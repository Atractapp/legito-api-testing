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4AEB" w:rsidRPr="00293B27" w:rsidRDefault="00AD4AEB" w:rsidP="0040420F">
      <w:pPr>
        <w:pStyle w:val="SMCentre"/>
        <w:rPr>
          <w:rStyle w:val="SMBoldUnderline"/>
        </w:rPr>
      </w:pPr>
      <w:bookmarkStart w:id="0" w:name="_GoBack"/>
      <w:bookmarkEnd w:id="0"/>
      <w:r w:rsidRPr="00293B27">
        <w:rPr>
          <w:rStyle w:val="SMBoldUnderline"/>
        </w:rPr>
        <w:t>WILL</w:t>
      </w:r>
      <w:r w:rsidR="007551B6" w:rsidRPr="00293B27">
        <w:rPr>
          <w:rStyle w:val="SMBoldUnderline"/>
        </w:rPr>
        <w:br/>
      </w:r>
      <w:r w:rsidRPr="00293B27">
        <w:rPr>
          <w:rStyle w:val="SMBoldUnderline"/>
        </w:rPr>
        <w:t>OF</w:t>
      </w:r>
      <w:r w:rsidR="007551B6" w:rsidRPr="00293B27">
        <w:rPr>
          <w:rStyle w:val="SMBoldUnderline"/>
        </w:rPr>
        <w:br/>
      </w:r>
      <w:r w:rsidR="00460A50">
        <w:rPr>
          <w:rStyle w:val="SMBoldUnderline"/>
          <w:noProof/>
        </w:rPr>
        <w:t>[Link:client-name]</w:t>
      </w:r>
      <w:r w:rsidR="00280334" w:rsidRPr="00293B27">
        <w:rPr>
          <w:rStyle w:val="SMBoldUnderline"/>
        </w:rPr>
        <w:br/>
      </w:r>
    </w:p>
    <w:p w:rsidR="004C2BFB" w:rsidRPr="007E0300" w:rsidRDefault="004C2BFB" w:rsidP="007E21C2">
      <w:pPr>
        <w:pStyle w:val="SMLeft"/>
      </w:pPr>
      <w:r w:rsidRPr="007E0300">
        <w:t>This is the will of</w:t>
      </w:r>
      <w:r w:rsidR="003B4598" w:rsidRPr="007E0300">
        <w:t xml:space="preserve"> </w:t>
      </w:r>
      <w:r w:rsidR="00460A50">
        <w:rPr>
          <w:rStyle w:val="Prompt"/>
          <w:noProof/>
        </w:rPr>
        <w:t>[Link:client-name]</w:t>
      </w:r>
      <w:r w:rsidRPr="007E0300">
        <w:t>, of</w:t>
      </w:r>
      <w:r w:rsidR="003B4598" w:rsidRPr="007E0300">
        <w:t xml:space="preserve"> </w:t>
      </w:r>
      <w:r w:rsidR="00460A50">
        <w:rPr>
          <w:noProof/>
        </w:rPr>
        <w:t>[Link:client-city]</w:t>
      </w:r>
      <w:r w:rsidR="0082182F" w:rsidRPr="007E0300">
        <w:t>,</w:t>
      </w:r>
      <w:r w:rsidRPr="007E0300">
        <w:t xml:space="preserve"> [Link:client-province].</w:t>
      </w:r>
    </w:p>
    <w:p w:rsidR="008158A9" w:rsidRPr="007E0300" w:rsidRDefault="008158A9" w:rsidP="0080183C">
      <w:pPr>
        <w:pStyle w:val="SMAL1"/>
      </w:pPr>
      <w:r w:rsidRPr="007E0300">
        <w:rPr>
          <w:rStyle w:val="SMItalic"/>
        </w:rPr>
        <w:t>Revocation</w:t>
      </w:r>
      <w:r w:rsidRPr="007E0300">
        <w:t xml:space="preserve">. I revoke all my previous wills and codicils. </w:t>
      </w:r>
    </w:p>
    <w:p w:rsidR="00CF0CD1" w:rsidRDefault="00CF0CD1" w:rsidP="004763BF">
      <w:pPr>
        <w:pStyle w:val="SMAL1"/>
      </w:pPr>
      <w:r>
        <w:rPr>
          <w:rStyle w:val="SMItalic"/>
        </w:rPr>
        <w:t>Contemplation of Marriage.</w:t>
      </w:r>
      <w:r>
        <w:t xml:space="preserve"> I make this will in contemplation of my marriage to </w:t>
      </w:r>
      <w:r w:rsidR="00460A50">
        <w:rPr>
          <w:noProof/>
        </w:rPr>
        <w:t>[Link:spouse-name]</w:t>
      </w:r>
      <w:r>
        <w:t>. It is not conditional on the marriage taking place.</w:t>
      </w:r>
    </w:p>
    <w:p w:rsidR="00460A50" w:rsidRPr="003442EE" w:rsidRDefault="000D3744" w:rsidP="00460A50">
      <w:pPr>
        <w:pStyle w:val="SMAL1"/>
      </w:pPr>
      <w:r w:rsidRPr="00662ABB">
        <w:rPr>
          <w:rStyle w:val="SMItalic"/>
        </w:rPr>
        <w:t>Trustees</w:t>
      </w:r>
      <w:r w:rsidRPr="003442EE">
        <w:t xml:space="preserve">. </w:t>
      </w:r>
      <w:r w:rsidRPr="003442EE">
        <w:rPr>
          <w:rStyle w:val="SMAL1Char"/>
        </w:rPr>
        <w:t>I appoint as my executor</w:t>
      </w:r>
      <w:r w:rsidR="003A0501">
        <w:rPr>
          <w:rStyle w:val="SMAL1Char"/>
        </w:rPr>
        <w:t>s</w:t>
      </w:r>
      <w:r w:rsidRPr="003442EE">
        <w:rPr>
          <w:rStyle w:val="SMAL1Char"/>
        </w:rPr>
        <w:t xml:space="preserve"> and trustee</w:t>
      </w:r>
      <w:r w:rsidR="003A0501">
        <w:rPr>
          <w:rStyle w:val="SMAL1Char"/>
        </w:rPr>
        <w:t>s</w:t>
      </w:r>
      <w:r w:rsidR="003B4598" w:rsidRPr="003442EE">
        <w:rPr>
          <w:rStyle w:val="SMAL1Char"/>
        </w:rPr>
        <w:t xml:space="preserve"> </w:t>
      </w:r>
      <w:r w:rsidR="00460A50">
        <w:rPr>
          <w:rStyle w:val="SMAL1Char"/>
          <w:noProof/>
        </w:rPr>
        <w:t>[TextInput{"system-name":"executor-relationship-1"}]</w:t>
      </w:r>
      <w:r w:rsidR="005E3ACF" w:rsidRPr="003442EE">
        <w:rPr>
          <w:rStyle w:val="SMAL1Char"/>
        </w:rPr>
        <w:t xml:space="preserve">, </w:t>
      </w:r>
      <w:r w:rsidR="00460A50">
        <w:rPr>
          <w:rStyle w:val="SMAL1Char"/>
          <w:noProof/>
        </w:rPr>
        <w:t>[TextInput{"system-name":"executor-name-1"}]</w:t>
      </w:r>
      <w:r w:rsidR="0095671B" w:rsidRPr="003442EE">
        <w:rPr>
          <w:rStyle w:val="SMAL1Char"/>
        </w:rPr>
        <w:t xml:space="preserve"> of </w:t>
      </w:r>
      <w:r w:rsidR="00460A50">
        <w:rPr>
          <w:rStyle w:val="SMAL1Char"/>
          <w:noProof/>
        </w:rPr>
        <w:t>[TextInput{"system-name":"executor-residence-1"}]</w:t>
      </w:r>
      <w:r w:rsidR="003A0501">
        <w:rPr>
          <w:rStyle w:val="SMAL1Char"/>
        </w:rPr>
        <w:t xml:space="preserve"> and </w:t>
      </w:r>
      <w:r w:rsidR="00460A50">
        <w:rPr>
          <w:rStyle w:val="SMAL1Char"/>
          <w:noProof/>
        </w:rPr>
        <w:t>[TextInput{"system-name":"trust-company-name"}]</w:t>
      </w:r>
      <w:r w:rsidR="003A0501">
        <w:rPr>
          <w:rStyle w:val="SMAL1Char"/>
        </w:rPr>
        <w:t xml:space="preserve"> (“</w:t>
      </w:r>
      <w:r w:rsidR="00460A50">
        <w:rPr>
          <w:rStyle w:val="SMAL1Char"/>
          <w:noProof/>
        </w:rPr>
        <w:t>[Link:trust-company-short-name]</w:t>
      </w:r>
      <w:r w:rsidR="003A0501">
        <w:rPr>
          <w:rStyle w:val="SMAL1Char"/>
        </w:rPr>
        <w:t>”)</w:t>
      </w:r>
      <w:r w:rsidRPr="003442EE">
        <w:rPr>
          <w:rStyle w:val="SMAL1Char"/>
        </w:rPr>
        <w:t>. If [TextInput{"system-name":"executor-1-pronoun-subject"}] is unable or unwilling to act or to continue to act, I appoint as my executor and trustee</w:t>
      </w:r>
      <w:r w:rsidR="003B4598" w:rsidRPr="003442EE">
        <w:rPr>
          <w:rStyle w:val="SMAL1Char"/>
        </w:rPr>
        <w:t xml:space="preserve"> </w:t>
      </w:r>
      <w:r w:rsidR="00460A50">
        <w:rPr>
          <w:rStyle w:val="SMAL1Char"/>
          <w:noProof/>
        </w:rPr>
        <w:t>[TextInput{"system-name":"executor-relationship-2"}]</w:t>
      </w:r>
      <w:r w:rsidR="005E3ACF" w:rsidRPr="003442EE">
        <w:rPr>
          <w:rStyle w:val="SMAL1Char"/>
        </w:rPr>
        <w:t xml:space="preserve">, </w:t>
      </w:r>
      <w:r w:rsidR="00460A50">
        <w:rPr>
          <w:rStyle w:val="SMAL1Char"/>
          <w:noProof/>
        </w:rPr>
        <w:t xml:space="preserve">[TextInput{"system-name":"executor-name-2"}], of </w:t>
      </w:r>
      <w:r w:rsidR="00460A50">
        <w:rPr>
          <w:rStyle w:val="SMAL1Char"/>
          <w:noProof/>
        </w:rPr>
        <w:t>[TextInput{"system-name":"executor-residence-2"}]</w:t>
      </w:r>
      <w:r w:rsidR="003A0501">
        <w:rPr>
          <w:rStyle w:val="SMAL1Char"/>
        </w:rPr>
        <w:t xml:space="preserve"> </w:t>
      </w:r>
      <w:r w:rsidRPr="003442EE">
        <w:rPr>
          <w:rStyle w:val="SMAL1Char"/>
        </w:rPr>
        <w:t>.</w:t>
      </w:r>
      <w:r w:rsidR="008506E5">
        <w:rPr>
          <w:rStyle w:val="SMAL1Char"/>
        </w:rPr>
        <w:t xml:space="preserve"> </w:t>
      </w:r>
      <w:r w:rsidR="00460A50" w:rsidRPr="003442EE">
        <w:t xml:space="preserve">If </w:t>
      </w:r>
      <w:r w:rsidR="00460A50">
        <w:rPr>
          <w:noProof/>
        </w:rPr>
        <w:t xml:space="preserve">[Link:executor-name-2] is unable or unwilling to act or to continue to act, I appoint as my executor and trustee </w:t>
      </w:r>
      <w:r w:rsidR="00460A50">
        <w:rPr>
          <w:noProof/>
        </w:rPr>
        <w:t>[TextInput{"system-name":"alt-executor-relationship-1"}]</w:t>
      </w:r>
      <w:r w:rsidR="00460A50" w:rsidRPr="003442EE">
        <w:t xml:space="preserve">, </w:t>
      </w:r>
      <w:r w:rsidR="00460A50">
        <w:rPr>
          <w:noProof/>
        </w:rPr>
        <w:t>[TextInput{"system-name":"alt-executor-name-1"}]</w:t>
      </w:r>
      <w:r w:rsidR="00460A50" w:rsidRPr="003442EE">
        <w:t xml:space="preserve">, of </w:t>
      </w:r>
      <w:r w:rsidR="00460A50">
        <w:rPr>
          <w:noProof/>
        </w:rPr>
        <w:t>[TextInput{"system-name":"alt-executor-residence-1"}]</w:t>
      </w:r>
      <w:r w:rsidR="00460A50" w:rsidRPr="003442EE">
        <w:t>.</w:t>
      </w:r>
    </w:p>
    <w:p w:rsidR="006B19BF" w:rsidRDefault="00460A50" w:rsidP="00F07415">
      <w:pPr>
        <w:pStyle w:val="SMLIndent"/>
      </w:pPr>
      <w:r w:rsidRPr="005668A5">
        <w:t xml:space="preserve">If my </w:t>
      </w:r>
      <w:r>
        <w:rPr>
          <w:noProof/>
        </w:rPr>
        <w:t>second</w:t>
      </w:r>
      <w:r w:rsidRPr="005668A5">
        <w:t xml:space="preserve"> alternate delegate is unable </w:t>
      </w:r>
      <w:r w:rsidRPr="005668A5">
        <w:lastRenderedPageBreak/>
        <w:t xml:space="preserve">or unwilling to act or to continue to act, I appoint as my executor and trustee </w:t>
      </w:r>
      <w:r>
        <w:rPr>
          <w:noProof/>
        </w:rPr>
        <w:t>[TextInput{"system-name":"alt-executor-relationship-2"}]</w:t>
      </w:r>
      <w:r w:rsidRPr="005668A5">
        <w:t xml:space="preserve">, </w:t>
      </w:r>
      <w:r>
        <w:rPr>
          <w:noProof/>
        </w:rPr>
        <w:t>[TextInput{"system-name":"alt-executor-name-2"}]</w:t>
      </w:r>
      <w:r>
        <w:t xml:space="preserve">, of </w:t>
      </w:r>
      <w:r>
        <w:rPr>
          <w:noProof/>
        </w:rPr>
        <w:t>[TextInput{"system-name":"alt-executor-residence-2"}]</w:t>
      </w:r>
      <w:r>
        <w:t>.</w:t>
      </w:r>
    </w:p>
    <w:p w:rsidR="000D3744" w:rsidRPr="005668A5" w:rsidRDefault="000D3744" w:rsidP="00F07415">
      <w:pPr>
        <w:pStyle w:val="SMLIndent"/>
      </w:pPr>
      <w:r w:rsidRPr="005668A5">
        <w:t>In this will, the term “trustees” means my executor and trustee or executors and trustees from time to time.  Any reference to my trustees in the plural form includes the singular form and words importing any gender include the other genders.</w:t>
      </w:r>
    </w:p>
    <w:p w:rsidR="000D3744" w:rsidRPr="005668A5" w:rsidRDefault="000D3744" w:rsidP="000D3744">
      <w:pPr>
        <w:pStyle w:val="SMLIndent"/>
      </w:pPr>
      <w:r w:rsidRPr="005668A5">
        <w:t>Additional provisions applicable to my trustees are set out in Schedule “A” attached hereto.  I incorporate Schedule “A” into my will by reference.</w:t>
      </w:r>
    </w:p>
    <w:p w:rsidR="000B02DD" w:rsidRPr="005668A5" w:rsidRDefault="000B02DD" w:rsidP="000B02DD">
      <w:pPr>
        <w:pStyle w:val="SMLIndent"/>
      </w:pPr>
      <w:r w:rsidRPr="005668A5">
        <w:t xml:space="preserve">After each of my </w:t>
      </w:r>
      <w:r>
        <w:rPr>
          <w:rStyle w:val="Prompt"/>
        </w:rPr>
        <w:t>children</w:t>
      </w:r>
      <w:r w:rsidRPr="005668A5">
        <w:t xml:space="preserve"> reaches age [TextInput{"system-name":"child-trustee-age"}], I appoint [TextInput{"system-name":"child-pronoun-possessive"}] as sole trustee of the respective separate trust established for [TextInput{"system-name":"child-pronoun-possessive-2"}] pursuant to clause [TextInput{"system-name":"child-trust-clause-ref"}] below.  </w:t>
      </w:r>
    </w:p>
    <w:p w:rsidR="000B02DD" w:rsidRPr="005668A5" w:rsidRDefault="000B02DD" w:rsidP="000B02DD">
      <w:pPr>
        <w:pStyle w:val="SMLIndent"/>
      </w:pPr>
      <w:r w:rsidRPr="005668A5">
        <w:rPr>
          <w:rStyle w:val="SMItalic"/>
          <w:i w:val="0"/>
        </w:rPr>
        <w:t xml:space="preserve">For any estate of which I am the sole executor and no successor executor is named in the will, or if I hold a power to appoint a successor executor in any such will (other than the will or estate of any person to whom I am related by blood or marriage or to whom my </w:t>
      </w:r>
      <w:r w:rsidR="00460A50">
        <w:rPr>
          <w:noProof/>
        </w:rPr>
        <w:t>wife</w:t>
      </w:r>
      <w:r w:rsidRPr="005668A5">
        <w:t xml:space="preserve"> is related by blood or marriage), I appoint [TextInput{"system-name":"successor-executor-name"}] as my successor executor </w:t>
      </w:r>
      <w:r w:rsidRPr="005668A5">
        <w:t>or I designate the managing partner of Stewart McKelvey’s Halifax office to appoint another partner or associate of Stewart McKelvey as my successor executor.</w:t>
      </w:r>
    </w:p>
    <w:p w:rsidR="000B02DD" w:rsidRPr="005668A5" w:rsidRDefault="00460A50" w:rsidP="000B02DD">
      <w:pPr>
        <w:pStyle w:val="SMLIndent"/>
      </w:pPr>
      <w:r>
        <w:rPr>
          <w:noProof/>
        </w:rPr>
        <w:t>Include standard Scotiatrust clauses (145 OR 150, 155, 597, 703, 703BNS)</w:t>
      </w:r>
      <w:r w:rsidR="000B02DD" w:rsidRPr="005668A5">
        <w:t xml:space="preserve"> shall be compensated for its services as set out in the compensation agreement between it and me dated [Date{"system-name":"compensation-agreement-date"}] and signed before the signing of my will.  I incorporate this agreement into my will by reference. </w:t>
      </w:r>
    </w:p>
    <w:p w:rsidR="000B02DD" w:rsidRPr="005668A5" w:rsidRDefault="00460A50" w:rsidP="000B02DD">
      <w:pPr>
        <w:pStyle w:val="SMLIndent"/>
      </w:pPr>
      <w:r>
        <w:rPr>
          <w:noProof/>
        </w:rPr>
        <w:t>Include standard Scotiatrust clauses (145 OR 150, 155, 597, 703, 703BNS)</w:t>
      </w:r>
      <w:r w:rsidR="000B02DD" w:rsidRPr="005668A5">
        <w:t xml:space="preserve"> will assume the burden of the administration of my estate and will maintain the accounts. It will keep in its possession all of the assets of my estate. It shall be compensated for its services as set out in the compensation agreement between it and me dated </w:t>
      </w:r>
      <w:r w:rsidR="000B02DD" w:rsidRPr="005668A5">
        <w:rPr>
          <w:rStyle w:val="Prompt"/>
        </w:rPr>
        <w:sym w:font="Wingdings" w:char="F06C"/>
      </w:r>
      <w:r w:rsidR="000B02DD" w:rsidRPr="005668A5">
        <w:t xml:space="preserve"> and signed before the signing of my will.  I incorporate this agreement into my will by reference. </w:t>
      </w:r>
    </w:p>
    <w:p w:rsidR="000B02DD" w:rsidRPr="005668A5" w:rsidRDefault="000B02DD" w:rsidP="000B02DD">
      <w:pPr>
        <w:pStyle w:val="SMLIndent"/>
        <w:rPr>
          <w:rStyle w:val="SMCharacterBold"/>
          <w:b w:val="0"/>
        </w:rPr>
      </w:pPr>
      <w:r w:rsidRPr="005668A5">
        <w:rPr>
          <w:rStyle w:val="SMCharacterBold"/>
          <w:b w:val="0"/>
        </w:rPr>
        <w:t xml:space="preserve">At reasonable intervals during an accounting period, </w:t>
      </w:r>
      <w:r w:rsidR="00460A50">
        <w:rPr>
          <w:noProof/>
        </w:rPr>
        <w:t>Include standard Scotiatrust clauses (145 OR 150, 155, 597, 703, 703BNS)</w:t>
      </w:r>
      <w:r w:rsidRPr="005668A5">
        <w:t xml:space="preserve"> </w:t>
      </w:r>
      <w:r w:rsidRPr="005668A5">
        <w:rPr>
          <w:rStyle w:val="SMCharacterBold"/>
          <w:b w:val="0"/>
        </w:rPr>
        <w:t xml:space="preserve">may take from my estate amounts on account of compensation which it reasonably anticipates will be requested at the end of the accounting period, either upon court approval or approval by the residual beneficiaries of my estate.  If the amount later awarded by the court or agreed to by the beneficiaries is less than the amount taken, </w:t>
      </w:r>
      <w:r w:rsidR="00460A50">
        <w:rPr>
          <w:noProof/>
        </w:rPr>
        <w:t>Include standard Scotiatrust clauses (145 OR 150, 155, 597, 703, 703BNS)</w:t>
      </w:r>
      <w:r w:rsidRPr="005668A5">
        <w:t xml:space="preserve"> </w:t>
      </w:r>
      <w:r w:rsidRPr="005668A5">
        <w:rPr>
          <w:rStyle w:val="SMCharacterBold"/>
          <w:b w:val="0"/>
        </w:rPr>
        <w:t xml:space="preserve">shall repay the excess without interest. </w:t>
      </w:r>
    </w:p>
    <w:p w:rsidR="000B02DD" w:rsidRPr="005668A5" w:rsidRDefault="000B02DD" w:rsidP="000B02DD">
      <w:pPr>
        <w:pStyle w:val="SMLIndent"/>
      </w:pPr>
      <w:r w:rsidRPr="005668A5">
        <w:t xml:space="preserve">In lieu of executor commission or trustee fees, any trustee who is a professional engaged in the practice of </w:t>
      </w:r>
      <w:r w:rsidRPr="005668A5">
        <w:rPr>
          <w:rStyle w:val="Prompt"/>
        </w:rPr>
        <w:t>law or accountancy</w:t>
      </w:r>
      <w:r w:rsidRPr="005668A5">
        <w:t xml:space="preserve"> may charge their usual and ordinary hourly rates from time to time for time spent as executor or trustee of my estate or any trust established under or administered pursuant to this will.  </w:t>
      </w:r>
    </w:p>
    <w:p w:rsidR="000B02DD" w:rsidRPr="005668A5" w:rsidRDefault="000B02DD" w:rsidP="000B02DD">
      <w:pPr>
        <w:pStyle w:val="SMLIndent"/>
      </w:pPr>
      <w:r w:rsidRPr="005668A5">
        <w:t xml:space="preserve">During [TextInput{"system-name":"trust-company-change-possessive"}] lifetime, my [TextInput{"system-name":"trust-company-change-relationship"}] may appoint another trust company to act as an executor and trustee of my estate in place of [Link:trust-company-short-name]. My [Link:trust-company-change-relationship] may exercise this power by notice in writing to </w:t>
      </w:r>
      <w:r w:rsidR="00460A50">
        <w:rPr>
          <w:noProof/>
        </w:rPr>
        <w:t>Include standard Scotiatrust clauses (145 OR 150, 155, 597, 703, 703BNS)</w:t>
      </w:r>
      <w:r w:rsidRPr="005668A5">
        <w:t xml:space="preserve">. </w:t>
      </w:r>
      <w:r w:rsidR="00460A50">
        <w:rPr>
          <w:noProof/>
        </w:rPr>
        <w:t>Include standard Scotiatrust clauses (145 OR 150, 155, 597, 703, 703BNS)</w:t>
      </w:r>
      <w:r w:rsidRPr="005668A5">
        <w:rPr>
          <w:rStyle w:val="Prompt"/>
        </w:rPr>
        <w:t xml:space="preserve"> </w:t>
      </w:r>
      <w:r w:rsidRPr="005668A5">
        <w:t xml:space="preserve">shall then proceed diligently to present its accounts at the earliest possible time. It shall then deliver the assets of my estate to the substitute trust company. When the substitute trust company accepts the assets, </w:t>
      </w:r>
      <w:r w:rsidR="00460A50">
        <w:rPr>
          <w:noProof/>
        </w:rPr>
        <w:t>Include standard Scotiatrust clauses (145 OR 150, 155, 597, 703, 703BNS)</w:t>
      </w:r>
      <w:r w:rsidRPr="005668A5">
        <w:t xml:space="preserve"> shall be released and discharged. This power to change trust companies may be exercised any number of times.</w:t>
      </w:r>
    </w:p>
    <w:p w:rsidR="000B02DD" w:rsidRPr="005668A5" w:rsidRDefault="000B02DD" w:rsidP="000B02DD">
      <w:pPr>
        <w:pStyle w:val="SMLIndent"/>
      </w:pPr>
      <w:r w:rsidRPr="005668A5">
        <w:t xml:space="preserve">If a difference of opinion exists among my trustees, the opinion of the majority will prevail, even if one of them is personally interested in the matter in question, provided [TextInput{"system-name":"majority-trustee-name"}] must be part of that majority. </w:t>
      </w:r>
    </w:p>
    <w:p w:rsidR="000B02DD" w:rsidRPr="005668A5" w:rsidRDefault="000B02DD" w:rsidP="000B02DD">
      <w:pPr>
        <w:pStyle w:val="SMLIndent"/>
      </w:pPr>
      <w:r w:rsidRPr="005668A5">
        <w:t>My executors shall carry out their executor functions. For any trust established in this will which has separate trustees, my executors shall transfer and deliver the trust property to those trustees after the completion of preliminary administration of my estate or at such later date established in this will. My executors will have no further responsibility for the trust property after the transfer and delivery is made. The trustees of that trust shall then continue the administration of that trust.</w:t>
      </w:r>
    </w:p>
    <w:p w:rsidR="000B02DD" w:rsidRPr="005668A5" w:rsidRDefault="000B02DD" w:rsidP="000B02DD">
      <w:pPr>
        <w:pStyle w:val="SMLIndent"/>
      </w:pPr>
      <w:r w:rsidRPr="005668A5">
        <w:t>If all the trustees of any trust established in this will which has separate trustees are unable or unwilling to act or to continue to act, I appoint my executor and trustee or executors and trustees as trustees of that trust.</w:t>
      </w:r>
    </w:p>
    <w:p w:rsidR="000B02DD" w:rsidRPr="005668A5" w:rsidRDefault="000B02DD" w:rsidP="000B02DD">
      <w:pPr>
        <w:pStyle w:val="SMLIndent"/>
      </w:pPr>
      <w:r w:rsidRPr="005668A5">
        <w:t xml:space="preserve">My trustees have the right to enter into on behalf of my estate or any trust established in this will any transaction with any or all of the trustees if such transaction is, in the opinion </w:t>
      </w:r>
      <w:r w:rsidRPr="005668A5">
        <w:lastRenderedPageBreak/>
        <w:t>of my trustees, on substantially the same basis as could reasonably be expected to be negotiated with any other person.</w:t>
      </w:r>
    </w:p>
    <w:p w:rsidR="004C2BFB" w:rsidRPr="00FD5A47" w:rsidRDefault="004C2BFB" w:rsidP="000B02DD">
      <w:pPr>
        <w:pStyle w:val="SMAL1"/>
        <w:rPr>
          <w:i/>
        </w:rPr>
      </w:pPr>
      <w:r w:rsidRPr="005668A5">
        <w:rPr>
          <w:rStyle w:val="SMItalic"/>
        </w:rPr>
        <w:t>My Property</w:t>
      </w:r>
      <w:r w:rsidR="00D54CD3" w:rsidRPr="005668A5">
        <w:t xml:space="preserve">. </w:t>
      </w:r>
      <w:r w:rsidRPr="005668A5">
        <w:t xml:space="preserve">I give all my property to </w:t>
      </w:r>
      <w:r w:rsidR="00C6658E" w:rsidRPr="005668A5">
        <w:t xml:space="preserve">my </w:t>
      </w:r>
      <w:r w:rsidR="00E709BB" w:rsidRPr="005668A5">
        <w:t>trustee</w:t>
      </w:r>
      <w:r w:rsidR="00C6658E" w:rsidRPr="005668A5">
        <w:t xml:space="preserve">s </w:t>
      </w:r>
      <w:r w:rsidR="00D87912" w:rsidRPr="005668A5">
        <w:t>o</w:t>
      </w:r>
      <w:r w:rsidRPr="005668A5">
        <w:t>n the following trusts</w:t>
      </w:r>
      <w:r w:rsidR="00D87912" w:rsidRPr="005668A5">
        <w:t xml:space="preserve"> to</w:t>
      </w:r>
      <w:r w:rsidRPr="005668A5">
        <w:t>:</w:t>
      </w:r>
    </w:p>
    <w:p w:rsidR="004C2BFB" w:rsidRPr="005668A5" w:rsidRDefault="004C2BFB" w:rsidP="0080183C">
      <w:pPr>
        <w:pStyle w:val="SMAL2"/>
      </w:pPr>
      <w:r w:rsidRPr="005668A5">
        <w:rPr>
          <w:rStyle w:val="SMItalic"/>
        </w:rPr>
        <w:t>Conversion</w:t>
      </w:r>
      <w:r w:rsidRPr="005668A5">
        <w:t xml:space="preserve">. </w:t>
      </w:r>
      <w:r w:rsidR="00D87912" w:rsidRPr="005668A5">
        <w:t>T</w:t>
      </w:r>
      <w:r w:rsidR="00C6658E" w:rsidRPr="005668A5">
        <w:t>ake control of my property and c</w:t>
      </w:r>
      <w:r w:rsidRPr="005668A5">
        <w:t xml:space="preserve">onvert into money as much of it as </w:t>
      </w:r>
      <w:r w:rsidR="00C6658E" w:rsidRPr="005668A5">
        <w:t>they</w:t>
      </w:r>
      <w:r w:rsidRPr="005668A5">
        <w:t xml:space="preserve"> consider appropriate. </w:t>
      </w:r>
      <w:r w:rsidR="00C6658E" w:rsidRPr="005668A5">
        <w:t>They should refer to their</w:t>
      </w:r>
      <w:r w:rsidRPr="005668A5">
        <w:t xml:space="preserve"> powers to sell and to hold property.</w:t>
      </w:r>
    </w:p>
    <w:p w:rsidR="00BC1E06" w:rsidRPr="005668A5" w:rsidRDefault="004C2BFB" w:rsidP="000B044C">
      <w:pPr>
        <w:pStyle w:val="SMAL2"/>
      </w:pPr>
      <w:r w:rsidRPr="005668A5">
        <w:rPr>
          <w:rStyle w:val="SMItalic"/>
        </w:rPr>
        <w:t>Debts</w:t>
      </w:r>
      <w:r w:rsidRPr="005668A5">
        <w:t xml:space="preserve">. </w:t>
      </w:r>
      <w:r w:rsidR="00D87912" w:rsidRPr="005668A5">
        <w:t>P</w:t>
      </w:r>
      <w:r w:rsidRPr="005668A5">
        <w:t>ay my debts, funeral and testamentary expenses out of the capital of my estate.</w:t>
      </w:r>
    </w:p>
    <w:p w:rsidR="000B02DD" w:rsidRPr="005668A5" w:rsidRDefault="000B02DD" w:rsidP="000B02DD">
      <w:pPr>
        <w:pStyle w:val="SMAL2"/>
        <w:rPr>
          <w:b/>
        </w:rPr>
      </w:pPr>
      <w:r w:rsidRPr="005668A5">
        <w:t xml:space="preserve">Pay death taxes out of the capital of my estate in exoneration of all beneficiaries.  My trustees may commute or prepay any death taxes. By “death taxes” I mean all estate, inheritance, succession, probate and other death taxes, duties and fees, wherever leviable or payable. These death taxes are payable in respect of interests which fall into possession at my death or at any later time. They may result from property passing on my death (or deemed to pass by any governing law). They may result from insurance on my life. They may result from a gift, benefit or settlement given by me either during my lifetime, by survivorship or by testamentary dispositions. </w:t>
      </w:r>
    </w:p>
    <w:p w:rsidR="000B02DD" w:rsidRPr="005668A5" w:rsidRDefault="000B02DD" w:rsidP="000B02DD">
      <w:pPr>
        <w:ind w:left="1440"/>
      </w:pPr>
      <w:r w:rsidRPr="005668A5">
        <w:t xml:space="preserve">This direction to pay death taxes does not extend to taxes which may be payable by a transferee in connection with any property transferred on or after my death under an agreement with respect to that property. </w:t>
      </w:r>
    </w:p>
    <w:p w:rsidR="000B02DD" w:rsidRPr="005668A5" w:rsidRDefault="000B02DD" w:rsidP="000B02DD">
      <w:pPr>
        <w:pStyle w:val="SMAL2"/>
      </w:pPr>
      <w:r w:rsidRPr="005668A5">
        <w:rPr>
          <w:rStyle w:val="SMItalic"/>
        </w:rPr>
        <w:t>Gift of Money</w:t>
      </w:r>
      <w:r w:rsidRPr="005668A5">
        <w:t xml:space="preserve">.  Give [Money{"system-name":"gift-money-amount"}] to [TextInput{"system-name":"gift-money-recipient"}]. </w:t>
      </w:r>
    </w:p>
    <w:p w:rsidR="000B02DD" w:rsidRPr="005668A5" w:rsidRDefault="000B02DD" w:rsidP="000B02DD">
      <w:pPr>
        <w:pStyle w:val="SMAL2"/>
      </w:pPr>
      <w:r w:rsidRPr="005668A5">
        <w:rPr>
          <w:rStyle w:val="SMItalic"/>
        </w:rPr>
        <w:t>Gift to Grandchildren</w:t>
      </w:r>
      <w:r w:rsidRPr="005668A5">
        <w:t xml:space="preserve">. Give [Money{"system-name":"gift-grandchildren-amount"}] to each of my grandchildren alive at my death. Pay or transfer that sum to any grandchild who has reached age 19. For a grandchild who has not reached age 19, pay or transfer that amount to that grandchild’s parents (or the survivor of them) to hold in trust until that grandchild reaches age 19. That grandchild’s parents will keep the sum invested and pay the income or capital or as much of either or both as they think best to or for the benefit of that grandchild </w:t>
      </w:r>
      <w:r w:rsidRPr="005668A5">
        <w:lastRenderedPageBreak/>
        <w:t>during the term of the trust, and will pay or transfer the amount remaining to that grandchild when he or she reaches age 19.</w:t>
      </w:r>
    </w:p>
    <w:p w:rsidR="000B02DD" w:rsidRPr="005668A5" w:rsidRDefault="000B02DD" w:rsidP="000B02DD">
      <w:pPr>
        <w:pStyle w:val="SMAL2"/>
      </w:pPr>
      <w:r w:rsidRPr="005668A5">
        <w:rPr>
          <w:rStyle w:val="SMItalic"/>
        </w:rPr>
        <w:t>Charitable Gift</w:t>
      </w:r>
      <w:r w:rsidRPr="005668A5">
        <w:t xml:space="preserve">.  Give [Money{"system-name":"charitable-gift-amount"}] to [TextInput{"system-name":"charitable-gift-recipient"}], for its general purposes. </w:t>
      </w:r>
    </w:p>
    <w:p w:rsidR="000B02DD" w:rsidRPr="005668A5" w:rsidRDefault="000B02DD" w:rsidP="000B02DD">
      <w:pPr>
        <w:pStyle w:val="SMAL2"/>
      </w:pPr>
      <w:r w:rsidRPr="005668A5">
        <w:t xml:space="preserve">If my </w:t>
      </w:r>
      <w:r w:rsidR="00460A50">
        <w:rPr>
          <w:noProof/>
        </w:rPr>
        <w:t>wife</w:t>
      </w:r>
      <w:r w:rsidRPr="005668A5">
        <w:t xml:space="preserve">, </w:t>
      </w:r>
      <w:r w:rsidR="00460A50">
        <w:rPr>
          <w:noProof/>
        </w:rPr>
        <w:t>[Link:spouse-short-name]</w:t>
      </w:r>
      <w:r w:rsidRPr="005668A5">
        <w:t xml:space="preserve">, survives me, determine the income tax payable by the trust established pursuant to clause [TextInput{"system-name":"tax-trust-clause-ref"}] above (the “Final Taxes Payable”), and then, in their discretion, my trustees may give </w:t>
      </w:r>
      <w:r w:rsidRPr="005668A5">
        <w:rPr>
          <w:rStyle w:val="Prompt"/>
        </w:rPr>
        <w:sym w:font="Wingdings" w:char="F06C"/>
      </w:r>
      <w:r w:rsidRPr="005668A5">
        <w:t>up to the amount that will reduce the Final Taxes Payable to nil or as close to nil as possible, up to a maximum gift amount of $</w:t>
      </w:r>
      <w:r w:rsidRPr="005668A5">
        <w:rPr>
          <w:rStyle w:val="Prompt"/>
        </w:rPr>
        <w:sym w:font="Wingdings" w:char="F06C"/>
      </w:r>
      <w:r w:rsidRPr="005668A5">
        <w:t>.</w:t>
      </w:r>
    </w:p>
    <w:p w:rsidR="000B02DD" w:rsidRPr="005668A5" w:rsidRDefault="000B02DD" w:rsidP="000B02DD">
      <w:pPr>
        <w:pStyle w:val="SMAL2"/>
      </w:pPr>
      <w:r w:rsidRPr="005668A5">
        <w:rPr>
          <w:rStyle w:val="SMItalic"/>
        </w:rPr>
        <w:t>Personal and Household Articles</w:t>
      </w:r>
      <w:r w:rsidRPr="005668A5">
        <w:t xml:space="preserve">. Give all my articles of personal and household use or ornament to my </w:t>
      </w:r>
      <w:r w:rsidR="00460A50">
        <w:rPr>
          <w:noProof/>
        </w:rPr>
        <w:t>wife</w:t>
      </w:r>
      <w:r w:rsidRPr="005668A5">
        <w:t xml:space="preserve">, </w:t>
      </w:r>
      <w:r w:rsidR="00460A50">
        <w:rPr>
          <w:noProof/>
        </w:rPr>
        <w:t>[Link:spouse-short-name]</w:t>
      </w:r>
      <w:r w:rsidRPr="005668A5">
        <w:t xml:space="preserve">, if </w:t>
      </w:r>
      <w:r w:rsidR="00460A50">
        <w:rPr>
          <w:noProof/>
        </w:rPr>
        <w:t>she</w:t>
      </w:r>
      <w:r>
        <w:t xml:space="preserve"> survives me.  If my </w:t>
      </w:r>
      <w:r w:rsidR="00460A50">
        <w:rPr>
          <w:noProof/>
        </w:rPr>
        <w:t>wife</w:t>
      </w:r>
      <w:r w:rsidRPr="005668A5">
        <w:t xml:space="preserve"> does not survive me, hold for the use of my </w:t>
      </w:r>
      <w:r w:rsidR="00460A50">
        <w:rPr>
          <w:noProof/>
        </w:rPr>
        <w:t>children</w:t>
      </w:r>
      <w:r w:rsidRPr="005668A5">
        <w:t xml:space="preserve">, as many of my articles of personal and household use or ornament as my trustees think best.  Distribute these articles to </w:t>
      </w:r>
      <w:r>
        <w:t xml:space="preserve">my </w:t>
      </w:r>
      <w:r w:rsidR="00460A50">
        <w:rPr>
          <w:noProof/>
        </w:rPr>
        <w:t>children</w:t>
      </w:r>
      <w:r w:rsidRPr="005668A5">
        <w:t xml:space="preserve"> at such time or times as my trustees think best.  </w:t>
      </w:r>
      <w:r>
        <w:rPr>
          <w:rStyle w:val="Prompt"/>
        </w:rPr>
        <w:t xml:space="preserve">My </w:t>
      </w:r>
      <w:r w:rsidR="00460A50">
        <w:rPr>
          <w:noProof/>
        </w:rPr>
        <w:t>children</w:t>
      </w:r>
      <w:r>
        <w:rPr>
          <w:rStyle w:val="Prompt"/>
        </w:rPr>
        <w:t>‘s</w:t>
      </w:r>
      <w:r w:rsidRPr="005668A5">
        <w:t xml:space="preserve"> receipt will be a sufficient discharge to my trustees.  </w:t>
      </w:r>
    </w:p>
    <w:p w:rsidR="000B02DD" w:rsidRPr="005668A5" w:rsidRDefault="000B02DD" w:rsidP="009E0DB0">
      <w:pPr>
        <w:pStyle w:val="SMAL2"/>
        <w:rPr>
          <w:rStyle w:val="SMItalic"/>
          <w:i w:val="0"/>
        </w:rPr>
      </w:pPr>
      <w:r w:rsidRPr="005668A5">
        <w:rPr>
          <w:rStyle w:val="SMItalic"/>
        </w:rPr>
        <w:t>Home</w:t>
      </w:r>
      <w:r w:rsidRPr="005668A5">
        <w:rPr>
          <w:rStyle w:val="SMItalic"/>
          <w:i w:val="0"/>
        </w:rPr>
        <w:t xml:space="preserve">. Permit my [TextInput{"system-name":"home-occupant-relationship"}], [TextInput{"system-name":"home-occupant-name"}], to live in my real property located at [TextInput{"system-name":"home-address"}], consisting of land and residence, which I refer to as the “home”, either:   </w:t>
      </w:r>
    </w:p>
    <w:p w:rsidR="000B02DD" w:rsidRPr="005668A5" w:rsidRDefault="000B02DD" w:rsidP="000B02DD">
      <w:pPr>
        <w:pStyle w:val="SMAL3"/>
        <w:numPr>
          <w:ilvl w:val="2"/>
          <w:numId w:val="6"/>
        </w:numPr>
        <w:tabs>
          <w:tab w:val="clear" w:pos="2160"/>
          <w:tab w:val="num" w:pos="3600"/>
        </w:tabs>
        <w:spacing w:line="240" w:lineRule="auto"/>
        <w:ind w:left="3600"/>
        <w:rPr>
          <w:rStyle w:val="SMItalic"/>
          <w:i w:val="0"/>
        </w:rPr>
      </w:pPr>
      <w:r w:rsidRPr="005668A5">
        <w:rPr>
          <w:rStyle w:val="SMItalic"/>
          <w:i w:val="0"/>
        </w:rPr>
        <w:t>for [TextInput{"system-name":"home-occupant-possessive"}] lifetime;</w:t>
      </w:r>
    </w:p>
    <w:p w:rsidR="000B02DD" w:rsidRPr="005668A5" w:rsidRDefault="000B02DD" w:rsidP="000B02DD">
      <w:pPr>
        <w:pStyle w:val="SMAL3"/>
        <w:numPr>
          <w:ilvl w:val="2"/>
          <w:numId w:val="6"/>
        </w:numPr>
        <w:tabs>
          <w:tab w:val="clear" w:pos="2160"/>
          <w:tab w:val="num" w:pos="3600"/>
        </w:tabs>
        <w:spacing w:line="240" w:lineRule="auto"/>
        <w:ind w:left="3600"/>
        <w:rPr>
          <w:rStyle w:val="SMItalic"/>
          <w:i w:val="0"/>
        </w:rPr>
      </w:pPr>
      <w:r w:rsidRPr="005668A5">
        <w:rPr>
          <w:rStyle w:val="SMItalic"/>
          <w:i w:val="0"/>
        </w:rPr>
        <w:t>until [Link:home-occupant-name] advises my trustees in writing that [TextInput{"system-name":"home-occupant-pronoun-subject"}] no longer wishes to live in the home; or,</w:t>
      </w:r>
    </w:p>
    <w:p w:rsidR="000B02DD" w:rsidRPr="005668A5" w:rsidRDefault="000B02DD" w:rsidP="000B02DD">
      <w:pPr>
        <w:pStyle w:val="SMAL3"/>
        <w:numPr>
          <w:ilvl w:val="2"/>
          <w:numId w:val="6"/>
        </w:numPr>
        <w:tabs>
          <w:tab w:val="clear" w:pos="2160"/>
          <w:tab w:val="num" w:pos="3600"/>
        </w:tabs>
        <w:spacing w:line="240" w:lineRule="auto"/>
        <w:ind w:left="3600"/>
        <w:rPr>
          <w:rStyle w:val="SMItalic"/>
          <w:i w:val="0"/>
        </w:rPr>
      </w:pPr>
      <w:r w:rsidRPr="005668A5">
        <w:rPr>
          <w:rStyle w:val="SMItalic"/>
          <w:i w:val="0"/>
        </w:rPr>
        <w:t xml:space="preserve">until my trustees in their discretion decide that because of [Link:home-occupant-possessive] illness (which includes incapacity because of old age) [Link:home-occupant-pronoun-subject] is no longer able to live in the home; </w:t>
      </w:r>
    </w:p>
    <w:p w:rsidR="000B02DD" w:rsidRPr="005668A5" w:rsidRDefault="000B02DD" w:rsidP="000B02DD">
      <w:pPr>
        <w:pStyle w:val="SMLIndent1"/>
        <w:ind w:left="2880"/>
        <w:rPr>
          <w:rStyle w:val="SMItalic"/>
          <w:i w:val="0"/>
        </w:rPr>
      </w:pPr>
      <w:r w:rsidRPr="005668A5">
        <w:rPr>
          <w:rStyle w:val="SMItalic"/>
          <w:i w:val="0"/>
        </w:rPr>
        <w:t>whichever occurs first.</w:t>
      </w:r>
    </w:p>
    <w:p w:rsidR="000B02DD" w:rsidRPr="005668A5" w:rsidRDefault="000B02DD" w:rsidP="000B02DD">
      <w:pPr>
        <w:ind w:left="1440"/>
        <w:rPr>
          <w:rStyle w:val="SMItalic"/>
          <w:i w:val="0"/>
        </w:rPr>
      </w:pPr>
      <w:r w:rsidRPr="005668A5">
        <w:rPr>
          <w:rStyle w:val="Prompt"/>
        </w:rPr>
        <w:sym w:font="Wingdings" w:char="F06C"/>
      </w:r>
      <w:r w:rsidRPr="005668A5">
        <w:t>[Link:home-occupant-name] will pay all expenses of maintaining the home, including property taxes, insurance premiums, heat, utilities, maintenance and repairs.</w:t>
      </w:r>
    </w:p>
    <w:p w:rsidR="000B02DD" w:rsidRPr="005668A5" w:rsidRDefault="000B02DD" w:rsidP="000B02DD">
      <w:pPr>
        <w:ind w:left="1440"/>
        <w:rPr>
          <w:rStyle w:val="SMItalic"/>
          <w:i w:val="0"/>
        </w:rPr>
      </w:pPr>
      <w:r w:rsidRPr="005668A5">
        <w:rPr>
          <w:rStyle w:val="SMItalic"/>
          <w:i w:val="0"/>
        </w:rPr>
        <w:t xml:space="preserve">When [Link:home-occupant-name] stops living in the home permanently (because of the occurrence of one of the events described in the first paragraph of this provision), transfer the home to my [TextInput{"system-name":"home-transfer-relationship"}], [TextInput{"system-name":"home-transfer-name"}]. </w:t>
      </w:r>
    </w:p>
    <w:p w:rsidR="000B02DD" w:rsidRPr="005668A5" w:rsidRDefault="000B02DD" w:rsidP="000B02DD">
      <w:pPr>
        <w:pStyle w:val="SMAL2"/>
        <w:rPr>
          <w:rStyle w:val="SMItalic"/>
          <w:i w:val="0"/>
        </w:rPr>
      </w:pPr>
      <w:r w:rsidRPr="005668A5">
        <w:rPr>
          <w:rStyle w:val="SMItalic"/>
        </w:rPr>
        <w:t>Shares</w:t>
      </w:r>
      <w:r w:rsidRPr="005668A5">
        <w:rPr>
          <w:rStyle w:val="SMItalic"/>
          <w:i w:val="0"/>
        </w:rPr>
        <w:t>.  Give my shares in [TextInput{"system-name":"shares-company-name"}] to [TextInput{"system-name":"shares-recipient"}]</w:t>
      </w:r>
      <w:r w:rsidRPr="005668A5">
        <w:rPr>
          <w:rStyle w:val="Prompt"/>
        </w:rPr>
        <w:sym w:font="Wingdings" w:char="F06C"/>
      </w:r>
      <w:r w:rsidRPr="005668A5">
        <w:rPr>
          <w:rStyle w:val="SMItalic"/>
          <w:i w:val="0"/>
        </w:rPr>
        <w:t xml:space="preserve">.   If at my death I have a different holding in this company as a result of an amalgamation or reorganization of the company, this gift shall be a gift of that holding. If my shares are acquired by another company in return for shares of that other company or a different company, this gift shall be a gift of those shares. </w:t>
      </w:r>
    </w:p>
    <w:p w:rsidR="00F07415" w:rsidRPr="005668A5" w:rsidRDefault="00F07415" w:rsidP="000B02DD">
      <w:pPr>
        <w:pStyle w:val="SMAL2"/>
        <w:rPr>
          <w:b/>
        </w:rPr>
      </w:pPr>
      <w:r w:rsidRPr="00AF56B0">
        <w:rPr>
          <w:rStyle w:val="SMItalic"/>
        </w:rPr>
        <w:t xml:space="preserve">My </w:t>
      </w:r>
      <w:r w:rsidR="00460A50">
        <w:rPr>
          <w:rStyle w:val="SMItalic"/>
          <w:noProof/>
        </w:rPr>
        <w:t>Wife</w:t>
      </w:r>
      <w:r w:rsidRPr="005668A5">
        <w:t xml:space="preserve">.  If my </w:t>
      </w:r>
      <w:r w:rsidR="00460A50">
        <w:rPr>
          <w:rStyle w:val="SMItalic"/>
          <w:i w:val="0"/>
          <w:noProof/>
        </w:rPr>
        <w:t>wife</w:t>
      </w:r>
      <w:r w:rsidRPr="00AF56B0">
        <w:t>,</w:t>
      </w:r>
      <w:r w:rsidRPr="005668A5">
        <w:t xml:space="preserve"> </w:t>
      </w:r>
      <w:r w:rsidR="00460A50">
        <w:rPr>
          <w:noProof/>
        </w:rPr>
        <w:t>[Link:spouse-short-name]</w:t>
      </w:r>
      <w:r w:rsidRPr="005668A5">
        <w:t xml:space="preserve">, survives me, pay or transfer the rest of my estate to </w:t>
      </w:r>
      <w:r w:rsidR="00460A50">
        <w:rPr>
          <w:noProof/>
        </w:rPr>
        <w:t>her</w:t>
      </w:r>
      <w:r w:rsidRPr="005668A5">
        <w:t>.</w:t>
      </w:r>
    </w:p>
    <w:p w:rsidR="000B02DD" w:rsidRPr="005668A5" w:rsidRDefault="000B02DD" w:rsidP="000B02DD">
      <w:pPr>
        <w:pStyle w:val="SMAL2"/>
      </w:pPr>
      <w:r>
        <w:rPr>
          <w:rStyle w:val="SMItalic"/>
        </w:rPr>
        <w:t xml:space="preserve">Trust for my </w:t>
      </w:r>
      <w:r w:rsidR="00460A50">
        <w:rPr>
          <w:rStyle w:val="SMItalic"/>
          <w:noProof/>
        </w:rPr>
        <w:t>wife</w:t>
      </w:r>
      <w:r w:rsidRPr="005668A5">
        <w:t xml:space="preserve">. Hold the rest of my estate in trust for my </w:t>
      </w:r>
      <w:r w:rsidR="00460A50">
        <w:rPr>
          <w:noProof/>
        </w:rPr>
        <w:t>wife</w:t>
      </w:r>
      <w:r w:rsidRPr="005668A5">
        <w:t xml:space="preserve">, </w:t>
      </w:r>
      <w:r w:rsidR="00460A50">
        <w:rPr>
          <w:noProof/>
        </w:rPr>
        <w:t>[Link:spouse-short-name]</w:t>
      </w:r>
      <w:r w:rsidRPr="005668A5">
        <w:t xml:space="preserve">, during </w:t>
      </w:r>
      <w:r w:rsidR="00460A50">
        <w:rPr>
          <w:noProof/>
        </w:rPr>
        <w:t>her</w:t>
      </w:r>
      <w:r w:rsidRPr="005668A5">
        <w:t xml:space="preserve"> lifetime.  Keep it invested.  Pay to </w:t>
      </w:r>
      <w:r>
        <w:rPr>
          <w:rStyle w:val="Prompt"/>
        </w:rPr>
        <w:t xml:space="preserve">my </w:t>
      </w:r>
      <w:r w:rsidR="00460A50">
        <w:rPr>
          <w:rStyle w:val="SMItalic"/>
          <w:i w:val="0"/>
          <w:noProof/>
        </w:rPr>
        <w:t>wife</w:t>
      </w:r>
      <w:r w:rsidRPr="005668A5">
        <w:t xml:space="preserve">, or apply for </w:t>
      </w:r>
      <w:r w:rsidR="00460A50">
        <w:rPr>
          <w:noProof/>
        </w:rPr>
        <w:t>her</w:t>
      </w:r>
      <w:r w:rsidRPr="005668A5">
        <w:t xml:space="preserve"> benefit, the net income from the trust property, </w:t>
      </w:r>
      <w:r w:rsidRPr="005668A5">
        <w:lastRenderedPageBreak/>
        <w:t xml:space="preserve">or such lesser portion as </w:t>
      </w:r>
      <w:r w:rsidR="00460A50">
        <w:rPr>
          <w:noProof/>
        </w:rPr>
        <w:t>she</w:t>
      </w:r>
      <w:r w:rsidRPr="005668A5">
        <w:t xml:space="preserve"> may direct from time to time.  Pay to</w:t>
      </w:r>
      <w:r w:rsidRPr="005668A5">
        <w:rPr>
          <w:rStyle w:val="Prompt"/>
        </w:rPr>
        <w:t xml:space="preserve"> </w:t>
      </w:r>
      <w:r>
        <w:rPr>
          <w:rStyle w:val="Prompt"/>
        </w:rPr>
        <w:t xml:space="preserve">my </w:t>
      </w:r>
      <w:r w:rsidR="00460A50">
        <w:rPr>
          <w:rStyle w:val="SMItalic"/>
          <w:i w:val="0"/>
          <w:noProof/>
        </w:rPr>
        <w:t>wife</w:t>
      </w:r>
      <w:r w:rsidRPr="005668A5">
        <w:t xml:space="preserve">, or apply for </w:t>
      </w:r>
      <w:r w:rsidR="00460A50">
        <w:rPr>
          <w:noProof/>
        </w:rPr>
        <w:t>her</w:t>
      </w:r>
      <w:r w:rsidRPr="005668A5">
        <w:t xml:space="preserve"> benefit, as much of the capital of the trust property as </w:t>
      </w:r>
      <w:r w:rsidR="00460A50">
        <w:rPr>
          <w:noProof/>
        </w:rPr>
        <w:t>she</w:t>
      </w:r>
      <w:r w:rsidRPr="005668A5">
        <w:t xml:space="preserve"> directs, or, failing </w:t>
      </w:r>
      <w:r w:rsidR="00460A50">
        <w:rPr>
          <w:noProof/>
        </w:rPr>
        <w:t>her</w:t>
      </w:r>
      <w:r w:rsidRPr="005668A5">
        <w:t xml:space="preserve"> direction, then as my trustees in their discretion consider advisable.  </w:t>
      </w:r>
      <w:r>
        <w:rPr>
          <w:rStyle w:val="Prompt"/>
        </w:rPr>
        <w:t xml:space="preserve">My </w:t>
      </w:r>
      <w:r w:rsidR="00460A50">
        <w:rPr>
          <w:rStyle w:val="SMItalic"/>
          <w:i w:val="0"/>
          <w:noProof/>
        </w:rPr>
        <w:t>wife</w:t>
      </w:r>
      <w:r w:rsidRPr="005668A5">
        <w:t xml:space="preserve"> may direct payment of all of the trust property at once, if </w:t>
      </w:r>
      <w:r w:rsidR="00460A50">
        <w:rPr>
          <w:noProof/>
        </w:rPr>
        <w:t>she</w:t>
      </w:r>
      <w:r w:rsidRPr="005668A5">
        <w:t xml:space="preserve"> wishes.  In exercising their discretion, my trustees should consider </w:t>
      </w:r>
      <w:r>
        <w:rPr>
          <w:rStyle w:val="Prompt"/>
        </w:rPr>
        <w:t xml:space="preserve">my </w:t>
      </w:r>
      <w:r w:rsidR="00460A50">
        <w:rPr>
          <w:rStyle w:val="SMItalic"/>
          <w:i w:val="0"/>
          <w:noProof/>
        </w:rPr>
        <w:t>wife</w:t>
      </w:r>
      <w:r>
        <w:t>’s</w:t>
      </w:r>
      <w:r w:rsidRPr="005668A5">
        <w:t xml:space="preserve"> care and comfort as their primary concern, and not the preservation of the capital.  My trustees have no duty to maintain an even hand for the benefit of subsequent beneficiaries and may fully exhaust the capital if they consider that advisable. </w:t>
      </w:r>
    </w:p>
    <w:p w:rsidR="000B02DD" w:rsidRPr="005668A5" w:rsidRDefault="000B02DD" w:rsidP="000B02DD">
      <w:pPr>
        <w:ind w:left="1440"/>
      </w:pPr>
      <w:r w:rsidRPr="005668A5">
        <w:t xml:space="preserve">In their discretion, my trustees may continue to hold the trust property of this trust in trust for up to three years after the death of my </w:t>
      </w:r>
      <w:r w:rsidR="00460A50">
        <w:rPr>
          <w:noProof/>
        </w:rPr>
        <w:t>wife</w:t>
      </w:r>
      <w:r w:rsidRPr="005668A5">
        <w:t xml:space="preserve"> before distributing the residue of the trust property in accordance with clause [TextInput{"system-name":"wife-trust-dist-clause-ref"}] below. </w:t>
      </w:r>
    </w:p>
    <w:p w:rsidR="000B02DD" w:rsidRPr="005668A5" w:rsidRDefault="000B02DD" w:rsidP="000B02DD">
      <w:pPr>
        <w:pStyle w:val="SMAL2"/>
      </w:pPr>
      <w:r w:rsidRPr="005668A5">
        <w:rPr>
          <w:rStyle w:val="SMItalic"/>
        </w:rPr>
        <w:t>Children with Provision for Grandchildren</w:t>
      </w:r>
      <w:r w:rsidRPr="005668A5">
        <w:t xml:space="preserve">. Divide the rest of my estate equally between those of my children who survive me. If a child of mine does not survive me, and that deceased child has any children then alive, then those children are to receive equally the share that my deceased child would have received if then alive. </w:t>
      </w:r>
    </w:p>
    <w:p w:rsidR="000B02DD" w:rsidRPr="005668A5" w:rsidRDefault="00F07415" w:rsidP="000B02DD">
      <w:pPr>
        <w:pStyle w:val="SMAL2"/>
      </w:pPr>
      <w:r w:rsidRPr="005668A5">
        <w:rPr>
          <w:rStyle w:val="SMItalic"/>
        </w:rPr>
        <w:t xml:space="preserve">Trust for </w:t>
      </w:r>
      <w:r>
        <w:rPr>
          <w:rStyle w:val="SMItalic"/>
        </w:rPr>
        <w:t>Child</w:t>
      </w:r>
      <w:r w:rsidRPr="005668A5">
        <w:t xml:space="preserve">. If my </w:t>
      </w:r>
      <w:r w:rsidR="00460A50">
        <w:rPr>
          <w:noProof/>
        </w:rPr>
        <w:t>wife</w:t>
      </w:r>
      <w:r w:rsidRPr="005668A5">
        <w:t xml:space="preserve"> does not survive me, hold the rest of my estate in trust for </w:t>
      </w:r>
      <w:r>
        <w:rPr>
          <w:rStyle w:val="Prompt"/>
        </w:rPr>
        <w:t>my child</w:t>
      </w:r>
      <w:r w:rsidRPr="005668A5">
        <w:t xml:space="preserve">, until my child reaches age 25.  Keep it invested.  Pay the income or capital or as much of either or both as my trustees think best to or for my child’s benefit until my child reaches 19.  After that, pay the income, together with as much of the capital as my trustees think best, to or for my child’s benefit during this trust. In exercising their discretion, my trustees shall consider my child’s care and comfort as their primary concern and not the preservation of the capital. My trustees have no duty to maintain an even hand for the benefit of subsequent beneficiaries and may fully exhaust the capital if they consider that advisable. When my child reaches 25, pay or transfer what remains to my child. </w:t>
      </w:r>
      <w:r w:rsidR="000B02DD" w:rsidRPr="005668A5">
        <w:t xml:space="preserve">Set aside the share of each child of mine who has not reached 25. Keep that share invested. Pay as much of the income or capital of that share as my trustees think best to or for that child’s benefit until he or she reaches age 19.  After that, pay the income, together with as much as the capital as my trustees think best, to or for his or her benefit during the term of this trust. In exercising their discretion, my trustees shall consider the care and comfort of my children as their primary concern, and not the preservation of the capital. My trustees have no duty to maintain an even hand for the benefit of subsequent beneficiaries and may fully exhaust the capital if they consider that advisable. When each child reaches 25, pay or transfer the amount remaining to him or her. Set aside the share of each child of mine who has not reached 30. Keep that share invested. Pay as much of the income or capital of that share as my trustees think best to or for that child’s benefit until he or she reaches age 19.  After that, pay the income, together with </w:t>
      </w:r>
      <w:r w:rsidR="000B02DD" w:rsidRPr="005668A5">
        <w:lastRenderedPageBreak/>
        <w:t xml:space="preserve">as much as the capital as my trustees think best, to or for his or her benefit during the term of this trust. In exercising their discretion, my trustees should consider the care and comfort of my children as their primary concern, and not the preservation of the capital. My trustees have no duty to maintain an even hand for the benefit of subsequent beneficiaries and may fully exhaust the capital if they consider that advisable. </w:t>
      </w:r>
    </w:p>
    <w:p w:rsidR="000B02DD" w:rsidRPr="00C558B2" w:rsidRDefault="000B02DD" w:rsidP="000B02DD">
      <w:pPr>
        <w:ind w:left="1440"/>
      </w:pPr>
      <w:r w:rsidRPr="005668A5">
        <w:t>When each child reaches 25, pay or transfer one-half of the amount remaining to him or her. When he or she reaches 30, pay or transfer the a</w:t>
      </w:r>
      <w:r>
        <w:t xml:space="preserve">mount remaining to him or her. </w:t>
      </w:r>
      <w:r w:rsidRPr="005668A5">
        <w:t xml:space="preserve">Set aside the share of each child of mine who has not reached 35. Keep that share invested. Pay the income or capital of that share or as much of either or both as my trustees think best to or for that child’s benefit during the term of this trust. In exercising their discretion, my trustees should consider the care and comfort of my children as their primary concern, and not the preservation of the capital. My trustees have no duty to maintain an even hand for the benefit of subsequent beneficiaries and may fully exhaust the capital if they consider that advisable. When each child reaches 25, pay or transfer one-third of the amount remaining to him or her. When he or she reaches 30, pay or transfer one-half of the amount remaining to him or her. When he or she reaches 35, pay or transfer the amount remaining to him or her. </w:t>
      </w:r>
      <w:r w:rsidRPr="005668A5">
        <w:rPr>
          <w:i/>
          <w:iCs/>
          <w:lang w:val="en-US"/>
        </w:rPr>
        <w:t>Children with Provision for Grandchildren</w:t>
      </w:r>
      <w:r w:rsidRPr="005668A5">
        <w:rPr>
          <w:lang w:val="en-US"/>
        </w:rPr>
        <w:t xml:space="preserve">. If my </w:t>
      </w:r>
      <w:r w:rsidR="00460A50">
        <w:rPr>
          <w:noProof/>
        </w:rPr>
        <w:t>wife</w:t>
      </w:r>
      <w:r w:rsidRPr="005668A5">
        <w:t xml:space="preserve"> </w:t>
      </w:r>
      <w:r w:rsidRPr="005668A5">
        <w:rPr>
          <w:lang w:val="en-US"/>
        </w:rPr>
        <w:t xml:space="preserve">does not survive me, divide the rest of my estate equally between those of my children who survive me. If a child of mine does not survive me, and that deceased child has any children then alive, then those children are to receive equally the share that my deceased child would have received if then alive. </w:t>
      </w:r>
    </w:p>
    <w:p w:rsidR="000B02DD" w:rsidRPr="005668A5" w:rsidRDefault="000B02DD" w:rsidP="000B02DD">
      <w:pPr>
        <w:ind w:left="1440"/>
        <w:rPr>
          <w:lang w:val="en-US"/>
        </w:rPr>
      </w:pPr>
      <w:r w:rsidRPr="005668A5">
        <w:t xml:space="preserve">Hold each child’s share in trust.  Keep it invested.  </w:t>
      </w:r>
      <w:r w:rsidRPr="005668A5">
        <w:rPr>
          <w:lang w:val="en-US"/>
        </w:rPr>
        <w:t xml:space="preserve">Until each child reaches age 21, pay as much of the income or capital of that share as my trustees think best to or for that child’s benefit. After that, and until each child reaches age 30, pay the income, together with as much of the capital as my trustees think best, to or for that child’s benefit during this trust. In exercising their discretion throughout the </w:t>
      </w:r>
      <w:r w:rsidRPr="005668A5">
        <w:rPr>
          <w:lang w:val="en-US"/>
        </w:rPr>
        <w:lastRenderedPageBreak/>
        <w:t xml:space="preserve">term of this trust, my trustees should consider each child’s care and comfort as their primary concern, and not the preservation of the capital.  My trustees have no duty to maintain an even hand for the benefit of subsequent beneficiaries and may fully exhaust the capital if they consider that advisable. </w:t>
      </w:r>
      <w:r w:rsidRPr="005668A5">
        <w:t xml:space="preserve">When each child reaches age 30, pay or transfer what remains to that child. </w:t>
      </w:r>
      <w:r w:rsidRPr="005668A5">
        <w:rPr>
          <w:i/>
          <w:iCs/>
          <w:lang w:val="en-US"/>
        </w:rPr>
        <w:t>Children with Provision for Grandchildren</w:t>
      </w:r>
      <w:r w:rsidRPr="005668A5">
        <w:rPr>
          <w:lang w:val="en-US"/>
        </w:rPr>
        <w:t xml:space="preserve">. If my </w:t>
      </w:r>
      <w:r w:rsidR="00460A50">
        <w:rPr>
          <w:noProof/>
        </w:rPr>
        <w:t>wife</w:t>
      </w:r>
      <w:r w:rsidRPr="005668A5">
        <w:rPr>
          <w:lang w:val="en-US"/>
        </w:rPr>
        <w:t xml:space="preserve"> does not survive me, divide the rest of my estate equally among those of my children who survive me. If a child of mine does not survive me, and that deceased child has any children then alive, then those children are to receive equally the share that my deceased child would have received if then alive. </w:t>
      </w:r>
    </w:p>
    <w:p w:rsidR="000B02DD" w:rsidRPr="00C558B2" w:rsidRDefault="000B02DD" w:rsidP="000B02DD">
      <w:pPr>
        <w:ind w:left="1440"/>
        <w:rPr>
          <w:lang w:val="en-US"/>
        </w:rPr>
      </w:pPr>
      <w:r w:rsidRPr="005668A5">
        <w:t xml:space="preserve">Hold each child’s share in trust.  Keep it invested.  </w:t>
      </w:r>
      <w:r w:rsidRPr="005668A5">
        <w:rPr>
          <w:lang w:val="en-US"/>
        </w:rPr>
        <w:t xml:space="preserve">Until each child reaches age 21, pay as much of the income or capital of that share as my trustees think best to or for that child’s benefit. After that, and until each child reaches age 30, pay the income, together with as much of the capital as my trustees think best, to or for that child’s benefit during this trust.  In exercising their discretion throughout the term of this trust, my trustees should consider each child’s care and comfort as their primary concern, and not the preservation of the capital.  My trustees have no duty to maintain an even hand for the benefit of subsequent beneficiaries and may fully exhaust the capital if they consider that advisable. </w:t>
      </w:r>
      <w:r w:rsidRPr="005668A5">
        <w:t xml:space="preserve">When each child reaches age 30, pay or transfer what remains to that child. </w:t>
      </w:r>
      <w:r w:rsidRPr="005668A5">
        <w:rPr>
          <w:rStyle w:val="SMItalic"/>
        </w:rPr>
        <w:t>Children with Provision for Grandchildren</w:t>
      </w:r>
      <w:r w:rsidRPr="005668A5">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divide </w:t>
      </w:r>
      <w:r w:rsidRPr="005668A5">
        <w:t xml:space="preserve">the rest of my estate equally among those of my children who survive me. If a child of mine does not survive me, and that deceased child has any children then alive, then those children are to receive equally the share that my deceased child would have received if then alive. </w:t>
      </w:r>
    </w:p>
    <w:p w:rsidR="000B02DD" w:rsidRPr="005668A5" w:rsidRDefault="000B02DD" w:rsidP="000B02DD">
      <w:pPr>
        <w:ind w:left="1440"/>
      </w:pPr>
      <w:r w:rsidRPr="005668A5">
        <w:t xml:space="preserve">Hold each child’s share in trust.  Keep it invested.  Until each child reaches age 30, pay the income, together with as much of the capital as my trustees think best, </w:t>
      </w:r>
      <w:r w:rsidRPr="005668A5">
        <w:lastRenderedPageBreak/>
        <w:t>to or for that child’s benefit</w:t>
      </w:r>
      <w:r w:rsidRPr="005668A5">
        <w:rPr>
          <w:rStyle w:val="Prompt"/>
        </w:rPr>
        <w:t xml:space="preserve"> during this trust. </w:t>
      </w:r>
      <w:r w:rsidRPr="005668A5">
        <w:t xml:space="preserve">In exercising their discretion throughout the term of this trust, my trustees should consider </w:t>
      </w:r>
      <w:r w:rsidRPr="005668A5">
        <w:rPr>
          <w:rStyle w:val="Prompt"/>
        </w:rPr>
        <w:t xml:space="preserve">each child’s </w:t>
      </w:r>
      <w:r w:rsidRPr="005668A5">
        <w:t>care and comfort as their primary concern, and not the preservation of the capital.  My trustees have no duty to maintain an even hand for the benefit of subsequent beneficiaries and may fully exhaust the capital if they consider that advisable. When each child reaches age 30, pay or transf</w:t>
      </w:r>
      <w:r>
        <w:t xml:space="preserve">er what remains to that child. </w:t>
      </w:r>
      <w:r w:rsidRPr="005668A5">
        <w:rPr>
          <w:rStyle w:val="SMItalic"/>
        </w:rPr>
        <w:t>Trust for</w:t>
      </w:r>
      <w:r w:rsidRPr="005668A5">
        <w:t xml:space="preserve"> </w:t>
      </w:r>
      <w:r>
        <w:rPr>
          <w:rStyle w:val="SMItalic"/>
        </w:rPr>
        <w:t>Child</w:t>
      </w:r>
      <w:r w:rsidRPr="005668A5">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w:t>
      </w:r>
      <w:r w:rsidRPr="005668A5">
        <w:t xml:space="preserve">hold the rest of my estate in trust for my </w:t>
      </w:r>
      <w:r>
        <w:rPr>
          <w:rStyle w:val="Prompt"/>
        </w:rPr>
        <w:t>child</w:t>
      </w:r>
      <w:r w:rsidRPr="005668A5">
        <w:t xml:space="preserve">, during </w:t>
      </w:r>
      <w:r w:rsidR="00460A50">
        <w:rPr>
          <w:rStyle w:val="Prompt"/>
          <w:noProof/>
        </w:rPr>
        <w:t>her</w:t>
      </w:r>
      <w:r w:rsidRPr="005668A5">
        <w:rPr>
          <w:rStyle w:val="Prompt"/>
        </w:rPr>
        <w:t xml:space="preserve"> </w:t>
      </w:r>
      <w:r w:rsidRPr="005668A5">
        <w:t>lifetime on the following terms.  Keep it invested.  Until my child reaches age 25, pay to my child, or apply for my child’s benefit, as much of the income and capital of the trust property as my trustees consider advisable.  After my child</w:t>
      </w:r>
      <w:r w:rsidRPr="005668A5">
        <w:rPr>
          <w:rStyle w:val="Prompt"/>
        </w:rPr>
        <w:t xml:space="preserve"> </w:t>
      </w:r>
      <w:r w:rsidRPr="005668A5">
        <w:t xml:space="preserve">reaches age 25, pay to my child, or apply for my child’s benefit, the net income from the trust property, or such lesser portion as my child may direct from time to time.  Pay to my child, or apply for my child’s benefit, as much of the capital of the trust property as my child requests or, failing my child’s request, then as my trustees in their discretion consider advisable. </w:t>
      </w:r>
      <w:r w:rsidRPr="005668A5">
        <w:rPr>
          <w:rStyle w:val="Prompt"/>
        </w:rPr>
        <w:t xml:space="preserve"> </w:t>
      </w:r>
      <w:r w:rsidRPr="005668A5">
        <w:t>My child</w:t>
      </w:r>
      <w:r w:rsidRPr="005668A5">
        <w:rPr>
          <w:rStyle w:val="Prompt"/>
        </w:rPr>
        <w:t xml:space="preserve"> </w:t>
      </w:r>
      <w:r w:rsidRPr="005668A5">
        <w:t>may request all of the trust property at once, if my child wishes.  In exercising their discretion throughout the term of this trust, my trustees should consider my child’s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Children with Provision for Grandchildren</w:t>
      </w:r>
      <w:r w:rsidRPr="005668A5">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w:t>
      </w:r>
      <w:r w:rsidRPr="005668A5">
        <w:t xml:space="preserve">divide the rest of my estate equally between those of my two children, </w:t>
      </w:r>
      <w:r w:rsidRPr="005668A5">
        <w:rPr>
          <w:rStyle w:val="Prompt"/>
        </w:rPr>
        <w:sym w:font="Wingdings" w:char="F06C"/>
      </w:r>
      <w:r w:rsidRPr="005668A5">
        <w:t xml:space="preserve"> and </w:t>
      </w:r>
      <w:r w:rsidRPr="005668A5">
        <w:rPr>
          <w:rStyle w:val="Prompt"/>
        </w:rPr>
        <w:sym w:font="Wingdings" w:char="F06C"/>
      </w:r>
      <w:r w:rsidRPr="005668A5">
        <w:t xml:space="preserve">, who survive me.  If a child of mine does not survive me, and that deceased child leaves any children then alive, then those children are to receive equally the share that my deceased child would have received if then alive. If a child of mine does not survive me, and that deceased child leaves no children then </w:t>
      </w:r>
      <w:r w:rsidRPr="005668A5">
        <w:lastRenderedPageBreak/>
        <w:t>alive, then distribute that child’s share in the same manner as the other child’s share.</w:t>
      </w:r>
    </w:p>
    <w:p w:rsidR="000B02DD" w:rsidRPr="005668A5" w:rsidRDefault="000B02DD" w:rsidP="000B02DD">
      <w:pPr>
        <w:ind w:left="1440"/>
      </w:pPr>
      <w:r w:rsidRPr="005668A5">
        <w:t>Hold each child’s share in trust. Keep it invested. Pay to him or her, or apply for his or her benefit, the net income from the trust property, or such lesser portion as he or she may direct from time to time. Pay to him or her, or apply for his or her benefit, as much of the capital of the trust property as he or she requests or, failing his or her request, then as my trustees in their discretion consider advisable. He or she may request all of the trust property at once, if he or she wishes. In exercising their discretion, my trustees should consider his or her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Children with Provision for Grandchildren</w:t>
      </w:r>
      <w:r w:rsidRPr="005668A5">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w:t>
      </w:r>
      <w:r w:rsidRPr="005668A5">
        <w:t>divide the rest of my estate equally between those of my children who survive me.  If a child of mine does not survive me, and that deceased child has any children then alive, then those children are to receive equally the share that my deceased child would have received if then alive.</w:t>
      </w:r>
    </w:p>
    <w:p w:rsidR="000B02DD" w:rsidRPr="005668A5" w:rsidRDefault="000B02DD" w:rsidP="000B02DD">
      <w:pPr>
        <w:ind w:left="1440"/>
      </w:pPr>
      <w:r w:rsidRPr="005668A5">
        <w:t>Hold each child’s share in trust.  Keep it invested.  Until each child reaches age 30, pay the income, together with as much of the capital as my trustees think best, to or for that child’s benefit</w:t>
      </w:r>
      <w:r w:rsidRPr="005668A5">
        <w:rPr>
          <w:rStyle w:val="Prompt"/>
        </w:rPr>
        <w:t xml:space="preserve"> during this trust.  </w:t>
      </w:r>
      <w:r w:rsidRPr="005668A5">
        <w:t xml:space="preserve">After </w:t>
      </w:r>
      <w:r w:rsidRPr="005668A5">
        <w:rPr>
          <w:rStyle w:val="Prompt"/>
        </w:rPr>
        <w:t xml:space="preserve">each child </w:t>
      </w:r>
      <w:r w:rsidRPr="005668A5">
        <w:t xml:space="preserve">reaches age 30, pay to </w:t>
      </w:r>
      <w:r w:rsidRPr="005668A5">
        <w:rPr>
          <w:rStyle w:val="Prompt"/>
        </w:rPr>
        <w:t>that child</w:t>
      </w:r>
      <w:r w:rsidRPr="005668A5">
        <w:t xml:space="preserve">, or apply for </w:t>
      </w:r>
      <w:r w:rsidRPr="005668A5">
        <w:rPr>
          <w:rStyle w:val="Prompt"/>
        </w:rPr>
        <w:t xml:space="preserve">that child’s </w:t>
      </w:r>
      <w:r w:rsidRPr="005668A5">
        <w:t xml:space="preserve">benefit, the net income from the trust property, or such lesser portion as </w:t>
      </w:r>
      <w:r w:rsidRPr="005668A5">
        <w:rPr>
          <w:rStyle w:val="Prompt"/>
        </w:rPr>
        <w:t xml:space="preserve">that child </w:t>
      </w:r>
      <w:r w:rsidRPr="005668A5">
        <w:t xml:space="preserve">may direct from time to time.  Pay to </w:t>
      </w:r>
      <w:r w:rsidRPr="005668A5">
        <w:rPr>
          <w:rStyle w:val="Prompt"/>
        </w:rPr>
        <w:t>each child</w:t>
      </w:r>
      <w:r w:rsidRPr="005668A5">
        <w:t xml:space="preserve">, or apply for </w:t>
      </w:r>
      <w:r w:rsidRPr="005668A5">
        <w:rPr>
          <w:rStyle w:val="Prompt"/>
        </w:rPr>
        <w:t xml:space="preserve">that child’s </w:t>
      </w:r>
      <w:r w:rsidRPr="005668A5">
        <w:t xml:space="preserve">benefit, as much of the capital of the trust property as </w:t>
      </w:r>
      <w:r w:rsidRPr="005668A5">
        <w:rPr>
          <w:rStyle w:val="Prompt"/>
        </w:rPr>
        <w:t xml:space="preserve">that child </w:t>
      </w:r>
      <w:r w:rsidRPr="005668A5">
        <w:t xml:space="preserve">requests or, failing </w:t>
      </w:r>
      <w:r w:rsidRPr="005668A5">
        <w:rPr>
          <w:rStyle w:val="Prompt"/>
        </w:rPr>
        <w:t xml:space="preserve">that child’s </w:t>
      </w:r>
      <w:r w:rsidRPr="005668A5">
        <w:t xml:space="preserve">request, then as my trustees in their discretion consider advisable. In exercising their discretion throughout the term of this trust, my trustees should consider </w:t>
      </w:r>
      <w:r w:rsidRPr="005668A5">
        <w:rPr>
          <w:rStyle w:val="Prompt"/>
        </w:rPr>
        <w:t xml:space="preserve">each child’s </w:t>
      </w:r>
      <w:r w:rsidRPr="005668A5">
        <w:t>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 xml:space="preserve">Trust for </w:t>
      </w:r>
      <w:r w:rsidRPr="005668A5">
        <w:rPr>
          <w:rStyle w:val="SMItalic"/>
        </w:rPr>
        <w:sym w:font="Wingdings" w:char="F06C"/>
      </w:r>
      <w:r w:rsidRPr="005668A5">
        <w:t xml:space="preserve">.  Hold my </w:t>
      </w:r>
      <w:r>
        <w:rPr>
          <w:rStyle w:val="Prompt"/>
        </w:rPr>
        <w:t>child</w:t>
      </w:r>
      <w:r w:rsidRPr="005668A5">
        <w:t xml:space="preserve">’s, share of my </w:t>
      </w:r>
      <w:r w:rsidRPr="005668A5">
        <w:lastRenderedPageBreak/>
        <w:t xml:space="preserve">estate in trust for </w:t>
      </w:r>
      <w:r w:rsidR="00460A50">
        <w:rPr>
          <w:rStyle w:val="Prompt"/>
          <w:noProof/>
        </w:rPr>
        <w:t>her</w:t>
      </w:r>
      <w:r w:rsidRPr="005668A5">
        <w:t xml:space="preserve"> during </w:t>
      </w:r>
      <w:r w:rsidR="00460A50">
        <w:rPr>
          <w:rStyle w:val="Prompt"/>
          <w:noProof/>
        </w:rPr>
        <w:t>her</w:t>
      </w:r>
      <w:r w:rsidRPr="005668A5">
        <w:t xml:space="preserve"> lifetime. Keep it invested. Pay to </w:t>
      </w:r>
      <w:r>
        <w:rPr>
          <w:rStyle w:val="Prompt"/>
        </w:rPr>
        <w:t>my child</w:t>
      </w:r>
      <w:r w:rsidRPr="005668A5">
        <w:t xml:space="preserve">, or apply for </w:t>
      </w:r>
      <w:r w:rsidR="00460A50">
        <w:rPr>
          <w:rStyle w:val="Prompt"/>
          <w:noProof/>
        </w:rPr>
        <w:t>her</w:t>
      </w:r>
      <w:r w:rsidRPr="005668A5">
        <w:rPr>
          <w:rStyle w:val="Prompt"/>
        </w:rPr>
        <w:t xml:space="preserve"> </w:t>
      </w:r>
      <w:r w:rsidRPr="005668A5">
        <w:t xml:space="preserve">benefit, the net income from the trust property or such lesser portion as </w:t>
      </w:r>
      <w:r w:rsidR="00460A50">
        <w:rPr>
          <w:rStyle w:val="Prompt"/>
          <w:noProof/>
        </w:rPr>
        <w:t>she</w:t>
      </w:r>
      <w:r w:rsidRPr="005668A5">
        <w:t xml:space="preserve"> may direct from time to time. Pay to </w:t>
      </w:r>
      <w:r>
        <w:rPr>
          <w:rStyle w:val="Prompt"/>
        </w:rPr>
        <w:t>my child</w:t>
      </w:r>
      <w:r w:rsidRPr="005668A5">
        <w:t xml:space="preserve">, or apply for </w:t>
      </w:r>
      <w:r w:rsidR="00460A50">
        <w:rPr>
          <w:rStyle w:val="Prompt"/>
          <w:noProof/>
        </w:rPr>
        <w:t>her</w:t>
      </w:r>
      <w:r w:rsidRPr="005668A5">
        <w:t xml:space="preserve"> benefit, as much of the capital of the trust property as </w:t>
      </w:r>
      <w:r w:rsidR="00460A50">
        <w:rPr>
          <w:rStyle w:val="Prompt"/>
          <w:noProof/>
        </w:rPr>
        <w:t>she</w:t>
      </w:r>
      <w:r w:rsidRPr="005668A5">
        <w:t xml:space="preserve"> requests or, failing </w:t>
      </w:r>
      <w:r w:rsidR="00460A50">
        <w:rPr>
          <w:rStyle w:val="Prompt"/>
          <w:noProof/>
        </w:rPr>
        <w:t>her</w:t>
      </w:r>
      <w:r w:rsidRPr="005668A5">
        <w:t xml:space="preserve"> request, then as my trustees in their discretion consider advisable.  My </w:t>
      </w:r>
      <w:r>
        <w:rPr>
          <w:rStyle w:val="Prompt"/>
        </w:rPr>
        <w:t>child</w:t>
      </w:r>
      <w:r w:rsidRPr="005668A5">
        <w:t xml:space="preserve"> may request all of the trust property at once, if </w:t>
      </w:r>
      <w:r w:rsidR="00460A50">
        <w:rPr>
          <w:rStyle w:val="Prompt"/>
          <w:noProof/>
        </w:rPr>
        <w:t>she</w:t>
      </w:r>
      <w:r w:rsidRPr="005668A5">
        <w:t xml:space="preserve"> wishes.  In exercising their discretion, my trustees should consider </w:t>
      </w:r>
      <w:r>
        <w:rPr>
          <w:rStyle w:val="Prompt"/>
        </w:rPr>
        <w:t>my child’s</w:t>
      </w:r>
      <w:r w:rsidRPr="005668A5">
        <w:t xml:space="preserve">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 xml:space="preserve">Trust for </w:t>
      </w:r>
      <w:r w:rsidRPr="005668A5">
        <w:rPr>
          <w:rStyle w:val="SMItalic"/>
        </w:rPr>
        <w:sym w:font="Wingdings" w:char="F06C"/>
      </w:r>
      <w:r w:rsidRPr="005668A5">
        <w:t xml:space="preserve">.  Hold my </w:t>
      </w:r>
      <w:r>
        <w:rPr>
          <w:rStyle w:val="Prompt"/>
        </w:rPr>
        <w:t>child</w:t>
      </w:r>
      <w:r w:rsidRPr="005668A5">
        <w:t xml:space="preserve">’s, share of the rest of my estate in trust for </w:t>
      </w:r>
      <w:r w:rsidR="00460A50">
        <w:rPr>
          <w:rStyle w:val="Prompt"/>
          <w:noProof/>
        </w:rPr>
        <w:t>her</w:t>
      </w:r>
      <w:r w:rsidRPr="005668A5">
        <w:t xml:space="preserve"> during </w:t>
      </w:r>
      <w:r w:rsidR="00460A50">
        <w:rPr>
          <w:rStyle w:val="Prompt"/>
          <w:noProof/>
        </w:rPr>
        <w:t>her</w:t>
      </w:r>
      <w:r w:rsidRPr="005668A5">
        <w:t xml:space="preserve"> lifetime. Keep it invested. Pay to my child, or apply for my child’s benefit, the net income from the trust property, or such lesser portion as my child may direct from time to time. Pay to my child, or apply for my child’s benefit, as much of the capital of the trust property as my trustees in their discretion consider advisable. In exercising their discretion, my trustees should consider my child’s care and comfort as their primary concern, and not the preservation of the capital.  My trustees have no duty to maintain an even hand for the benefit of subsequent beneficiaries and may fully exhaust the capital if they consider that advisable. </w:t>
      </w:r>
      <w:r w:rsidRPr="005668A5">
        <w:rPr>
          <w:rStyle w:val="SMItalic"/>
        </w:rPr>
        <w:t xml:space="preserve">Trust for </w:t>
      </w:r>
      <w:r w:rsidRPr="005668A5">
        <w:rPr>
          <w:rStyle w:val="SMItalic"/>
        </w:rPr>
        <w:sym w:font="Wingdings" w:char="F06C"/>
      </w:r>
      <w:r w:rsidRPr="005668A5">
        <w:t xml:space="preserve">.  Hold the rest of my estate in trust for </w:t>
      </w:r>
      <w:r w:rsidRPr="005668A5">
        <w:rPr>
          <w:rStyle w:val="Prompt"/>
        </w:rPr>
        <w:sym w:font="Wingdings" w:char="F06C"/>
      </w:r>
      <w:r w:rsidRPr="005668A5">
        <w:rPr>
          <w:rStyle w:val="Prompt"/>
        </w:rPr>
        <w:t xml:space="preserve"> </w:t>
      </w:r>
      <w:r w:rsidRPr="005668A5">
        <w:t>during</w:t>
      </w:r>
      <w:r w:rsidRPr="005668A5">
        <w:rPr>
          <w:rStyle w:val="Prompt"/>
        </w:rPr>
        <w:t xml:space="preserve"> </w:t>
      </w:r>
      <w:r w:rsidRPr="005668A5">
        <w:rPr>
          <w:rStyle w:val="Prompt"/>
        </w:rPr>
        <w:sym w:font="Wingdings" w:char="F06C"/>
      </w:r>
      <w:r w:rsidRPr="005668A5">
        <w:rPr>
          <w:rStyle w:val="Prompt"/>
        </w:rPr>
        <w:t xml:space="preserve"> </w:t>
      </w:r>
      <w:r w:rsidRPr="005668A5">
        <w:t>lifetime. Keep it invested. Pay to</w:t>
      </w:r>
      <w:r w:rsidRPr="005668A5">
        <w:rPr>
          <w:rStyle w:val="Prompt"/>
        </w:rPr>
        <w:t xml:space="preserve"> </w:t>
      </w:r>
      <w:r w:rsidRPr="005668A5">
        <w:rPr>
          <w:rStyle w:val="Prompt"/>
        </w:rPr>
        <w:sym w:font="Wingdings" w:char="F06C"/>
      </w:r>
      <w:r w:rsidRPr="005668A5">
        <w:t xml:space="preserve">, or apply for </w:t>
      </w:r>
      <w:r w:rsidRPr="005668A5">
        <w:rPr>
          <w:rStyle w:val="Prompt"/>
        </w:rPr>
        <w:sym w:font="Wingdings" w:char="F06C"/>
      </w:r>
      <w:r w:rsidRPr="005668A5">
        <w:t xml:space="preserve">’s benefit, as much of the income or capital of the trust property as my trustees in their discretion consider advisable. In exercising their discretion, my trustees should consider </w:t>
      </w:r>
      <w:r w:rsidRPr="005668A5">
        <w:rPr>
          <w:rStyle w:val="Prompt"/>
        </w:rPr>
        <w:sym w:font="Wingdings" w:char="F06C"/>
      </w:r>
      <w:r w:rsidRPr="005668A5">
        <w:t>’s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Children with Provision for Grandchildren</w:t>
      </w:r>
      <w:r w:rsidRPr="005668A5">
        <w:t xml:space="preserve">. </w:t>
      </w:r>
      <w:r w:rsidRPr="005668A5">
        <w:rPr>
          <w:lang w:val="en-US"/>
        </w:rPr>
        <w:t xml:space="preserve">If my </w:t>
      </w:r>
      <w:r w:rsidRPr="005668A5">
        <w:rPr>
          <w:rStyle w:val="Prompt"/>
        </w:rPr>
        <w:sym w:font="Wingdings" w:char="F06C"/>
      </w:r>
      <w:r w:rsidRPr="005668A5">
        <w:t xml:space="preserve"> </w:t>
      </w:r>
      <w:r w:rsidRPr="005668A5">
        <w:rPr>
          <w:lang w:val="en-US"/>
        </w:rPr>
        <w:t xml:space="preserve">does not survive me, </w:t>
      </w:r>
      <w:r w:rsidRPr="005668A5">
        <w:t xml:space="preserve">divide the rest of my estate into two equal shares.  Hold one such share of the rest of my estate in separate trusts known as “Estate Funds” in trust for each of my children and his or her children on terms set out below.  </w:t>
      </w:r>
    </w:p>
    <w:p w:rsidR="005E3D26" w:rsidRDefault="000B02DD" w:rsidP="005E3D26">
      <w:pPr>
        <w:ind w:left="1440"/>
      </w:pPr>
      <w:r w:rsidRPr="005668A5">
        <w:t>While each child is alive, my trustees will pay or transfer the income from each Estate Fund to or for the benefit of my child and his or her children as each child may direct. If the income from either Estate Fund in any year is less than 5% of the fair market value of the assets of the Estate Fund at the beginning of the year, pay or transfer an amount from the capital of each Estate Fund so that each child and his or her children receive at least 5% of the fair market value of the assets each year. Pay or transfer such amounts out of the capital of each Estate Fund as my trustees consider advisable for special or unusual circumstances, including, without limiting the generality of the foregoing, costs incurred in relation to e</w:t>
      </w:r>
      <w:r>
        <w:t xml:space="preserve">ducation </w:t>
      </w:r>
      <w:r>
        <w:lastRenderedPageBreak/>
        <w:t xml:space="preserve">for my grandchildren. </w:t>
      </w:r>
      <w:r w:rsidRPr="005668A5">
        <w:rPr>
          <w:rStyle w:val="SMItalic"/>
        </w:rPr>
        <w:t xml:space="preserve">Trust for </w:t>
      </w:r>
      <w:r w:rsidRPr="005668A5">
        <w:rPr>
          <w:rStyle w:val="Prompt"/>
        </w:rPr>
        <w:sym w:font="Wingdings" w:char="F06C"/>
      </w:r>
      <w:r w:rsidRPr="005668A5">
        <w:t xml:space="preserve">.  Hold my </w:t>
      </w:r>
      <w:r>
        <w:rPr>
          <w:rStyle w:val="Prompt"/>
        </w:rPr>
        <w:t>child</w:t>
      </w:r>
      <w:r w:rsidRPr="005668A5">
        <w:t xml:space="preserve">’s, share of the </w:t>
      </w:r>
      <w:r>
        <w:t xml:space="preserve">rest of my estate in trust for </w:t>
      </w:r>
      <w:r w:rsidR="00460A50">
        <w:rPr>
          <w:rStyle w:val="Prompt"/>
          <w:noProof/>
        </w:rPr>
        <w:t>her</w:t>
      </w:r>
      <w:r w:rsidRPr="005668A5">
        <w:t xml:space="preserve"> during </w:t>
      </w:r>
      <w:r w:rsidR="00460A50">
        <w:rPr>
          <w:rStyle w:val="Prompt"/>
          <w:noProof/>
        </w:rPr>
        <w:t>her</w:t>
      </w:r>
      <w:r w:rsidRPr="005668A5">
        <w:t xml:space="preserve"> lifetime. Keep it invested. Pay to </w:t>
      </w:r>
      <w:r>
        <w:rPr>
          <w:rStyle w:val="Prompt"/>
        </w:rPr>
        <w:t>my child</w:t>
      </w:r>
      <w:r w:rsidRPr="005668A5">
        <w:t xml:space="preserve">, or apply for </w:t>
      </w:r>
      <w:r w:rsidR="00460A50">
        <w:rPr>
          <w:rStyle w:val="Prompt"/>
          <w:noProof/>
        </w:rPr>
        <w:t>her</w:t>
      </w:r>
      <w:r w:rsidRPr="005668A5">
        <w:t xml:space="preserve"> benefit, annually, 5% of the fair market value of the assets comprising the trust property at the beginning of each year, payable in monthly amounts over the year.  If the income from the trust property in any year is less than 5% of the fair market value of the assets of the trust property at the beginning of that year, my trustees may draw upon the capital of the trust to make up that difference.  In addition, my trustees may pay or transfer such amounts out of the capital of the trust property as they in their discretion consider advisable for my </w:t>
      </w:r>
      <w:r>
        <w:rPr>
          <w:rStyle w:val="Prompt"/>
        </w:rPr>
        <w:t>child</w:t>
      </w:r>
      <w:r w:rsidRPr="005668A5">
        <w:t xml:space="preserve"> during the term of this trust.  In exercising their discretion, my trustees should consider my </w:t>
      </w:r>
      <w:r>
        <w:rPr>
          <w:rStyle w:val="Prompt"/>
        </w:rPr>
        <w:t>child</w:t>
      </w:r>
      <w:r w:rsidRPr="005668A5">
        <w:t>’s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005E3D26">
        <w:rPr>
          <w:rStyle w:val="SMItalic"/>
        </w:rPr>
        <w:t>My Children</w:t>
      </w:r>
      <w:r w:rsidR="005E3D26">
        <w:t xml:space="preserve">.  After my </w:t>
      </w:r>
      <w:r w:rsidR="00460A50">
        <w:rPr>
          <w:noProof/>
        </w:rPr>
        <w:t>wife</w:t>
      </w:r>
      <w:r w:rsidR="005E3D26" w:rsidRPr="00492782">
        <w:rPr/>
        <w:t xml:space="preserve"> </w:t>
      </w:r>
      <w:r w:rsidR="005E3D26">
        <w:t xml:space="preserve">dies (or at my death if </w:t>
      </w:r>
      <w:r w:rsidR="005E3D26">
        <w:rPr>
          <w:rStyle w:val="Prompt"/>
        </w:rPr>
        <w:t xml:space="preserve">my </w:t>
      </w:r>
      <w:r w:rsidR="00460A50">
        <w:rPr>
          <w:noProof/>
        </w:rPr>
        <w:t>wife</w:t>
      </w:r>
      <w:r w:rsidR="005E3D26" w:rsidRPr="00492782">
        <w:rPr/>
        <w:t xml:space="preserve"> </w:t>
      </w:r>
      <w:r w:rsidR="005E3D26">
        <w:t xml:space="preserve">does not survive me), divide the rest of my estate into </w:t>
      </w:r>
      <w:r w:rsidR="005E3D26">
        <w:rPr>
          <w:rStyle w:val="Prompt"/>
        </w:rPr>
        <w:t>two</w:t>
      </w:r>
      <w:r w:rsidR="005E3D26">
        <w:t xml:space="preserve"> equal shares.   Hold one such share of the rest of my estate in respective separate trusts known as “Estate Funds” in trust for each of my children and that child’s children on terms set out below.</w:t>
      </w:r>
    </w:p>
    <w:p w:rsidR="005E3D26" w:rsidRDefault="005E3D26" w:rsidP="005E3D26">
      <w:pPr>
        <w:ind w:left="1440"/>
      </w:pPr>
      <w:r>
        <w:t xml:space="preserve">While each child is alive, my trustees shall pay the income or capital or as much of either or both as they think best of each Estate Fund to or for the benefit of that </w:t>
      </w:r>
      <w:r>
        <w:lastRenderedPageBreak/>
        <w:t xml:space="preserve">child and that child’s children.  When exercising their discretion, my trustees shall consider the care and comfort of my child and that child’s children as their primary concern, and not the preservation of the capital.  My trustees have no duty to maintain an even hand for the benefit of subsequent beneficiaries and may fully exhaust the capital if they consider that advisable. </w:t>
      </w:r>
    </w:p>
    <w:p w:rsidR="005E3D26" w:rsidRDefault="005E3D26" w:rsidP="005E3D26">
      <w:pPr>
        <w:ind w:left="1440"/>
      </w:pPr>
      <w:r>
        <w:t xml:space="preserve">I expressly give the trustees of these trusts full discretion with respect to the allocation of payments as among the beneficiaries of these trusts, and with respect to the exclusion of any one or more of the beneficiaries, notwithstanding any rule of law or equity (including the rule sometimes referred to as the “even handed rule”) which may otherwise restrict the trustees’ discretion.  </w:t>
      </w:r>
    </w:p>
    <w:p w:rsidR="000B02DD" w:rsidRPr="005668A5" w:rsidRDefault="005E3D26" w:rsidP="005E3D26">
      <w:pPr>
        <w:ind w:left="1440"/>
      </w:pPr>
      <w:r>
        <w:t xml:space="preserve">After each child dies (or at my death if that child is not alive at the time the Estate Funds are created), my trustees shall divide the residue of that child’s Estate Fund equally among those of that child’s children then alive or, if there are none, </w:t>
      </w:r>
      <w:r w:rsidRPr="005668A5">
        <w:t>then add the residue of that Estate Fund to the other Estate Fund and administer and distribute it as if it had been an original part of that Estate Fund</w:t>
      </w:r>
      <w:r>
        <w:t xml:space="preserve">. </w:t>
      </w:r>
      <w:r w:rsidR="000B02DD" w:rsidRPr="005668A5">
        <w:rPr>
          <w:rStyle w:val="SMItalic"/>
        </w:rPr>
        <w:t>My Children</w:t>
      </w:r>
      <w:r w:rsidR="000B02DD" w:rsidRPr="005668A5">
        <w:t xml:space="preserve">.  </w:t>
      </w:r>
      <w:r w:rsidR="000B02DD" w:rsidRPr="005668A5">
        <w:rPr>
          <w:lang w:val="en-US"/>
        </w:rPr>
        <w:t xml:space="preserve">If my </w:t>
      </w:r>
      <w:r w:rsidR="00460A50">
        <w:rPr>
          <w:noProof/>
          <w:szCs w:val="22"/>
        </w:rPr>
        <w:t>wife</w:t>
      </w:r>
      <w:r w:rsidR="000B02DD" w:rsidRPr="005668A5">
        <w:t xml:space="preserve"> </w:t>
      </w:r>
      <w:r w:rsidR="000B02DD" w:rsidRPr="005668A5">
        <w:rPr>
          <w:lang w:val="en-US"/>
        </w:rPr>
        <w:t xml:space="preserve">does not survive me, </w:t>
      </w:r>
      <w:r w:rsidR="000B02DD" w:rsidRPr="005668A5">
        <w:t xml:space="preserve">divide the rest of my estate into </w:t>
      </w:r>
      <w:r w:rsidR="000B02DD" w:rsidRPr="005668A5">
        <w:rPr>
          <w:rStyle w:val="Prompt"/>
        </w:rPr>
        <w:sym w:font="Wingdings" w:char="F06C"/>
      </w:r>
      <w:r w:rsidR="000B02DD" w:rsidRPr="005668A5">
        <w:t xml:space="preserve"> equal shares.  Hold each child’s share of the rest of my estate in trust in respective separate trusts known as “Estate Funds” in trust for each of my children and that child’s spouse, children and grandchildren on the following terms.  For purposes of this clause, I refer to my children as the “Primary Beneficiary”.  For the separate trusts for which each of my children is the respective Primary Beneficiary, the other beneficiaries of each of those trusts shall be that child’s spouse, children and grandchildren.  For purposes of this clause, the other beneficiaries of each trust other than the Primary Beneficiary of that trust are referred to as the “Other Beneficiaries”.  </w:t>
      </w:r>
    </w:p>
    <w:p w:rsidR="000B02DD" w:rsidRPr="005668A5" w:rsidRDefault="000B02DD" w:rsidP="000B02DD">
      <w:pPr>
        <w:ind w:left="1440"/>
      </w:pPr>
      <w:r w:rsidRPr="005668A5">
        <w:t xml:space="preserve">While the Primary Beneficiary of each trust is alive, pay the income or capital or as much of either or both as the Primary Beneficiary may appoint or, failing appointment, then as my trustees think best to or for the benefit of the Primary Beneficiary and the Other Beneficiaries of each trust. The Primary Beneficiary of each trust </w:t>
      </w:r>
      <w:r w:rsidRPr="005668A5">
        <w:lastRenderedPageBreak/>
        <w:t xml:space="preserve">may direct that all of the trust property be paid out at once, if the Primary Beneficiary wishes.  When exercising their discretion, my trustees shall consider the care and comfort of the Primary Beneficiary and the Other Beneficiaries of each trust as their primary concern, and not the preservation of the capital. </w:t>
      </w:r>
    </w:p>
    <w:p w:rsidR="000B02DD" w:rsidRPr="005668A5" w:rsidRDefault="000B02DD" w:rsidP="000B02DD">
      <w:pPr>
        <w:ind w:left="1440"/>
      </w:pPr>
      <w:r w:rsidRPr="005668A5">
        <w:t xml:space="preserve">I expressly give the trustees of these trusts full discretion with respect to the allocation of payments as among the beneficiaries of these trusts, and with respect to the exclusion of any one or more of the beneficiaries, notwithstanding any rule of law or equity (including the rule sometimes referred to as the “even handed rule”) which may otherwise restrict the trustees’ discretion.  </w:t>
      </w:r>
    </w:p>
    <w:p w:rsidR="000B02DD" w:rsidRPr="005668A5" w:rsidRDefault="000B02DD" w:rsidP="000B02DD">
      <w:pPr>
        <w:ind w:left="1440"/>
      </w:pPr>
      <w:r w:rsidRPr="005668A5">
        <w:t>After the Primary Beneficiary dies, (or at my death or my wife’s death if my child is not alive at that time) distribute the income and capital of that Primary Beneficiary’s trust as that Primary Beneficiary may by his or her will appoint.  The power of appointment authorized hereby is held by the Primary Beneficiary in his or her personal capacity and not as a trustee and as such he or she is not acting in a fiduciary capacity to the Other Beneficiaries in respect of the exercise o</w:t>
      </w:r>
      <w:r>
        <w:t xml:space="preserve">r non-exercise of this power.  </w:t>
      </w:r>
      <w:r w:rsidRPr="005668A5">
        <w:rPr>
          <w:rStyle w:val="SMItalic"/>
        </w:rPr>
        <w:t>My Children</w:t>
      </w:r>
      <w:r w:rsidRPr="005668A5">
        <w:t xml:space="preserve">. </w:t>
      </w:r>
      <w:r w:rsidRPr="005668A5">
        <w:rPr>
          <w:lang w:val="en-US"/>
        </w:rPr>
        <w:t xml:space="preserve">If my </w:t>
      </w:r>
      <w:r w:rsidR="00460A50">
        <w:rPr>
          <w:noProof/>
          <w:szCs w:val="22"/>
        </w:rPr>
        <w:t>wife</w:t>
      </w:r>
      <w:r w:rsidRPr="005668A5">
        <w:t xml:space="preserve"> </w:t>
      </w:r>
      <w:r w:rsidRPr="005668A5">
        <w:rPr>
          <w:lang w:val="en-US"/>
        </w:rPr>
        <w:t xml:space="preserve">does not survive me, </w:t>
      </w:r>
      <w:r w:rsidRPr="005668A5">
        <w:t>divide the rest of my estate into three equal shares.  Hold one share of the rest of my estate in respective separate trusts known as “Estate Funds” in trust for each of my children and that child’s children on terms set out below.</w:t>
      </w:r>
    </w:p>
    <w:p w:rsidR="000B02DD" w:rsidRPr="005668A5" w:rsidRDefault="000B02DD" w:rsidP="000B02DD">
      <w:pPr>
        <w:ind w:left="1440"/>
      </w:pPr>
      <w:r w:rsidRPr="005668A5">
        <w:t xml:space="preserve">While each child is alive, my trustees will pay the income or capital or as much of either or both as they think best of each Estate Fund to or for the benefit of that child and that child’s children.  When exercising their discretion, my trustees should consider the care and comfort of my child and that child’s children as their primary concern, and not the preservation of the capital.  My trustees have no duty to maintain an even hand for the benefit of subsequent beneficiaries and may fully exhaust the capital if they consider that advisable. </w:t>
      </w:r>
      <w:r w:rsidRPr="005668A5">
        <w:rPr>
          <w:rStyle w:val="SMItalic"/>
        </w:rPr>
        <w:t xml:space="preserve">Trust for </w:t>
      </w:r>
      <w:r w:rsidRPr="005668A5">
        <w:rPr>
          <w:rStyle w:val="Prompt"/>
        </w:rPr>
        <w:sym w:font="Wingdings" w:char="F06C"/>
      </w:r>
      <w:r w:rsidRPr="005668A5">
        <w:rPr>
          <w:rStyle w:val="SMItalic"/>
        </w:rPr>
        <w:t xml:space="preserve">. </w:t>
      </w:r>
      <w:r w:rsidRPr="005668A5">
        <w:rPr>
          <w:rStyle w:val="SMItalic"/>
          <w:i w:val="0"/>
        </w:rPr>
        <w:t>Hold my</w:t>
      </w:r>
      <w:r w:rsidRPr="005668A5">
        <w:rPr>
          <w:rStyle w:val="SMItalic"/>
        </w:rPr>
        <w:t xml:space="preserve"> </w:t>
      </w:r>
      <w:r>
        <w:rPr>
          <w:rStyle w:val="Prompt"/>
        </w:rPr>
        <w:t>child</w:t>
      </w:r>
      <w:r w:rsidRPr="005668A5">
        <w:rPr>
          <w:rStyle w:val="SMItalic"/>
          <w:i w:val="0"/>
        </w:rPr>
        <w:t xml:space="preserve">’s, share of my estate in trust </w:t>
      </w:r>
      <w:r w:rsidRPr="00575AE7">
        <w:rPr>
          <w:rStyle w:val="SMItalic"/>
          <w:i w:val="0"/>
        </w:rPr>
        <w:t xml:space="preserve">for </w:t>
      </w:r>
      <w:r w:rsidR="00460A50">
        <w:rPr>
          <w:rStyle w:val="SMItalic"/>
          <w:i w:val="0"/>
          <w:noProof/>
        </w:rPr>
        <w:t>them</w:t>
      </w:r>
      <w:r w:rsidRPr="00575AE7">
        <w:rPr>
          <w:rStyle w:val="SMItalic"/>
          <w:i w:val="0"/>
        </w:rPr>
        <w:t xml:space="preserve"> during </w:t>
      </w:r>
      <w:r w:rsidR="00460A50">
        <w:rPr>
          <w:rStyle w:val="SMItalic"/>
          <w:i w:val="0"/>
          <w:noProof/>
        </w:rPr>
        <w:t>their</w:t>
      </w:r>
      <w:r w:rsidRPr="005668A5">
        <w:rPr>
          <w:rStyle w:val="SMItalic"/>
        </w:rPr>
        <w:t xml:space="preserve"> </w:t>
      </w:r>
      <w:r w:rsidRPr="005668A5">
        <w:rPr>
          <w:rStyle w:val="SMItalic"/>
          <w:i w:val="0"/>
        </w:rPr>
        <w:t>lifetime. Keep it invested. Pay to my child or apply for my child’s benefit, the net income from the trust property, or such lesser portion as my child may direct from time to time. Pay to my child, or apply for my child’s benefit, as much of the capital of the trust property as my trustees consider advisable for my child’s health, education, maint</w:t>
      </w:r>
      <w:r>
        <w:rPr>
          <w:rStyle w:val="SMItalic"/>
          <w:i w:val="0"/>
        </w:rPr>
        <w:t xml:space="preserve">enance and support. </w:t>
      </w:r>
      <w:r w:rsidRPr="005668A5">
        <w:rPr>
          <w:rStyle w:val="SMItalic"/>
        </w:rPr>
        <w:t xml:space="preserve">Trust for </w:t>
      </w:r>
      <w:r w:rsidRPr="005668A5">
        <w:rPr>
          <w:rStyle w:val="SMItalic"/>
        </w:rPr>
        <w:sym w:font="Wingdings" w:char="F06C"/>
      </w:r>
      <w:r w:rsidRPr="005668A5">
        <w:t>. Hold $</w:t>
      </w:r>
      <w:r w:rsidRPr="005668A5">
        <w:rPr>
          <w:rStyle w:val="Prompt"/>
        </w:rPr>
        <w:sym w:font="Wingdings" w:char="F06C"/>
      </w:r>
      <w:r w:rsidRPr="005668A5">
        <w:rPr>
          <w:rStyle w:val="SMCharacterBold"/>
        </w:rPr>
        <w:t xml:space="preserve"> in trust for my </w:t>
      </w:r>
      <w:r w:rsidRPr="00575AE7">
        <w:rPr>
          <w:rStyle w:val="Prompt"/>
          <w:b/>
        </w:rPr>
        <w:t>child</w:t>
      </w:r>
      <w:r w:rsidRPr="005668A5">
        <w:rPr>
          <w:rStyle w:val="SMCharacterBold"/>
        </w:rPr>
        <w:t xml:space="preserve">, during </w:t>
      </w:r>
      <w:r w:rsidR="00460A50">
        <w:rPr>
          <w:rStyle w:val="SMItalic"/>
          <w:b/>
          <w:i w:val="0"/>
          <w:noProof/>
        </w:rPr>
        <w:t>their</w:t>
      </w:r>
      <w:r w:rsidRPr="00575AE7">
        <w:rPr>
          <w:rStyle w:val="SMCharacterBold"/>
        </w:rPr>
        <w:t xml:space="preserve"> lifetime OR my </w:t>
      </w:r>
      <w:r w:rsidRPr="00575AE7">
        <w:rPr>
          <w:rStyle w:val="Prompt"/>
          <w:b/>
        </w:rPr>
        <w:t>child</w:t>
      </w:r>
      <w:r w:rsidRPr="00575AE7">
        <w:rPr>
          <w:rStyle w:val="SMCharacterBold"/>
        </w:rPr>
        <w:t xml:space="preserve">’s share of the rest of my estate in trust for </w:t>
      </w:r>
      <w:r w:rsidR="00460A50">
        <w:rPr>
          <w:rStyle w:val="SMItalic"/>
          <w:b/>
          <w:i w:val="0"/>
          <w:noProof/>
        </w:rPr>
        <w:t>them</w:t>
      </w:r>
      <w:r w:rsidRPr="00575AE7">
        <w:rPr>
          <w:rStyle w:val="SMCharacterBold"/>
        </w:rPr>
        <w:t xml:space="preserve"> during </w:t>
      </w:r>
      <w:r w:rsidR="00460A50">
        <w:rPr>
          <w:rStyle w:val="SMItalic"/>
          <w:b/>
          <w:i w:val="0"/>
          <w:noProof/>
        </w:rPr>
        <w:t>their</w:t>
      </w:r>
      <w:r w:rsidRPr="00575AE7">
        <w:rPr>
          <w:rStyle w:val="SMCharacterBold"/>
          <w:i/>
        </w:rPr>
        <w:t xml:space="preserve"> </w:t>
      </w:r>
      <w:r w:rsidRPr="005668A5">
        <w:rPr>
          <w:rStyle w:val="SMCharacterBold"/>
        </w:rPr>
        <w:t xml:space="preserve">lifetime. Keep it invested. Pay to or for the benefit of my child as much of the income or capital or both as my trustees in their absolute and unfettered discretion consider advisable for my child’s benefit.  Neither the income nor the capital of the trust property will vest in my child.  My child’s only interest will be in payments actually made to my child or for my child’s benefit.  Without in any way binding my trustees’ discretion, it is my wish that in exercising their discretion they take account of, and insofar as they consider it advisable take such steps as will maximize, the benefits which my child would receive from other sources if payments from the income or capital were not paid to my child or for my child’s benefit, or such payments were limited to an amount or time.  In order to maximize these benefits, my trustees may make payments varying in amount and at such times as they in their discretion consider advisable.  If they cannot make payments without causing a corresponding reduction in payments to my child from other sources, then they are not to make those payments to my child. I expressly relieve them of their duty to maintain an even hand between my child and those who will receive </w:t>
      </w:r>
      <w:r w:rsidRPr="005668A5">
        <w:lastRenderedPageBreak/>
        <w:t>what remains of the trust property at my child’s death. At their discretion, if there is surplus income at the end of any year, they may add the surplus income to the rest of my estate, or they may add it</w:t>
      </w:r>
      <w:r>
        <w:t xml:space="preserve"> to the capital of this trust. </w:t>
      </w:r>
      <w:r w:rsidRPr="005668A5">
        <w:rPr>
          <w:rStyle w:val="SMItalic"/>
          <w:lang w:val="en-US"/>
        </w:rPr>
        <w:t xml:space="preserve">Trust for </w:t>
      </w:r>
      <w:r w:rsidRPr="005668A5">
        <w:rPr>
          <w:rStyle w:val="SMItalic"/>
          <w:rFonts w:ascii="Wingdings" w:hAnsi="Wingdings"/>
          <w:lang w:val="en-US"/>
        </w:rPr>
        <w:t></w:t>
      </w:r>
      <w:r w:rsidRPr="005668A5">
        <w:rPr>
          <w:lang w:val="en-US"/>
        </w:rPr>
        <w:t>. Hold $</w:t>
      </w:r>
      <w:r w:rsidRPr="005668A5">
        <w:rPr>
          <w:rStyle w:val="Prompt"/>
          <w:rFonts w:ascii="Wingdings" w:hAnsi="Wingdings"/>
          <w:lang w:val="en-US"/>
        </w:rPr>
        <w:t></w:t>
      </w:r>
      <w:r w:rsidRPr="005668A5">
        <w:rPr>
          <w:lang w:val="en-US"/>
        </w:rPr>
        <w:t xml:space="preserve"> OR my grandchild </w:t>
      </w:r>
      <w:r w:rsidRPr="005668A5">
        <w:rPr>
          <w:rStyle w:val="Prompt"/>
          <w:rFonts w:ascii="Wingdings" w:hAnsi="Wingdings"/>
          <w:lang w:val="en-US"/>
        </w:rPr>
        <w:t></w:t>
      </w:r>
      <w:r w:rsidRPr="005668A5">
        <w:rPr>
          <w:lang w:val="en-US"/>
        </w:rPr>
        <w:t xml:space="preserve">’s share of the rest of my estate in trust for my grandchild, </w:t>
      </w:r>
      <w:r w:rsidRPr="005668A5">
        <w:rPr>
          <w:rStyle w:val="Prompt"/>
        </w:rPr>
        <w:sym w:font="Wingdings" w:char="F06C"/>
      </w:r>
      <w:r w:rsidRPr="005668A5">
        <w:rPr>
          <w:lang w:val="en-US"/>
        </w:rPr>
        <w:t xml:space="preserve">, during </w:t>
      </w:r>
      <w:r w:rsidR="00460A50">
        <w:rPr>
          <w:noProof/>
          <w:lang w:val="en-US"/>
        </w:rPr>
        <w:t>their</w:t>
      </w:r>
      <w:r w:rsidRPr="005668A5">
        <w:rPr>
          <w:lang w:val="en-US"/>
        </w:rPr>
        <w:t xml:space="preserve"> lifetime. Keep it invested. Pay to or for the benefit of my grandchild as much of the income or capital or both as my trustees in their absolute and unfettered discretion consider advisable for my grandchild’s benefit.  Neither the income nor the capital of the trust property will vest in my grandchild.  My grandchild’s only interest will be in payments actually made to my grandchild or for my grandchild’s benefit.  Without in any way binding my trustees’ discretion, it is my wish that in exercising their discretion they take account of, and insofar as they consider it advisable take such steps as will maximize, the benefits which my grandchild would receive from other sources if payments from the income or capital were not paid to my grandchild or for my grandchild’s benefit, or such payments were limited to an amount or time.  In order to maximize these benefits, my trustees may make payments varying in amount and at such times as they in their discretion consider advisable.  If they cannot make payments without causing a corresponding reduction in payments to my grandchild from other sources, then they are not to make those payments to my grandchild. I expressly relieve them of their duty to maintain an even hand between my grandchild and those who will receive what remains of the trust property at my grandchild’s death. At their discretion, if there is surplus income at the end of any year, they may add the surplus income to the rest of my estate, or they may add it to the capital of this trust.</w:t>
      </w:r>
      <w:r w:rsidRPr="005668A5">
        <w:rPr>
          <w:rStyle w:val="SMItalic"/>
          <w:lang w:val="en-US"/>
        </w:rPr>
        <w:t xml:space="preserve">Trust for </w:t>
      </w:r>
      <w:r w:rsidRPr="005668A5">
        <w:rPr>
          <w:rStyle w:val="SMItalic"/>
          <w:rFonts w:ascii="Wingdings" w:hAnsi="Wingdings"/>
          <w:lang w:val="en-US"/>
        </w:rPr>
        <w:t></w:t>
      </w:r>
      <w:r w:rsidRPr="005668A5">
        <w:rPr>
          <w:lang w:val="en-US"/>
        </w:rPr>
        <w:t>. Hold $</w:t>
      </w:r>
      <w:r w:rsidRPr="005668A5">
        <w:rPr>
          <w:rStyle w:val="Prompt"/>
          <w:rFonts w:ascii="Wingdings" w:hAnsi="Wingdings"/>
          <w:lang w:val="en-US"/>
        </w:rPr>
        <w:t></w:t>
      </w:r>
      <w:r w:rsidRPr="005668A5">
        <w:rPr>
          <w:lang w:val="en-US"/>
        </w:rPr>
        <w:t xml:space="preserve"> OR </w:t>
      </w:r>
      <w:r w:rsidRPr="005668A5">
        <w:rPr>
          <w:rStyle w:val="Prompt"/>
          <w:rFonts w:ascii="Wingdings" w:hAnsi="Wingdings"/>
          <w:lang w:val="en-US"/>
        </w:rPr>
        <w:t></w:t>
      </w:r>
      <w:r w:rsidRPr="005668A5">
        <w:rPr>
          <w:lang w:val="en-US"/>
        </w:rPr>
        <w:t>’s share of the rest of my estate in trust for them</w:t>
      </w:r>
      <w:r w:rsidRPr="005668A5">
        <w:rPr>
          <w:lang w:val="en-US"/>
        </w:rPr>
        <w:t xml:space="preserve"> during </w:t>
      </w:r>
      <w:r w:rsidR="00460A50">
        <w:rPr>
          <w:noProof/>
          <w:lang w:val="en-US"/>
        </w:rPr>
        <w:t>their</w:t>
      </w:r>
      <w:r w:rsidRPr="005668A5">
        <w:rPr>
          <w:lang w:val="en-US"/>
        </w:rPr>
        <w:t xml:space="preserve"> lifetime. Keep it invested. Pay to or for the benefit of </w:t>
      </w:r>
      <w:r w:rsidRPr="005668A5">
        <w:rPr>
          <w:lang w:val="en-US"/>
        </w:rPr>
        <w:t>the</w:t>
      </w:r>
      <w:r w:rsidRPr="005668A5">
        <w:rPr>
          <w:lang w:val="en-US"/>
        </w:rPr>
        <w:t xml:space="preserve"> beneficiary as much of the income or </w:t>
      </w:r>
      <w:r w:rsidRPr="005668A5">
        <w:rPr>
          <w:lang w:val="en-US"/>
        </w:rPr>
        <w:lastRenderedPageBreak/>
        <w:t xml:space="preserve">capital or both as my trustees in their absolute </w:t>
      </w:r>
      <w:r w:rsidRPr="005668A5">
        <w:rPr>
          <w:lang w:val="en-US"/>
        </w:rPr>
        <w:lastRenderedPageBreak/>
        <w:t xml:space="preserve">and unfettered discretion consider advisable for </w:t>
      </w:r>
      <w:r w:rsidRPr="005668A5">
        <w:rPr>
          <w:lang w:val="en-US"/>
        </w:rPr>
        <w:t>the</w:t>
      </w:r>
      <w:r w:rsidRPr="005668A5">
        <w:rPr>
          <w:lang w:val="en-US"/>
        </w:rPr>
        <w:t xml:space="preserve"> beneficiary’s benefit.  Neither the income nor the capital of the trust property will vest in </w:t>
      </w:r>
      <w:r w:rsidRPr="005668A5">
        <w:rPr>
          <w:lang w:val="en-US"/>
        </w:rPr>
        <w:t xml:space="preserve">the </w:t>
      </w:r>
      <w:r w:rsidRPr="005668A5">
        <w:rPr>
          <w:lang w:val="en-US"/>
        </w:rPr>
        <w:t xml:space="preserve">beneficiary.  </w:t>
      </w:r>
      <w:r w:rsidRPr="005668A5">
        <w:rPr>
          <w:lang w:val="en-US"/>
        </w:rPr>
        <w:t>The</w:t>
      </w:r>
      <w:r w:rsidRPr="005668A5">
        <w:rPr>
          <w:lang w:val="en-US"/>
        </w:rPr>
        <w:t xml:space="preserve"> beneficiary’s only interest will be in payments actually made to </w:t>
      </w:r>
      <w:r w:rsidRPr="005668A5">
        <w:rPr>
          <w:lang w:val="en-US"/>
        </w:rPr>
        <w:t xml:space="preserve">the </w:t>
      </w:r>
      <w:r w:rsidRPr="005668A5">
        <w:rPr>
          <w:lang w:val="en-US"/>
        </w:rPr>
        <w:t xml:space="preserve">beneficiary or for </w:t>
      </w:r>
      <w:r w:rsidRPr="005668A5">
        <w:rPr>
          <w:lang w:val="en-US"/>
        </w:rPr>
        <w:t xml:space="preserve">the </w:t>
      </w:r>
      <w:r w:rsidRPr="005668A5">
        <w:rPr>
          <w:lang w:val="en-US"/>
        </w:rPr>
        <w:t xml:space="preserve">beneficiary’s benefit.  Without in any way binding my trustees’ discretion, it is my wish that in exercising their discretion they take account of, and insofar as they consider it advisable take such steps as will maximize, the benefits which </w:t>
      </w:r>
      <w:r w:rsidRPr="005668A5">
        <w:rPr>
          <w:lang w:val="en-US"/>
        </w:rPr>
        <w:t xml:space="preserve">the </w:t>
      </w:r>
      <w:r w:rsidRPr="005668A5">
        <w:rPr>
          <w:lang w:val="en-US"/>
        </w:rPr>
        <w:t xml:space="preserve">beneficiary would receive from other sources if payments from the income or capital were not paid to </w:t>
      </w:r>
      <w:r w:rsidRPr="005668A5">
        <w:rPr>
          <w:lang w:val="en-US"/>
        </w:rPr>
        <w:t xml:space="preserve">the </w:t>
      </w:r>
      <w:r w:rsidRPr="005668A5">
        <w:rPr>
          <w:lang w:val="en-US"/>
        </w:rPr>
        <w:t xml:space="preserve">beneficiary or for </w:t>
      </w:r>
      <w:r w:rsidRPr="005668A5">
        <w:rPr>
          <w:lang w:val="en-US"/>
        </w:rPr>
        <w:t xml:space="preserve">the </w:t>
      </w:r>
      <w:r w:rsidRPr="005668A5">
        <w:rPr>
          <w:lang w:val="en-US"/>
        </w:rPr>
        <w:t xml:space="preserve">beneficiary’s benefit, or such payments were limited to an amount or time.  In order to maximize these benefits, my trustees may make payments varying in amount and at such times as they in their discretion consider advisable.  If they cannot make payments without causing a corresponding reduction in payments to </w:t>
      </w:r>
      <w:r w:rsidRPr="005668A5">
        <w:rPr>
          <w:lang w:val="en-US"/>
        </w:rPr>
        <w:t xml:space="preserve">the </w:t>
      </w:r>
      <w:r w:rsidRPr="005668A5">
        <w:rPr>
          <w:lang w:val="en-US"/>
        </w:rPr>
        <w:t xml:space="preserve">beneficiary from other sources, then they are not to make those payments to </w:t>
      </w:r>
      <w:r w:rsidRPr="005668A5">
        <w:rPr>
          <w:lang w:val="en-US"/>
        </w:rPr>
        <w:t xml:space="preserve">the </w:t>
      </w:r>
      <w:r w:rsidRPr="005668A5">
        <w:rPr>
          <w:lang w:val="en-US"/>
        </w:rPr>
        <w:t xml:space="preserve">beneficiary. I expressly relieve them of their duty to maintain an even hand between </w:t>
      </w:r>
      <w:r w:rsidRPr="005668A5">
        <w:rPr>
          <w:lang w:val="en-US"/>
        </w:rPr>
        <w:t xml:space="preserve">the </w:t>
      </w:r>
      <w:r w:rsidRPr="005668A5">
        <w:rPr>
          <w:lang w:val="en-US"/>
        </w:rPr>
        <w:t xml:space="preserve">beneficiary and those who will receive what remains of the trust property at </w:t>
      </w:r>
      <w:r w:rsidRPr="005668A5">
        <w:rPr>
          <w:lang w:val="en-US"/>
        </w:rPr>
        <w:t xml:space="preserve">the </w:t>
      </w:r>
      <w:r w:rsidRPr="005668A5">
        <w:rPr>
          <w:lang w:val="en-US"/>
        </w:rPr>
        <w:t xml:space="preserve">beneficiary’s death. At their discretion, if there is surplus income at the end of any year, they may add the surplus income to the rest of my estate, or they may add it to the capital of this trust. </w:t>
      </w:r>
      <w:r w:rsidRPr="005668A5">
        <w:rPr>
          <w:rStyle w:val="SMItalic"/>
        </w:rPr>
        <w:t>Trust for Children.</w:t>
      </w:r>
      <w:r w:rsidRPr="005668A5">
        <w:rPr>
          <w:rStyle w:val="SigningLineChar"/>
        </w:rPr>
        <w:t xml:space="preserve">  </w:t>
      </w:r>
      <w:r w:rsidRPr="005668A5">
        <w:rPr>
          <w:lang w:val="en-US"/>
        </w:rPr>
        <w:t xml:space="preserve">If my </w:t>
      </w:r>
      <w:r w:rsidR="00460A50">
        <w:rPr>
          <w:noProof/>
        </w:rPr>
        <w:t>wife</w:t>
      </w:r>
      <w:r w:rsidRPr="005668A5">
        <w:t xml:space="preserve"> </w:t>
      </w:r>
      <w:r w:rsidRPr="005668A5">
        <w:rPr>
          <w:lang w:val="en-US"/>
        </w:rPr>
        <w:t xml:space="preserve">does not survive me, </w:t>
      </w:r>
      <w:r w:rsidRPr="005668A5">
        <w:rPr>
          <w:rStyle w:val="SigningLineChar"/>
        </w:rPr>
        <w:t xml:space="preserve">hold the rest of my estate in trust for my children on the following terms.  Keep it invested.  Pay the income or capital or as much of either or both as my trustees think best to or for the benefit of my children until my eldest child reaches age </w:t>
      </w:r>
      <w:r w:rsidRPr="005668A5">
        <w:rPr>
          <w:rStyle w:val="Prompt"/>
        </w:rPr>
        <w:sym w:font="Wingdings" w:char="F06C"/>
      </w:r>
      <w:r w:rsidRPr="005668A5">
        <w:rPr>
          <w:rStyle w:val="SigningLineChar"/>
        </w:rPr>
        <w:t xml:space="preserve"> or dies under that age.  Care for my children based on their current and anticipated needs.  My trustees may spend more on one child than another if that is what needs to be done.</w:t>
      </w:r>
      <w:r w:rsidRPr="005668A5">
        <w:rPr>
          <w:rStyle w:val="SMItalic"/>
        </w:rPr>
        <w:t xml:space="preserve">Trust for </w:t>
      </w:r>
      <w:r w:rsidRPr="005668A5">
        <w:rPr>
          <w:rStyle w:val="SMItalic"/>
        </w:rPr>
        <w:sym w:font="Wingdings" w:char="F06C"/>
      </w:r>
      <w:r w:rsidRPr="005668A5">
        <w:t xml:space="preserve">. Hold the rest of my estate in trust for </w:t>
      </w:r>
      <w:r w:rsidRPr="005668A5">
        <w:rPr>
          <w:rStyle w:val="Prompt"/>
        </w:rPr>
        <w:sym w:font="Wingdings" w:char="F06C"/>
      </w:r>
      <w:r w:rsidRPr="005668A5">
        <w:t xml:space="preserve"> during </w:t>
      </w:r>
      <w:r w:rsidRPr="005668A5">
        <w:rPr>
          <w:rStyle w:val="Prompt"/>
        </w:rPr>
        <w:sym w:font="Wingdings" w:char="F06C"/>
      </w:r>
      <w:r w:rsidRPr="005668A5">
        <w:t xml:space="preserve"> lifetime.  Keep it invested.  Pay to </w:t>
      </w:r>
      <w:r w:rsidRPr="005668A5">
        <w:rPr>
          <w:rStyle w:val="Prompt"/>
        </w:rPr>
        <w:sym w:font="Wingdings" w:char="F06C"/>
      </w:r>
      <w:r w:rsidRPr="005668A5">
        <w:t xml:space="preserve">, or apply for </w:t>
      </w:r>
      <w:r w:rsidRPr="005668A5">
        <w:rPr>
          <w:rStyle w:val="Prompt"/>
        </w:rPr>
        <w:sym w:font="Wingdings" w:char="F06C"/>
      </w:r>
      <w:r w:rsidRPr="005668A5">
        <w:t xml:space="preserve"> benefit, the net income from the trust property, or such lesser portion as </w:t>
      </w:r>
      <w:r w:rsidRPr="005668A5">
        <w:rPr>
          <w:rStyle w:val="Prompt"/>
        </w:rPr>
        <w:sym w:font="Wingdings" w:char="F06C"/>
      </w:r>
      <w:r w:rsidRPr="005668A5">
        <w:t xml:space="preserve"> may direct from time to time.  Pay to</w:t>
      </w:r>
      <w:r w:rsidRPr="005668A5">
        <w:rPr>
          <w:rStyle w:val="Prompt"/>
        </w:rPr>
        <w:t xml:space="preserve"> </w:t>
      </w:r>
      <w:r w:rsidRPr="005668A5">
        <w:rPr>
          <w:rStyle w:val="Prompt"/>
        </w:rPr>
        <w:sym w:font="Wingdings" w:char="F06C"/>
      </w:r>
      <w:r w:rsidRPr="005668A5">
        <w:t xml:space="preserve">, or apply for </w:t>
      </w:r>
      <w:r w:rsidRPr="005668A5">
        <w:rPr>
          <w:rStyle w:val="Prompt"/>
        </w:rPr>
        <w:sym w:font="Wingdings" w:char="F06C"/>
      </w:r>
      <w:r w:rsidRPr="005668A5">
        <w:t xml:space="preserve"> benefit, as much of the capital of the trust property as </w:t>
      </w:r>
      <w:r w:rsidRPr="005668A5">
        <w:rPr>
          <w:rStyle w:val="Prompt"/>
        </w:rPr>
        <w:sym w:font="Wingdings" w:char="F06C"/>
      </w:r>
      <w:r w:rsidRPr="005668A5">
        <w:t xml:space="preserve"> directs, or, failing </w:t>
      </w:r>
      <w:r w:rsidRPr="005668A5">
        <w:rPr>
          <w:rStyle w:val="Prompt"/>
        </w:rPr>
        <w:sym w:font="Wingdings" w:char="F06C"/>
      </w:r>
      <w:r w:rsidRPr="005668A5">
        <w:t xml:space="preserve"> direction, then as my trustees in their discretion consider advisable.  </w:t>
      </w:r>
      <w:r w:rsidRPr="005668A5">
        <w:rPr>
          <w:rStyle w:val="Prompt"/>
        </w:rPr>
        <w:sym w:font="Wingdings" w:char="F06C"/>
      </w:r>
      <w:r w:rsidRPr="005668A5">
        <w:t xml:space="preserve"> may direct payment of all of the </w:t>
      </w:r>
      <w:r w:rsidRPr="005668A5">
        <w:lastRenderedPageBreak/>
        <w:t xml:space="preserve">trust property at once, if </w:t>
      </w:r>
      <w:r w:rsidRPr="005668A5">
        <w:rPr>
          <w:rStyle w:val="Prompt"/>
        </w:rPr>
        <w:sym w:font="Wingdings" w:char="F06C"/>
      </w:r>
      <w:r w:rsidRPr="005668A5">
        <w:t xml:space="preserve"> wishes.  In exercising their discretion, my trustees should consider </w:t>
      </w:r>
      <w:r w:rsidRPr="005668A5">
        <w:rPr>
          <w:rStyle w:val="Prompt"/>
        </w:rPr>
        <w:sym w:font="Wingdings" w:char="F06C"/>
      </w:r>
      <w:r w:rsidRPr="005668A5">
        <w:t xml:space="preserve"> care and comfort as their primary concern, and not the preservation of </w:t>
      </w:r>
      <w:r w:rsidRPr="005668A5">
        <w:lastRenderedPageBreak/>
        <w:t>the capital.  My trustees have no duty to maintain an even hand for the benefit of subsequent beneficiaries and may fully exhaust the capital if</w:t>
      </w:r>
      <w:r>
        <w:t xml:space="preserve"> they consider that advisable. </w:t>
      </w:r>
      <w:r w:rsidRPr="005668A5">
        <w:rPr>
          <w:rStyle w:val="SMItalic"/>
        </w:rPr>
        <w:t xml:space="preserve">Trust for </w:t>
      </w:r>
      <w:r w:rsidRPr="005668A5">
        <w:rPr>
          <w:rStyle w:val="SMItalic"/>
        </w:rPr>
        <w:sym w:font="Wingdings" w:char="F06C"/>
      </w:r>
      <w:r w:rsidRPr="005668A5">
        <w:t xml:space="preserve">. Hold the rest of my estate in trust for </w:t>
      </w:r>
      <w:r w:rsidRPr="005668A5">
        <w:rPr>
          <w:rStyle w:val="Prompt"/>
        </w:rPr>
        <w:sym w:font="Wingdings" w:char="F06C"/>
      </w:r>
      <w:r w:rsidRPr="005668A5">
        <w:t xml:space="preserve"> during </w:t>
      </w:r>
      <w:r w:rsidRPr="005668A5">
        <w:rPr>
          <w:rStyle w:val="Prompt"/>
        </w:rPr>
        <w:sym w:font="Wingdings" w:char="F06C"/>
      </w:r>
      <w:r w:rsidRPr="005668A5">
        <w:t xml:space="preserve"> lifetime. Keep it invested. Pay to </w:t>
      </w:r>
      <w:r w:rsidRPr="005668A5">
        <w:rPr>
          <w:rStyle w:val="Prompt"/>
        </w:rPr>
        <w:sym w:font="Wingdings" w:char="F06C"/>
      </w:r>
      <w:r w:rsidRPr="005668A5">
        <w:t xml:space="preserve">, or apply for </w:t>
      </w:r>
      <w:r w:rsidRPr="005668A5">
        <w:rPr>
          <w:rStyle w:val="Prompt"/>
        </w:rPr>
        <w:sym w:font="Wingdings" w:char="F06C"/>
      </w:r>
      <w:r w:rsidRPr="005668A5">
        <w:t xml:space="preserve"> benefit, the net income from the trust property, or such lesser portion as </w:t>
      </w:r>
      <w:r w:rsidRPr="005668A5">
        <w:rPr>
          <w:rStyle w:val="Prompt"/>
        </w:rPr>
        <w:sym w:font="Wingdings" w:char="F06C"/>
      </w:r>
      <w:r w:rsidRPr="005668A5">
        <w:t xml:space="preserve"> may direct from time to time. Pay to </w:t>
      </w:r>
      <w:r w:rsidRPr="005668A5">
        <w:rPr>
          <w:rStyle w:val="Prompt"/>
        </w:rPr>
        <w:sym w:font="Wingdings" w:char="F06C"/>
      </w:r>
      <w:r w:rsidRPr="005668A5">
        <w:t xml:space="preserve">, or apply for </w:t>
      </w:r>
      <w:r w:rsidRPr="005668A5">
        <w:rPr>
          <w:rStyle w:val="Prompt"/>
        </w:rPr>
        <w:sym w:font="Wingdings" w:char="F06C"/>
      </w:r>
      <w:r w:rsidRPr="005668A5">
        <w:t xml:space="preserve"> benefit, as much of the capital of the trust property as my trustees in their discretion consider advisable. In exercising their discretion, my trustees should consider </w:t>
      </w:r>
      <w:r w:rsidRPr="005668A5">
        <w:rPr>
          <w:rStyle w:val="Prompt"/>
        </w:rPr>
        <w:sym w:font="Wingdings" w:char="F06C"/>
      </w:r>
      <w:r w:rsidRPr="005668A5">
        <w:t xml:space="preserve"> care and comfort as their primary concern, and not the preservation of the capital. My trustees have no duty to maintain an even hand for the benefit of subsequent beneficiaries and may fully exhaust the capital if</w:t>
      </w:r>
      <w:r>
        <w:t xml:space="preserve"> they consider that advisable. </w:t>
      </w:r>
      <w:r w:rsidRPr="005668A5">
        <w:rPr>
          <w:rStyle w:val="SMItalic"/>
        </w:rPr>
        <w:t xml:space="preserve">Trust for </w:t>
      </w:r>
      <w:r w:rsidRPr="005668A5">
        <w:rPr>
          <w:rStyle w:val="SMItalic"/>
        </w:rPr>
        <w:sym w:font="Wingdings" w:char="F06C"/>
      </w:r>
      <w:r w:rsidRPr="005668A5">
        <w:t xml:space="preserve">.  Hold the rest of my estate in trust for </w:t>
      </w:r>
      <w:r w:rsidRPr="005668A5">
        <w:rPr>
          <w:rStyle w:val="Prompt"/>
        </w:rPr>
        <w:sym w:font="Wingdings" w:char="F06C"/>
      </w:r>
      <w:r w:rsidRPr="005668A5">
        <w:rPr>
          <w:rStyle w:val="Prompt"/>
        </w:rPr>
        <w:t xml:space="preserve"> </w:t>
      </w:r>
      <w:r w:rsidRPr="005668A5">
        <w:t>during</w:t>
      </w:r>
      <w:r w:rsidRPr="005668A5">
        <w:rPr>
          <w:rStyle w:val="Prompt"/>
        </w:rPr>
        <w:t xml:space="preserve"> </w:t>
      </w:r>
      <w:r w:rsidRPr="005668A5">
        <w:rPr>
          <w:rStyle w:val="Prompt"/>
        </w:rPr>
        <w:sym w:font="Wingdings" w:char="F06C"/>
      </w:r>
      <w:r w:rsidRPr="005668A5">
        <w:rPr>
          <w:rStyle w:val="Prompt"/>
        </w:rPr>
        <w:t xml:space="preserve"> </w:t>
      </w:r>
      <w:r w:rsidRPr="005668A5">
        <w:t>lifetime.  Keep it invested.  Pay to</w:t>
      </w:r>
      <w:r w:rsidRPr="005668A5">
        <w:rPr>
          <w:rStyle w:val="Prompt"/>
        </w:rPr>
        <w:t xml:space="preserve"> </w:t>
      </w:r>
      <w:r w:rsidRPr="005668A5">
        <w:rPr>
          <w:rStyle w:val="Prompt"/>
        </w:rPr>
        <w:sym w:font="Wingdings" w:char="F06C"/>
      </w:r>
      <w:r w:rsidRPr="005668A5">
        <w:t>, or apply for</w:t>
      </w:r>
      <w:r w:rsidRPr="005668A5">
        <w:rPr>
          <w:rStyle w:val="Prompt"/>
        </w:rPr>
        <w:t xml:space="preserve"> </w:t>
      </w:r>
      <w:r w:rsidRPr="005668A5">
        <w:rPr>
          <w:rStyle w:val="Prompt"/>
        </w:rPr>
        <w:sym w:font="Wingdings" w:char="F06C"/>
      </w:r>
      <w:r w:rsidRPr="005668A5">
        <w:rPr>
          <w:rStyle w:val="Prompt"/>
        </w:rPr>
        <w:t xml:space="preserve"> </w:t>
      </w:r>
      <w:r w:rsidRPr="005668A5">
        <w:t xml:space="preserve">benefit, the net income from the trust property, or such lesser portion as </w:t>
      </w:r>
      <w:r w:rsidRPr="005668A5">
        <w:rPr>
          <w:rStyle w:val="Prompt"/>
        </w:rPr>
        <w:sym w:font="Wingdings" w:char="F06C"/>
      </w:r>
      <w:r w:rsidRPr="005668A5">
        <w:rPr>
          <w:rStyle w:val="Prompt"/>
        </w:rPr>
        <w:t xml:space="preserve"> </w:t>
      </w:r>
      <w:r w:rsidRPr="005668A5">
        <w:t>may direct from time to time.</w:t>
      </w:r>
      <w:r w:rsidRPr="005668A5">
        <w:rPr>
          <w:rStyle w:val="Prompt"/>
        </w:rPr>
        <w:t xml:space="preserve">  </w:t>
      </w:r>
    </w:p>
    <w:p w:rsidR="000B02DD" w:rsidRPr="005668A5" w:rsidRDefault="000B02DD" w:rsidP="000B02DD">
      <w:pPr>
        <w:ind w:left="1440"/>
      </w:pPr>
      <w:r w:rsidRPr="005668A5">
        <w:t xml:space="preserve">At [TextInput{"system-name":"primary-beneficiary-name"}]’s death, divide the residue of the trust property equally among those of [TextInput{"system-name":"primary-beneficiary-possessive"}] children alive at that time.  </w:t>
      </w:r>
    </w:p>
    <w:p w:rsidR="00F07415" w:rsidRPr="005668A5" w:rsidRDefault="00F07415" w:rsidP="000B02DD">
      <w:pPr>
        <w:pStyle w:val="SMAL2"/>
      </w:pPr>
      <w:r w:rsidRPr="005668A5">
        <w:rPr>
          <w:rStyle w:val="SMItalic"/>
        </w:rPr>
        <w:t>My Grandchildren</w:t>
      </w:r>
      <w:r w:rsidRPr="005668A5">
        <w:t xml:space="preserve">. If a grandchild of mine becomes entitled to a share of my estate, hold that share in trust.  Keep it invested.  Pay the income or capital of that share or as much of either or both as my trustees think best to or for the benefit of that grandchild.  Pay or transfer the amount remaining to that grandchild when he or she reaches age 25.  </w:t>
      </w:r>
    </w:p>
    <w:p w:rsidR="00F07415" w:rsidRPr="005668A5" w:rsidRDefault="00F07415" w:rsidP="00F07415">
      <w:pPr>
        <w:ind w:left="1440"/>
      </w:pPr>
      <w:r w:rsidRPr="005668A5">
        <w:t>A grandchild of mine may die before becoming entitled to receive the entire capital of his or her share.  If so, my trustees shall divide the share as constituted at that grandchild’s death among his or her brothers and sisters who are my grandchildren then alive in equal shares or, if there are none, then pay or transfer the share to my other child.  If a child of mine is not alive at that time, and that deceased child leaves any children then alive, then those children are to receive equally the share that my deceased child would have received if then alive.</w:t>
      </w:r>
    </w:p>
    <w:p w:rsidR="00F07415" w:rsidRPr="005668A5" w:rsidRDefault="00F07415" w:rsidP="00F07415">
      <w:pPr>
        <w:ind w:left="1440"/>
      </w:pPr>
      <w:r w:rsidRPr="005668A5">
        <w:t xml:space="preserve">For a child or grandchild who becomes entitled to any interest in addition to the share being held in trust for that child or grandchild under my will, my trustees shall </w:t>
      </w:r>
      <w:r w:rsidRPr="005668A5">
        <w:lastRenderedPageBreak/>
        <w:t xml:space="preserve">add that interest to that share and administer it as if it had been an original part of that share. </w:t>
      </w:r>
    </w:p>
    <w:p w:rsidR="003442EE" w:rsidRPr="005668A5" w:rsidRDefault="003442EE" w:rsidP="000B02DD">
      <w:pPr>
        <w:pStyle w:val="SMAL2"/>
      </w:pPr>
      <w:r w:rsidRPr="005668A5">
        <w:rPr>
          <w:rStyle w:val="SMItalic"/>
        </w:rPr>
        <w:t>Alternative Distribution</w:t>
      </w:r>
      <w:r w:rsidRPr="005668A5">
        <w:t>. If the preceding trusts fail, [TextInput{"system-name":"alternative-distribution"}].</w:t>
      </w:r>
    </w:p>
    <w:p w:rsidR="000B02DD" w:rsidRPr="005668A5" w:rsidRDefault="000B02DD" w:rsidP="000B02DD">
      <w:pPr>
        <w:pStyle w:val="SMAL2"/>
      </w:pPr>
      <w:r w:rsidRPr="005668A5">
        <w:rPr>
          <w:rStyle w:val="SMItalic"/>
        </w:rPr>
        <w:t>Trusts for Incapacitated Beneficiaries</w:t>
      </w:r>
      <w:r w:rsidRPr="005668A5">
        <w:t xml:space="preserve">.  If a beneficiary is incapacitated by reason of illness, other mental or physical disability, or other legal incapacity, my trustees may hold that beneficiary’s gift or share of my estate in trust until that beneficiary is no longer incapacitated or dies, whichever occurs first. If they do so, my trustees should keep it invested. Pay the income or capital of that gift or as much of either or both as they think best for the benefit of that beneficiary during the term of this trust. Pay or transfer the amount remaining to the beneficiary when the incapacity ends. If the trust ends at the death of the beneficiary, pay or transfer the amount remaining to his or her personal representatives. My trustees have the discretion to determine conclusively whether a beneficiary is incapacitated for purposes of this provision. </w:t>
      </w:r>
    </w:p>
    <w:p w:rsidR="000B02DD" w:rsidRPr="005668A5" w:rsidRDefault="000B02DD" w:rsidP="000B02DD">
      <w:pPr>
        <w:pStyle w:val="SMAL2"/>
      </w:pPr>
      <w:r w:rsidRPr="005668A5">
        <w:rPr>
          <w:rStyle w:val="SMItalic"/>
        </w:rPr>
        <w:t>Trusts for Minors</w:t>
      </w:r>
      <w:r w:rsidRPr="005668A5">
        <w:t>.  If a minor becomes entitled to a share of my estate, hold that share in trust. Keep it invested. Pay the income or capital of the share or as much of either or both as my trustees think best to or for the benefit of that minor. Pay or transfer the amount remaining to that minor when she or he reaches the age of majority.</w:t>
      </w:r>
    </w:p>
    <w:p w:rsidR="000B02DD" w:rsidRPr="005668A5" w:rsidRDefault="000B02DD" w:rsidP="000B02DD">
      <w:pPr>
        <w:pStyle w:val="SMAL2"/>
      </w:pPr>
      <w:r w:rsidRPr="005668A5">
        <w:rPr>
          <w:rStyle w:val="SMItalic"/>
        </w:rPr>
        <w:t>Trusts for Certain Beneficiaries</w:t>
      </w:r>
      <w:r w:rsidRPr="005668A5">
        <w:t xml:space="preserve">.  If a beneficiary under age [TextInput{"system-name":"certain-beneficiary-age"}] becomes entitled to a share of my estate, hold that share in trust. Keep it invested. Pay the income or capital of the share or as much of either or both as my trustees think best to or for the benefit of that beneficiary. Pay or transfer the amount remaining to that beneficiary when she or he reaches the age of </w:t>
      </w:r>
      <w:r w:rsidRPr="005668A5">
        <w:rPr>
          <w:rStyle w:val="Prompt"/>
        </w:rPr>
        <w:sym w:font="Wingdings" w:char="F06C"/>
      </w:r>
      <w:r w:rsidRPr="005668A5">
        <w:t>.</w:t>
      </w:r>
    </w:p>
    <w:p w:rsidR="000B02DD" w:rsidRPr="005668A5" w:rsidRDefault="000B02DD" w:rsidP="000B02DD">
      <w:pPr>
        <w:pStyle w:val="SMAL2"/>
      </w:pPr>
      <w:r w:rsidRPr="005668A5">
        <w:rPr>
          <w:i/>
        </w:rPr>
        <w:t>Rest of My Estate</w:t>
      </w:r>
      <w:r w:rsidRPr="005668A5">
        <w:t xml:space="preserve">.  Pay or transfer the rest of my estate to [TextInput{"system-name":"trust-trustee-1"}], and [TextInput{"system-name":"trust-trustee-2"}] (or the survivors or successors of them) (the “Trustees”), as trustees of [TextInput{"system-name":"trust-name"}] Trust established by trust agreement dated [Date{"system-name":"trust-agreement-date"}], [TextInput{"system-name":"trust-agreement-year"}] (the “Trust”), to be added to the capital of the Trust and administered and distributed in accordance with the terms of the Trust.  The receipt of the Trustees of the Trust shall be a sufficient discharge and release to all concerned without any need to inquire into or investigate the terms of the Trust. </w:t>
      </w:r>
    </w:p>
    <w:p w:rsidR="000B02DD" w:rsidRPr="005668A5" w:rsidRDefault="000B02DD" w:rsidP="000B02DD">
      <w:pPr>
        <w:ind w:left="1440"/>
      </w:pPr>
      <w:r w:rsidRPr="005668A5">
        <w:t xml:space="preserve">If the Trust has been revoked or does not exist at my death or is otherwise invalid, I hereby appoint that the rest of my estate be distributed on the same trusts, terms and conditions as the Trust as it existed as of the date of this will. </w:t>
      </w:r>
    </w:p>
    <w:p w:rsidR="000B02DD" w:rsidRPr="005668A5" w:rsidRDefault="000B02DD" w:rsidP="000B02DD">
      <w:pPr>
        <w:ind w:left="1440"/>
      </w:pPr>
      <w:r w:rsidRPr="005668A5">
        <w:t xml:space="preserve">If the Trust has been amended by me as Settlor after the date hereof, any such amendment shall not affect the distribution of my estate unless such amendment is executed in accordance with the provisions of the </w:t>
      </w:r>
      <w:r w:rsidRPr="005668A5">
        <w:rPr>
          <w:i/>
        </w:rPr>
        <w:t>Wills Act</w:t>
      </w:r>
      <w:r w:rsidRPr="005668A5">
        <w:t xml:space="preserve"> (Nova Scotia).  </w:t>
      </w:r>
    </w:p>
    <w:p w:rsidR="000B02DD" w:rsidRPr="005668A5" w:rsidRDefault="000B02DD" w:rsidP="000B02DD">
      <w:pPr>
        <w:ind w:left="1440"/>
      </w:pPr>
      <w:r w:rsidRPr="005668A5">
        <w:t xml:space="preserve">I incorporate the trust agreement establishing the Trust into this will by reference. </w:t>
      </w:r>
    </w:p>
    <w:p w:rsidR="000B02DD" w:rsidRPr="005668A5" w:rsidRDefault="000B02DD" w:rsidP="000B02DD">
      <w:pPr>
        <w:ind w:left="1440"/>
      </w:pPr>
      <w:r w:rsidRPr="005668A5">
        <w:t xml:space="preserve">Notwithstanding my incorporation by reference of the trust agreement establishing the Trust into my will, I want it to remain a private document.  I expressly relieve the Registrar of Probate from any duty to require its production pursuant to Regulation 14 of the </w:t>
      </w:r>
      <w:r w:rsidRPr="005668A5">
        <w:rPr>
          <w:rStyle w:val="SMItalic"/>
        </w:rPr>
        <w:t>Probate Court Practice, Procedure and Forms Regulations</w:t>
      </w:r>
      <w:r w:rsidRPr="005668A5">
        <w:t>.</w:t>
      </w:r>
    </w:p>
    <w:p w:rsidR="000B02DD" w:rsidRPr="005668A5" w:rsidRDefault="000B02DD" w:rsidP="000B02DD">
      <w:pPr>
        <w:pStyle w:val="SMAL2"/>
      </w:pPr>
      <w:r w:rsidRPr="005668A5">
        <w:rPr>
          <w:rStyle w:val="SMItalic"/>
        </w:rPr>
        <w:t>Income</w:t>
      </w:r>
      <w:r w:rsidRPr="005668A5">
        <w:t xml:space="preserve">. For purposes of the trusts established in this will, “income” means income (including capital gains (net of capital losses) and deemed income and gains) as determined for purposes of the </w:t>
      </w:r>
      <w:r w:rsidRPr="005668A5">
        <w:rPr>
          <w:rStyle w:val="SMItalic"/>
        </w:rPr>
        <w:t>Income Tax Act</w:t>
      </w:r>
      <w:r w:rsidRPr="005668A5">
        <w:t xml:space="preserve"> (Canada).  </w:t>
      </w:r>
    </w:p>
    <w:p w:rsidR="00997366" w:rsidRDefault="000B02DD" w:rsidP="00997366">
      <w:pPr>
        <w:pStyle w:val="SMAL2"/>
        <w:rPr>
          <w:rStyle w:val="SMItalic"/>
        </w:rPr>
      </w:pPr>
      <w:r w:rsidRPr="005668A5">
        <w:rPr>
          <w:rStyle w:val="SMItalic"/>
        </w:rPr>
        <w:t>Small Trusts</w:t>
      </w:r>
      <w:r w:rsidRPr="005668A5">
        <w:t>.  If my trustees are holding any share of my estate for a beneficiary and they determine in their discretion that the amount of the share being held in trust is less than an amount that they consider advantageous to the beneficiary having regard to the cost of administering the trust, they may pay or transfer that share to that beneficiary or to another person in trust for that beneficiary as they in their discretion consider advisable.  That person’s receipt will be a sufficient discharge to them.   That person will hold the share in trust for the beneficiary on the same trusts, terms and conditions set out in this will for that share.</w:t>
      </w:r>
    </w:p>
    <w:p w:rsidR="00F51402" w:rsidRPr="005668A5" w:rsidRDefault="00E16289" w:rsidP="00997366">
      <w:pPr>
        <w:pStyle w:val="SMAL2"/>
      </w:pPr>
      <w:r w:rsidRPr="005668A5">
        <w:rPr>
          <w:rStyle w:val="SMItalic"/>
        </w:rPr>
        <w:t>Interpretation</w:t>
      </w:r>
      <w:r w:rsidR="00F51402" w:rsidRPr="005668A5">
        <w:t xml:space="preserve">.  For purposes of this will, the terms “rest of my estate” or “residue of the trust property” mean the usual balance for distribution, being the amount determined net of all debts, funeral and testamentary expenses, </w:t>
      </w:r>
      <w:r w:rsidR="0071589A" w:rsidRPr="005668A5">
        <w:t xml:space="preserve">specific gifts, </w:t>
      </w:r>
      <w:r w:rsidR="00F51402" w:rsidRPr="005668A5">
        <w:t xml:space="preserve">taxes, trustee fees and all other usual expenses and fees.  </w:t>
      </w:r>
    </w:p>
    <w:p w:rsidR="000B02DD" w:rsidRPr="005668A5" w:rsidRDefault="000B02DD" w:rsidP="000B02DD">
      <w:pPr>
        <w:pStyle w:val="SMAL1"/>
        <w:rPr>
          <w:b/>
        </w:rPr>
      </w:pPr>
      <w:r w:rsidRPr="005152EC">
        <w:rPr>
          <w:rStyle w:val="Heading1Char"/>
          <w:i/>
        </w:rPr>
        <w:t>My Intent.</w:t>
      </w:r>
      <w:r w:rsidRPr="005668A5">
        <w:t xml:space="preserve"> I have given my trustees very broad power to pay income and capital for the benefit of my children and/or grandchildren.  They may find the following statement of my intent a helpful guide.  But keep in mind that it is not set out to limit their powers.  I do not want to do that because I cannot foresee all the situations they may have to face.</w:t>
      </w:r>
    </w:p>
    <w:p w:rsidR="000B02DD" w:rsidRPr="005668A5" w:rsidRDefault="000B02DD" w:rsidP="000B02DD">
      <w:pPr>
        <w:ind w:left="720"/>
      </w:pPr>
      <w:r w:rsidRPr="005668A5">
        <w:t xml:space="preserve">My main goal is to see that each child or grandchild is generously provided for during the term of that child’s or grandchild’s trust.  Health needs are the first priority.  Education is second, including higher, technical or university education.  Examples of other forms of benefit include business or professional advancement or help to buy a home. </w:t>
      </w:r>
    </w:p>
    <w:p w:rsidR="000B02DD" w:rsidRPr="005668A5" w:rsidRDefault="000B02DD" w:rsidP="000B02DD">
      <w:pPr>
        <w:ind w:left="720"/>
      </w:pPr>
      <w:r w:rsidRPr="005668A5">
        <w:t xml:space="preserve">If after my trustees have provided for the health, education and other needs of my child or grandchild there is a fund remaining on hand at the end of the trust, well and good.  But they should not be conservative in making interim distributions of income and capital simply to provide a lump-sum gift at the end. </w:t>
      </w:r>
    </w:p>
    <w:p w:rsidR="000B02DD" w:rsidRPr="005668A5" w:rsidRDefault="000B02DD" w:rsidP="000B02DD">
      <w:pPr>
        <w:ind w:left="720"/>
      </w:pPr>
      <w:r w:rsidRPr="005668A5">
        <w:t xml:space="preserve">If the trust for my children becomes operative while they are minors they will be in the care of their guardian.  This is bound to increase the household expenses and constrain the living quarters of the guardian and their family.  It is my intent that the guardian not suffer additional expenses and unwarranted inconvenience because of the assumption of this </w:t>
      </w:r>
      <w:r w:rsidRPr="005668A5">
        <w:lastRenderedPageBreak/>
        <w:t xml:space="preserve">position of responsibility toward my children.  The guardian should be fully and liberally compensated out of income or capital for all additional expenses caused by these guardianship duties.  Those would include additional expenses for food, utilities, furniture and domestic help occasioned by the inclusion of my children in their family. </w:t>
      </w:r>
    </w:p>
    <w:p w:rsidR="000B02DD" w:rsidRPr="005668A5" w:rsidRDefault="000B02DD" w:rsidP="000B02DD">
      <w:pPr>
        <w:ind w:left="720"/>
      </w:pPr>
      <w:r w:rsidRPr="005668A5">
        <w:t>Their guardian may have to purchase a larger residence or remodel an existing residence in order to provide appropriate accommodations for my children.  I would expect my trustees to lend without interest the cost of remodelling or the difference between the sale price of the existing house and the cost of the new house, if a larger residence is purchased.</w:t>
      </w:r>
    </w:p>
    <w:p w:rsidR="000B02DD" w:rsidRPr="005668A5" w:rsidRDefault="000B02DD" w:rsidP="000B02DD">
      <w:pPr>
        <w:ind w:left="720"/>
      </w:pPr>
      <w:r w:rsidRPr="005668A5">
        <w:t xml:space="preserve">Although these expenditures may be seen as indirectly benefitting the guardian, I see them as necessary to provide my children with the style and comforts of life I would have provided them with if I were living. </w:t>
      </w:r>
    </w:p>
    <w:p w:rsidR="000B02DD" w:rsidRPr="005668A5" w:rsidRDefault="000B02DD" w:rsidP="000B02DD">
      <w:pPr>
        <w:ind w:left="720"/>
      </w:pPr>
      <w:r w:rsidRPr="005668A5">
        <w:rPr>
          <w:rStyle w:val="SMItalic"/>
        </w:rPr>
        <w:t xml:space="preserve">Interpretation. </w:t>
      </w:r>
      <w:r w:rsidRPr="005668A5">
        <w:t>In interpreting the terms of this will, the following definitions apply:</w:t>
      </w:r>
    </w:p>
    <w:p w:rsidR="000B02DD" w:rsidRPr="005668A5" w:rsidRDefault="000B02DD" w:rsidP="000B02DD">
      <w:pPr>
        <w:pStyle w:val="SMAL2"/>
        <w:numPr>
          <w:ilvl w:val="1"/>
          <w:numId w:val="26"/>
        </w:numPr>
        <w:tabs>
          <w:tab w:val="clear" w:pos="1440"/>
        </w:tabs>
        <w:ind w:left="2160"/>
      </w:pPr>
      <w:r w:rsidRPr="005668A5">
        <w:rPr>
          <w:rStyle w:val="SMItalic"/>
        </w:rPr>
        <w:t>Income</w:t>
      </w:r>
      <w:r w:rsidRPr="005668A5">
        <w:t xml:space="preserve">. Income means income (including capital gains (net of capital losses) and deemed income and gains) as determined for purpose of the </w:t>
      </w:r>
      <w:r w:rsidRPr="005668A5">
        <w:rPr>
          <w:rStyle w:val="SMItalic"/>
        </w:rPr>
        <w:t>Income Tax Act</w:t>
      </w:r>
      <w:r w:rsidRPr="005668A5">
        <w:t xml:space="preserve"> (Canada); and, </w:t>
      </w:r>
    </w:p>
    <w:p w:rsidR="000B02DD" w:rsidRPr="005668A5" w:rsidRDefault="000B02DD" w:rsidP="000B02DD">
      <w:pPr>
        <w:pStyle w:val="SMAL2"/>
        <w:numPr>
          <w:ilvl w:val="1"/>
          <w:numId w:val="26"/>
        </w:numPr>
        <w:ind w:left="2160"/>
      </w:pPr>
      <w:r w:rsidRPr="005668A5">
        <w:rPr>
          <w:rStyle w:val="SMItalic"/>
        </w:rPr>
        <w:t>Spouse or Common-law Partner</w:t>
      </w:r>
      <w:r w:rsidRPr="005668A5">
        <w:t xml:space="preserve">. The terms spouse and common-law partner have the meanings given to them for purposes of the </w:t>
      </w:r>
      <w:r w:rsidRPr="005668A5">
        <w:rPr>
          <w:rStyle w:val="SMItalic"/>
        </w:rPr>
        <w:t>Income Tax Act</w:t>
      </w:r>
      <w:r w:rsidRPr="005668A5">
        <w:t xml:space="preserve"> (Canada).</w:t>
      </w:r>
    </w:p>
    <w:p w:rsidR="00C563D2" w:rsidRPr="005668A5" w:rsidRDefault="00C563D2" w:rsidP="000B02DD">
      <w:pPr>
        <w:pStyle w:val="SMAL1"/>
      </w:pPr>
      <w:r w:rsidRPr="005668A5">
        <w:rPr>
          <w:rStyle w:val="SMItalic"/>
        </w:rPr>
        <w:t>Survivorship</w:t>
      </w:r>
      <w:r w:rsidRPr="005668A5">
        <w:t xml:space="preserve">. Every beneficiary under my will who fails to survive me for 30 full days shall be treated for all purposes connected with the distribution of my estate as having died before me. This provision does not prevent my </w:t>
      </w:r>
      <w:r w:rsidR="00AB6F64" w:rsidRPr="005668A5">
        <w:t xml:space="preserve">trustees </w:t>
      </w:r>
      <w:r w:rsidRPr="005668A5">
        <w:t xml:space="preserve">from acting from the date of my death. </w:t>
      </w:r>
    </w:p>
    <w:p w:rsidR="000B02DD" w:rsidRPr="005668A5" w:rsidRDefault="000B02DD" w:rsidP="000B02DD">
      <w:pPr>
        <w:ind w:left="720"/>
      </w:pPr>
      <w:r w:rsidRPr="005668A5">
        <w:t xml:space="preserve">I have made specific gifts of money in my will.  I direct my trustees to pay these gifts only to the extent that they are not paid under my </w:t>
      </w:r>
      <w:r w:rsidR="00460A50">
        <w:rPr>
          <w:noProof/>
        </w:rPr>
        <w:t>wife</w:t>
      </w:r>
      <w:r w:rsidRPr="005668A5">
        <w:t xml:space="preserve">’s will.  This direction does not apply to specific gifts of items or to the provisions I have made for the rest of my estate. </w:t>
      </w:r>
    </w:p>
    <w:p w:rsidR="000B02DD" w:rsidRPr="005668A5" w:rsidRDefault="000B02DD" w:rsidP="000B02DD">
      <w:pPr>
        <w:pStyle w:val="SMAL1"/>
      </w:pPr>
      <w:r w:rsidRPr="005668A5">
        <w:rPr>
          <w:rStyle w:val="SMCharacterBold"/>
        </w:rPr>
      </w:r>
      <w:r w:rsidRPr="005668A5">
        <w:rPr>
          <w:i/>
        </w:rPr>
        <w:br/>
        <w:t>The [TextInput{"system-name":"family-trust-name"}] Trust. I note that I am a Trustee of The [Link:family-trust-name] Trust settled by trust agreement dated as of [Date{"system-name":"family-trust-date"}] (the “[Link:family-trust-name] Trust”).  The assets held in the [Link:family-trust-name] Trust do not form part of my estate.  I appoint my trustees as successor Trustees of the [Link:family-trust-name] Trust.  I direct that the income and capital of the Trust Property be distributed both before and on the Division Date in the same manner and on the same trusts, terms and conditions as the provisions made for the rest of my estate in this will.  For this purpose, the terms “Trustee”, “Trust Property” and “Division Date” are defined in the [Link:family-trust-name] Trust.</w:t>
      </w:r>
    </w:p>
    <w:p w:rsidR="000B02DD" w:rsidRPr="005668A5" w:rsidRDefault="000B02DD" w:rsidP="000B02DD">
      <w:pPr>
        <w:pStyle w:val="SMAL1"/>
      </w:pPr>
      <w:r w:rsidRPr="005668A5">
        <w:rPr>
          <w:rStyle w:val="SMItalic"/>
        </w:rPr>
        <w:t>Mutual Will Agreement</w:t>
      </w:r>
      <w:r w:rsidRPr="005668A5">
        <w:t xml:space="preserve">. I note that I have entered into a mutual will agreement with my </w:t>
      </w:r>
      <w:r w:rsidR="00460A50">
        <w:rPr>
          <w:noProof/>
        </w:rPr>
        <w:t>wife</w:t>
      </w:r>
      <w:r w:rsidRPr="005668A5">
        <w:t xml:space="preserve">, </w:t>
      </w:r>
      <w:r w:rsidR="00460A50">
        <w:rPr>
          <w:noProof/>
        </w:rPr>
        <w:t>[Link:spouse-short-name], dated [Date{"system-name":"mutual-will-date"}]. My trustees are bound by the terms of that agreement, and it enures to the benefit of and is binding upon [Link:spouse-short-name]’s personal representatives and the beneficiaries of my estate and [TextInput{"system-name":"spouse-pronoun-possessive"}] estate.</w:t>
      </w:r>
      <w:r w:rsidRPr="005668A5">
        <w:rPr>
          <w:rFonts w:ascii="Calibri" w:hAnsi="Calibri" w:cs="Microsoft Sans Serif"/>
        </w:rPr>
        <w:t xml:space="preserve"> </w:t>
      </w:r>
    </w:p>
    <w:p w:rsidR="000B02DD" w:rsidRPr="005668A5" w:rsidRDefault="000B02DD" w:rsidP="000B02DD">
      <w:pPr>
        <w:pStyle w:val="SMAL1"/>
      </w:pPr>
      <w:r w:rsidRPr="005668A5">
        <w:rPr>
          <w:rStyle w:val="SMItalic"/>
        </w:rPr>
        <w:t>Marriage Contract</w:t>
      </w:r>
      <w:r w:rsidRPr="005668A5">
        <w:t>. I note that I have entered into a marriage contract with my</w:t>
      </w:r>
      <w:r w:rsidRPr="005668A5">
        <w:rPr>
          <w:rStyle w:val="Prompt"/>
        </w:rPr>
        <w:t xml:space="preserve"> </w:t>
      </w:r>
      <w:r w:rsidR="00460A50">
        <w:rPr>
          <w:noProof/>
        </w:rPr>
        <w:t>wife</w:t>
      </w:r>
      <w:r w:rsidRPr="005668A5">
        <w:t xml:space="preserve">, </w:t>
      </w:r>
      <w:r w:rsidR="00460A50">
        <w:rPr>
          <w:noProof/>
        </w:rPr>
        <w:t>[Link:spouse-short-name]</w:t>
      </w:r>
      <w:r w:rsidRPr="005668A5">
        <w:t xml:space="preserve">, dated [Date{"system-name":"marriage-contract-date"}].  My trustees are bound by the terms of that agreement. </w:t>
      </w:r>
    </w:p>
    <w:p w:rsidR="000B02DD" w:rsidRPr="005668A5" w:rsidRDefault="000B02DD" w:rsidP="000B02DD">
      <w:pPr>
        <w:pStyle w:val="SMAL1"/>
      </w:pPr>
      <w:r w:rsidRPr="005668A5">
        <w:rPr>
          <w:rStyle w:val="SMItalic"/>
        </w:rPr>
        <w:lastRenderedPageBreak/>
        <w:t>Shareholders Agreement</w:t>
      </w:r>
      <w:r w:rsidRPr="005668A5">
        <w:t xml:space="preserve">.  I note that I have entered into a shareholders agreement with respect to the shares of [TextInput{"system-name":"shareholders-agreement-company"}].  My trustees are bound by the terms of that agreement. </w:t>
      </w:r>
    </w:p>
    <w:p w:rsidR="000B02DD" w:rsidRPr="005668A5" w:rsidRDefault="000B02DD" w:rsidP="000B02DD">
      <w:pPr>
        <w:pStyle w:val="SMAL1"/>
      </w:pPr>
      <w:r>
        <w:rPr>
          <w:i/>
        </w:rPr>
        <w:t xml:space="preserve">Agreement. </w:t>
      </w:r>
      <w:r w:rsidRPr="005668A5">
        <w:t>Although I have noted it here for the benefit of my trustees, I expressly do not incorporate the document referred to in clause [TextInput{"system-name":"agreement-clause-ref"}] into my will by reference and it does not form part of my will.  I want it to remain a private document.  I expressly relieve the Registrar of Probate from any duty to require its production pursuant to Regulation 14 of the Probate Court Practice, Procedure and Forms Regulations.</w:t>
      </w:r>
    </w:p>
    <w:p w:rsidR="000B02DD" w:rsidRPr="005668A5" w:rsidRDefault="000B02DD" w:rsidP="000B02DD">
      <w:pPr>
        <w:pStyle w:val="SMAL1"/>
      </w:pPr>
      <w:r w:rsidRPr="005668A5">
        <w:rPr>
          <w:rStyle w:val="SMItalic"/>
        </w:rPr>
        <w:sym w:font="Wingdings" w:char="F06C"/>
      </w:r>
      <w:r w:rsidRPr="005668A5">
        <w:t>[TextInput{"system-name":"share-buyout-clause-title"}]. I give my [TextInput{"system-name":"share-buyout-relationship"}], [TextInput{"system-name":"share-buyout-name"}], the right to buy all the shares of [TextInput{"system-name":"share-buyout-company"}] (the “Company”) owned or controlled by me at not less than their fair market value as determined by my trustees on terms similar to the following.  I note that the shares of the Company are currently held by [TextInput{"system-name":"share-holdings-company"}] (“Holdings”).  I direct my trustees to cause Holdings to comply with this right in the event that shares of the Company are still owned by Holdings at the time of death.  My trustees will notify [Link:share-buyout-name] of [TextInput{"system-name":"share-buyout-pronoun-possessive"}] right under this clause and the fair market value of the shares as determined by my trustees within a reasonable time after my death.  If [Link:share-buyout-name] wishes to exercise [Link:share-buyout-pronoun-possessive] right under this clause [Link:share-buyout-pronoun-subject] will inform my trustees in writing within a reasonable time set by them.  The closing of this sale will then be within a reasonable time set by my trustees, but not later than one year following my death.  The right given by this clause is personal to [Link:share-buyout-name].  My trustees may adopt such other terms as they consider appropriate.</w:t>
      </w:r>
    </w:p>
    <w:p w:rsidR="000B02DD" w:rsidRPr="005668A5" w:rsidRDefault="000B02DD" w:rsidP="000B02DD">
      <w:pPr>
        <w:pStyle w:val="SMAL1"/>
      </w:pPr>
      <w:r w:rsidRPr="005668A5">
        <w:rPr>
          <w:rStyle w:val="SMItalic"/>
        </w:rPr>
        <w:sym w:font="Wingdings" w:char="F06C"/>
      </w:r>
      <w:r w:rsidRPr="005668A5">
        <w:t xml:space="preserve">.  I give my </w:t>
      </w:r>
      <w:r w:rsidRPr="005668A5">
        <w:rPr>
          <w:rStyle w:val="Prompt"/>
        </w:rPr>
        <w:sym w:font="Wingdings" w:char="F06C"/>
      </w:r>
      <w:r w:rsidRPr="005668A5">
        <w:t xml:space="preserve"> the right to receive my </w:t>
      </w:r>
      <w:r w:rsidRPr="005668A5">
        <w:rPr>
          <w:rStyle w:val="Prompt"/>
        </w:rPr>
        <w:sym w:font="Wingdings" w:char="F06C"/>
      </w:r>
      <w:r w:rsidRPr="005668A5">
        <w:t xml:space="preserve"> on </w:t>
      </w:r>
      <w:r w:rsidRPr="005668A5">
        <w:rPr>
          <w:rStyle w:val="Prompt"/>
        </w:rPr>
        <w:sym w:font="Wingdings" w:char="F06C"/>
      </w:r>
      <w:r w:rsidRPr="005668A5">
        <w:t xml:space="preserve">  (the “</w:t>
      </w:r>
      <w:r w:rsidRPr="005668A5">
        <w:rPr>
          <w:rStyle w:val="Prompt"/>
        </w:rPr>
        <w:sym w:font="Wingdings" w:char="F06C"/>
      </w:r>
      <w:r w:rsidRPr="005668A5">
        <w:t xml:space="preserve">”) as part of </w:t>
      </w:r>
      <w:r w:rsidRPr="005668A5">
        <w:rPr>
          <w:rStyle w:val="Prompt"/>
        </w:rPr>
        <w:sym w:font="Wingdings" w:char="F06C"/>
      </w:r>
      <w:r w:rsidRPr="005668A5">
        <w:t xml:space="preserve"> share of my estate.  The value of the </w:t>
      </w:r>
      <w:r w:rsidRPr="005668A5">
        <w:rPr>
          <w:rStyle w:val="Prompt"/>
        </w:rPr>
        <w:sym w:font="Wingdings" w:char="F06C"/>
      </w:r>
      <w:r w:rsidRPr="005668A5">
        <w:t xml:space="preserve"> to be used for this purpose shall be its fair market value as determined by an independent qualified appraiser chosen by my trustees.  To select which </w:t>
      </w:r>
      <w:r w:rsidRPr="005668A5">
        <w:rPr>
          <w:rStyle w:val="Prompt"/>
        </w:rPr>
        <w:sym w:font="Wingdings" w:char="F06C"/>
      </w:r>
      <w:r w:rsidRPr="005668A5">
        <w:t xml:space="preserve"> receives the </w:t>
      </w:r>
      <w:r w:rsidRPr="005668A5">
        <w:rPr>
          <w:rStyle w:val="Prompt"/>
        </w:rPr>
        <w:sym w:font="Wingdings" w:char="F06C"/>
      </w:r>
      <w:r w:rsidRPr="005668A5">
        <w:t xml:space="preserve">, follow procedures similar to the following.  Notify my </w:t>
      </w:r>
      <w:r w:rsidRPr="005668A5">
        <w:rPr>
          <w:rStyle w:val="Prompt"/>
        </w:rPr>
        <w:sym w:font="Wingdings" w:char="F06C"/>
      </w:r>
      <w:r w:rsidRPr="005668A5">
        <w:t xml:space="preserve"> of their right under this clause within a reasonable time after my death.  If any of my </w:t>
      </w:r>
      <w:r w:rsidRPr="005668A5">
        <w:rPr>
          <w:rStyle w:val="Prompt"/>
        </w:rPr>
        <w:sym w:font="Wingdings" w:char="F06C"/>
      </w:r>
      <w:r w:rsidRPr="005668A5">
        <w:t xml:space="preserve"> wishes to exercise </w:t>
      </w:r>
      <w:r w:rsidRPr="005668A5">
        <w:rPr>
          <w:rStyle w:val="Prompt"/>
        </w:rPr>
        <w:sym w:font="Wingdings" w:char="F06C"/>
      </w:r>
      <w:r w:rsidRPr="005668A5">
        <w:t xml:space="preserve"> right under this clause </w:t>
      </w:r>
      <w:r w:rsidRPr="005668A5">
        <w:rPr>
          <w:rStyle w:val="Prompt"/>
        </w:rPr>
        <w:sym w:font="Wingdings" w:char="F06C"/>
      </w:r>
      <w:r w:rsidRPr="005668A5">
        <w:t xml:space="preserve"> will inform my trustees in writing within a reasonable time set by my trustees.  If more than one </w:t>
      </w:r>
      <w:r w:rsidRPr="005668A5">
        <w:rPr>
          <w:rStyle w:val="Prompt"/>
        </w:rPr>
        <w:sym w:font="Wingdings" w:char="F06C"/>
      </w:r>
      <w:r w:rsidRPr="005668A5">
        <w:t xml:space="preserve"> exercises </w:t>
      </w:r>
      <w:r w:rsidRPr="005668A5">
        <w:rPr>
          <w:rStyle w:val="Prompt"/>
        </w:rPr>
        <w:sym w:font="Wingdings" w:char="F06C"/>
      </w:r>
      <w:r w:rsidRPr="005668A5">
        <w:t xml:space="preserve"> right under this clause, and they cannot agree to share the </w:t>
      </w:r>
      <w:r w:rsidRPr="005668A5">
        <w:rPr>
          <w:rStyle w:val="Prompt"/>
        </w:rPr>
        <w:sym w:font="Wingdings" w:char="F06C"/>
      </w:r>
      <w:r w:rsidRPr="005668A5">
        <w:t xml:space="preserve">, give them the opportunity to submit sealed bids to my trustees containing the price that they are prepared to pay (not less than the fair market value).  My trustees shall convey the </w:t>
      </w:r>
      <w:r w:rsidRPr="005668A5">
        <w:rPr>
          <w:rStyle w:val="Prompt"/>
        </w:rPr>
        <w:sym w:font="Wingdings" w:char="F06C"/>
      </w:r>
      <w:r w:rsidRPr="005668A5">
        <w:t xml:space="preserve"> to the highest bidder.  The right given by this clause is personal to my </w:t>
      </w:r>
      <w:r w:rsidRPr="005668A5">
        <w:rPr>
          <w:rStyle w:val="Prompt"/>
        </w:rPr>
        <w:sym w:font="Wingdings" w:char="F06C"/>
      </w:r>
      <w:r w:rsidRPr="005668A5">
        <w:t xml:space="preserve">.  The cost of preparing the deed and of converting the property under the </w:t>
      </w:r>
      <w:r w:rsidRPr="005668A5">
        <w:rPr>
          <w:rStyle w:val="SMItalic"/>
        </w:rPr>
        <w:t>Land Registration Act</w:t>
      </w:r>
      <w:r w:rsidRPr="005668A5">
        <w:t xml:space="preserve"> (Nova Scotia) (but not deed transfer tax, if any) shall be paid out of the rest of my estate.  My trustees may adopt such other terms as they consider appropriate.</w:t>
      </w:r>
    </w:p>
    <w:p w:rsidR="000B02DD" w:rsidRPr="005668A5" w:rsidRDefault="000B02DD" w:rsidP="000B02DD">
      <w:pPr>
        <w:pStyle w:val="SMAL1"/>
      </w:pPr>
      <w:r w:rsidRPr="005668A5">
        <w:rPr>
          <w:rStyle w:val="SMItalic"/>
        </w:rPr>
        <w:lastRenderedPageBreak/>
        <w:t>Receipted Gifts to Children</w:t>
      </w:r>
      <w:r w:rsidRPr="005668A5">
        <w:t xml:space="preserve">.  If I have advanced money or property to a child of mine and obtained a signed receipt that I hold at my death or I have recorded money or property as having been given to or paid for the benefit of my child, the money or the fair market value of the property at the time of the gift shall be brought into account by way of hotchpot in the division of the rest of my estate, as against my child or anyone interested in his or her share. </w:t>
      </w:r>
    </w:p>
    <w:p w:rsidR="000B02DD" w:rsidRPr="005668A5" w:rsidRDefault="000B02DD" w:rsidP="00F53039">
      <w:pPr>
        <w:pStyle w:val="SMAL1"/>
        <w:spacing w:after="0"/>
        <w:rPr>
          <w:rStyle w:val="SMItalic"/>
        </w:rPr>
      </w:pPr>
      <w:r w:rsidRPr="005668A5">
        <w:rPr>
          <w:rStyle w:val="SMItalic"/>
        </w:rPr>
        <w:t>Disclosure.</w:t>
      </w:r>
      <w:r w:rsidRPr="005668A5">
        <w:rPr>
          <w:rStyle w:val="SMItalic"/>
          <w:i w:val="0"/>
        </w:rPr>
        <w:t xml:space="preserve">  Except as may be required by any applicable law or an order of a court of competent jurisdiction:</w:t>
      </w:r>
      <w:r w:rsidRPr="005668A5">
        <w:rPr>
          <w:rStyle w:val="SMItalic"/>
        </w:rPr>
        <w:t xml:space="preserve"> </w:t>
      </w:r>
    </w:p>
    <w:p w:rsidR="000B02DD" w:rsidRPr="005668A5" w:rsidRDefault="000B02DD" w:rsidP="000B02DD">
      <w:pPr>
        <w:pStyle w:val="SMLIndent"/>
        <w:ind w:left="1440"/>
      </w:pPr>
      <w:r w:rsidRPr="005668A5">
        <w:t xml:space="preserve">(a) My trustees shall be under no obligation to disclose to any beneficiary the existence of my will or the fact that such beneficiary is a beneficiary or any information or documentation relating to the affairs of my will, unless and until such beneficiary shall become indefeasibly entitled to any gift or share of the rest of my estate, in which case my trustees shall inform that beneficiary only of the existence of the gift or share applicable to that beneficiary and the extent of his or her entitlement, unless required by applicable law or an order of the court of competent jurisdiction to reveal further information when they shall then reveal no more than is required; and, </w:t>
      </w:r>
    </w:p>
    <w:p w:rsidR="000B02DD" w:rsidRPr="005668A5" w:rsidRDefault="000B02DD" w:rsidP="000B02DD">
      <w:pPr>
        <w:pStyle w:val="SMLIndent"/>
        <w:ind w:left="1440"/>
      </w:pPr>
      <w:r w:rsidRPr="005668A5">
        <w:t xml:space="preserve">(b) My trustees shall not disclose to any other person the existence of my will or any of the beneficiaries or any information or documentation relating to the affairs of my estate, unless and to the extent that such disclosure is necessarily incidental to the execution of my will or any trust established in this will or the proper exercise of any powers or discretions by my trustees or by law conferred on my trustees for the performance of any of their duties as trustees. </w:t>
      </w:r>
    </w:p>
    <w:p w:rsidR="000B02DD" w:rsidRPr="00E65117" w:rsidRDefault="000B02DD" w:rsidP="000B02DD">
      <w:pPr>
        <w:pStyle w:val="SMAL1"/>
      </w:pPr>
      <w:r w:rsidRPr="005668A5">
        <w:rPr>
          <w:rStyle w:val="SMItalic"/>
        </w:rPr>
        <w:t>Joint Accounts</w:t>
      </w:r>
      <w:r w:rsidRPr="005668A5">
        <w:t xml:space="preserve">.  If there are any bank or investment accounts that at my death are in the joint names of myself and one or more other persons who survive me, I confirm my </w:t>
      </w:r>
      <w:r w:rsidRPr="00E65117">
        <w:t>intention that all my interest in those accounts will pass to the surviving person or persons by right of survivorship.</w:t>
      </w:r>
    </w:p>
    <w:p w:rsidR="000B02DD" w:rsidRPr="00E65117" w:rsidRDefault="000B02DD" w:rsidP="000B02DD">
      <w:pPr>
        <w:pStyle w:val="SMAL1"/>
        <w:rPr>
          <w:b/>
        </w:rPr>
      </w:pPr>
      <w:r w:rsidRPr="00E65117">
        <w:rPr>
          <w:i/>
          <w:iCs/>
        </w:rPr>
        <w:t>Beneficiary Designated Assets</w:t>
      </w:r>
      <w:r w:rsidRPr="00E65117">
        <w:t>.  If I have designated a beneficiary with respect to any accounts, plans or policies governed</w:t>
      </w:r>
      <w:r w:rsidRPr="00C1006F">
        <w:t xml:space="preserve"> by the </w:t>
      </w:r>
      <w:r w:rsidRPr="00C1006F">
        <w:rPr>
          <w:rStyle w:val="SMItalic"/>
        </w:rPr>
        <w:t>Beneficiaries Designation Act</w:t>
      </w:r>
      <w:r w:rsidRPr="00C1006F">
        <w:t xml:space="preserve"> (Nova Scotia), the </w:t>
      </w:r>
      <w:r w:rsidRPr="00C1006F">
        <w:rPr>
          <w:rStyle w:val="SMItalic"/>
        </w:rPr>
        <w:t>Insurance Act</w:t>
      </w:r>
      <w:r w:rsidRPr="00C1006F">
        <w:t xml:space="preserve"> (Nova Scotia), or other similar legislation, I confirm my intention that the </w:t>
      </w:r>
      <w:r w:rsidRPr="00C1006F">
        <w:lastRenderedPageBreak/>
        <w:t>proceeds of such accounts, plans or policies shall pass beneficially to such designated beneficiary on my death and are not held on resulting trust for my estate.</w:t>
      </w:r>
    </w:p>
    <w:p w:rsidR="009E33EE" w:rsidRPr="005668A5" w:rsidRDefault="009E33EE" w:rsidP="000B02DD">
      <w:pPr>
        <w:pStyle w:val="SMAL1"/>
      </w:pPr>
      <w:r w:rsidRPr="005668A5">
        <w:rPr>
          <w:rStyle w:val="SMItalic"/>
        </w:rPr>
        <w:t>Funeral Directions</w:t>
      </w:r>
      <w:r w:rsidRPr="005668A5">
        <w:t xml:space="preserve">.  I express the wish that my remains be cremated.  </w:t>
      </w:r>
    </w:p>
    <w:p w:rsidR="000B2A97" w:rsidRPr="005668A5" w:rsidRDefault="000B2A97" w:rsidP="000B02DD">
      <w:pPr>
        <w:pStyle w:val="SMAL1"/>
      </w:pPr>
      <w:r w:rsidRPr="005668A5">
        <w:rPr>
          <w:rStyle w:val="SMItalic"/>
        </w:rPr>
        <w:t>Trustees’ Powers</w:t>
      </w:r>
      <w:r w:rsidRPr="005668A5">
        <w:t>. To carry out the terms of my will and any trust established in this will, and in addition to all the powers vested in executors and trustees by law, I give my trustees the powers as set out in Schedule “B” attached hereto.  They are to be used when they do not conflict with what is in my will and when my trustees consider it to be in the best interests of my estate to do so.  I incorporate Schedule “B” into my will by reference.</w:t>
      </w:r>
    </w:p>
    <w:p w:rsidR="000B2A97" w:rsidRPr="005668A5" w:rsidRDefault="000B2A97" w:rsidP="00297546">
      <w:pPr>
        <w:pStyle w:val="SMAL1"/>
        <w:rPr>
          <w:rStyle w:val="SMItalic"/>
          <w:i w:val="0"/>
        </w:rPr>
      </w:pPr>
      <w:r w:rsidRPr="005668A5">
        <w:rPr>
          <w:rStyle w:val="SMItalic"/>
        </w:rPr>
        <w:t>Additional Provisions</w:t>
      </w:r>
      <w:r w:rsidRPr="005668A5">
        <w:rPr>
          <w:rStyle w:val="SMItalic"/>
          <w:i w:val="0"/>
        </w:rPr>
        <w:t>. Additional provisions applicable to the administration of my estate and any trust established in this will are set out in Schedule “C” attached hereto.</w:t>
      </w:r>
      <w:r w:rsidRPr="005668A5">
        <w:t xml:space="preserve">  I incorporate Schedule “C” into my will by reference.</w:t>
      </w:r>
    </w:p>
    <w:p w:rsidR="00E16289" w:rsidRPr="005668A5" w:rsidRDefault="00E16289" w:rsidP="00E16289">
      <w:pPr>
        <w:pStyle w:val="SMAL1"/>
        <w:numPr>
          <w:ilvl w:val="0"/>
          <w:numId w:val="0"/>
        </w:numPr>
        <w:ind w:left="720" w:hanging="720"/>
        <w:sectPr w:rsidR="00E16289" w:rsidRPr="005668A5" w:rsidSect="00113745">
          <w:headerReference w:type="even" r:id="rId8"/>
          <w:headerReference w:type="default" r:id="rId9"/>
          <w:footerReference w:type="even" r:id="rId10"/>
          <w:footerReference w:type="default" r:id="rId11"/>
          <w:headerReference w:type="first" r:id="rId12"/>
          <w:footerReference w:type="first" r:id="rId13"/>
          <w:pgSz w:w="12242" w:h="15842" w:code="1"/>
          <w:pgMar w:top="1440" w:right="1440" w:bottom="1080" w:left="1440" w:header="720" w:footer="0" w:gutter="0"/>
          <w:pgNumType w:start="1"/>
          <w:cols w:space="720"/>
          <w:titlePg/>
          <w:docGrid w:linePitch="326"/>
        </w:sectPr>
      </w:pPr>
    </w:p>
    <w:p w:rsidR="00867C42" w:rsidRPr="005668A5" w:rsidRDefault="00867C42" w:rsidP="00734CAF">
      <w:pPr>
        <w:pStyle w:val="SMLeft"/>
      </w:pPr>
      <w:r w:rsidRPr="005668A5">
        <w:t xml:space="preserve">Dated at [Link:client-city], [Link:client-province], this [Date{"system-name":"signing-date"}]. </w:t>
      </w:r>
    </w:p>
    <w:p w:rsidR="00DC6402" w:rsidRPr="005668A5" w:rsidRDefault="00DC6402" w:rsidP="00D72805"/>
    <w:p w:rsidR="00BA43CA" w:rsidRPr="005668A5" w:rsidRDefault="00022239" w:rsidP="0080183C">
      <w:pPr>
        <w:pStyle w:val="SMRight"/>
      </w:pPr>
      <w:r w:rsidRPr="005668A5">
        <w:t>____________________________________</w:t>
      </w:r>
      <w:r w:rsidRPr="005668A5">
        <w:br/>
      </w:r>
      <w:r w:rsidR="00460A50">
        <w:rPr>
          <w:noProof/>
        </w:rPr>
        <w:t>[Link:client-name]</w:t>
      </w:r>
    </w:p>
    <w:p w:rsidR="000A213E" w:rsidRPr="005668A5" w:rsidRDefault="00022239" w:rsidP="00734CAF">
      <w:r w:rsidRPr="005668A5">
        <w:t xml:space="preserve">Signed by </w:t>
      </w:r>
      <w:r w:rsidR="00460A50">
        <w:rPr>
          <w:noProof/>
        </w:rPr>
        <w:t>[Link:client-name]</w:t>
      </w:r>
      <w:r w:rsidR="003B4598" w:rsidRPr="005668A5">
        <w:t xml:space="preserve"> </w:t>
      </w:r>
      <w:r w:rsidRPr="005668A5">
        <w:t>in our presence and attes</w:t>
      </w:r>
      <w:r w:rsidR="00624B09" w:rsidRPr="005668A5">
        <w:t xml:space="preserve">ted to by us in the presence of [TextInput{"system-name":"testator-pronoun-object"}] and each other. </w:t>
      </w:r>
    </w:p>
    <w:p w:rsidR="00D105CA" w:rsidRPr="005668A5" w:rsidRDefault="00D105CA" w:rsidP="00022239">
      <w:pPr>
        <w:pStyle w:val="SMLeft"/>
      </w:pPr>
    </w:p>
    <w:p w:rsidR="00022239" w:rsidRPr="005668A5" w:rsidRDefault="00022239" w:rsidP="007E21C2">
      <w:pPr>
        <w:pStyle w:val="SMRight"/>
      </w:pPr>
      <w:r w:rsidRPr="005668A5">
        <w:t>_____________________________________</w:t>
      </w:r>
      <w:r w:rsidRPr="005668A5">
        <w:br/>
        <w:t>[TextInput{"system-name":"first-witness-name"}]</w:t>
      </w:r>
    </w:p>
    <w:p w:rsidR="00D105CA" w:rsidRPr="005668A5" w:rsidRDefault="00D105CA" w:rsidP="00022239">
      <w:pPr>
        <w:pStyle w:val="SMRight"/>
      </w:pPr>
    </w:p>
    <w:p w:rsidR="00D105CA" w:rsidRPr="005668A5" w:rsidRDefault="00D105CA" w:rsidP="00022239">
      <w:pPr>
        <w:pStyle w:val="SMRight"/>
      </w:pPr>
    </w:p>
    <w:p w:rsidR="000A213E" w:rsidRPr="005668A5" w:rsidRDefault="00022239" w:rsidP="00022239">
      <w:pPr>
        <w:pStyle w:val="SMRight"/>
      </w:pPr>
      <w:r w:rsidRPr="005668A5">
        <w:t>_____________________________________</w:t>
      </w:r>
      <w:r w:rsidRPr="005668A5">
        <w:br/>
        <w:t>[TextInput{"system-name":"first-witness-address"}]</w:t>
      </w:r>
    </w:p>
    <w:p w:rsidR="00022239" w:rsidRPr="005668A5" w:rsidRDefault="00022239" w:rsidP="000A213E">
      <w:pPr>
        <w:pStyle w:val="SMRight"/>
        <w:jc w:val="center"/>
      </w:pPr>
    </w:p>
    <w:p w:rsidR="00D105CA" w:rsidRPr="005668A5" w:rsidRDefault="00D105CA" w:rsidP="000A213E">
      <w:pPr>
        <w:pStyle w:val="SMRight"/>
        <w:jc w:val="center"/>
      </w:pPr>
    </w:p>
    <w:p w:rsidR="00022239" w:rsidRPr="005668A5" w:rsidRDefault="00022239" w:rsidP="00022239">
      <w:pPr>
        <w:pStyle w:val="SMRight"/>
      </w:pPr>
      <w:r w:rsidRPr="005668A5">
        <w:t>_____________________________________</w:t>
      </w:r>
      <w:r w:rsidRPr="005668A5">
        <w:br/>
        <w:t>[TextInput{"system-name":"second-witness-name"}]</w:t>
      </w:r>
    </w:p>
    <w:p w:rsidR="00D105CA" w:rsidRPr="005668A5" w:rsidRDefault="00D105CA" w:rsidP="00022239">
      <w:pPr>
        <w:pStyle w:val="SMRight"/>
      </w:pPr>
    </w:p>
    <w:p w:rsidR="00D105CA" w:rsidRPr="005668A5" w:rsidRDefault="00D105CA" w:rsidP="00022239">
      <w:pPr>
        <w:pStyle w:val="SMRight"/>
      </w:pPr>
    </w:p>
    <w:p w:rsidR="005F5FCA" w:rsidRPr="005668A5" w:rsidRDefault="00022239" w:rsidP="00022239">
      <w:pPr>
        <w:pStyle w:val="SMRight"/>
      </w:pPr>
      <w:r w:rsidRPr="005668A5">
        <w:lastRenderedPageBreak/>
        <w:t>_____________________________________</w:t>
      </w:r>
      <w:r w:rsidRPr="005668A5">
        <w:br/>
        <w:t>[TextInput{"system-name":"second-witness-address"}]</w:t>
      </w:r>
    </w:p>
    <w:p w:rsidR="0043489C" w:rsidRPr="005668A5" w:rsidRDefault="0043489C" w:rsidP="00022239">
      <w:pPr>
        <w:pStyle w:val="SMRight"/>
      </w:pPr>
    </w:p>
    <w:p w:rsidR="0043489C" w:rsidRPr="005668A5" w:rsidRDefault="0043489C" w:rsidP="00022239">
      <w:pPr>
        <w:pStyle w:val="SMRight"/>
      </w:pPr>
    </w:p>
    <w:p w:rsidR="00A519BD" w:rsidRPr="005668A5" w:rsidRDefault="00A519BD" w:rsidP="00022239">
      <w:pPr>
        <w:pStyle w:val="SMRight"/>
        <w:sectPr w:rsidR="00A519BD" w:rsidRPr="005668A5" w:rsidSect="00113745">
          <w:headerReference w:type="first" r:id="rId14"/>
          <w:footerReference w:type="first" r:id="rId15"/>
          <w:pgSz w:w="12242" w:h="15842" w:code="1"/>
          <w:pgMar w:top="1440" w:right="1440" w:bottom="1080" w:left="1440" w:header="720" w:footer="288" w:gutter="0"/>
          <w:cols w:space="720"/>
          <w:titlePg/>
          <w:docGrid w:linePitch="326"/>
        </w:sectPr>
      </w:pPr>
    </w:p>
    <w:p w:rsidR="00072907" w:rsidRPr="005668A5" w:rsidRDefault="00072907" w:rsidP="00734CAF">
      <w:pPr>
        <w:pStyle w:val="SMLeft"/>
      </w:pPr>
      <w:r w:rsidRPr="005668A5">
        <w:rPr>
          <w:rStyle w:val="SMItalic"/>
        </w:rPr>
        <w:lastRenderedPageBreak/>
        <w:t>Trustees’ Provisions</w:t>
      </w:r>
      <w:r w:rsidRPr="005668A5">
        <w:t>.  The following provisions apply to my trustees:</w:t>
      </w:r>
    </w:p>
    <w:p w:rsidR="00072907" w:rsidRPr="005668A5" w:rsidRDefault="003F2DE8" w:rsidP="0071589A">
      <w:pPr>
        <w:pStyle w:val="SMAL1"/>
        <w:numPr>
          <w:ilvl w:val="0"/>
          <w:numId w:val="14"/>
        </w:numPr>
      </w:pPr>
      <w:r w:rsidRPr="005668A5">
        <w:rPr>
          <w:rStyle w:val="SMItalic"/>
        </w:rPr>
        <w:t xml:space="preserve">Trustee Resignation.  </w:t>
      </w:r>
      <w:r w:rsidR="00072907" w:rsidRPr="005668A5">
        <w:t xml:space="preserve">Any trustee may at any time resign as trustee by giving not less than thirty (30) days’ written notice to the other then serving trustees and any named successor trustees, provided the other serving trustees or the successor trustees may shorten or waive such notice in writing.  </w:t>
      </w:r>
    </w:p>
    <w:p w:rsidR="00072907" w:rsidRPr="005668A5" w:rsidRDefault="003F2DE8" w:rsidP="00072907">
      <w:pPr>
        <w:pStyle w:val="SMAL1"/>
      </w:pPr>
      <w:r w:rsidRPr="005668A5">
        <w:rPr>
          <w:rStyle w:val="SMItalic"/>
        </w:rPr>
        <w:t xml:space="preserve">Trustee Residency. </w:t>
      </w:r>
      <w:r w:rsidR="00072907" w:rsidRPr="005668A5">
        <w:t xml:space="preserve">A majority of the trustees of my estate or any trust established in this will shall at all times be resident in Canada for purposes of the </w:t>
      </w:r>
      <w:r w:rsidR="00072907" w:rsidRPr="005668A5">
        <w:rPr>
          <w:rStyle w:val="SMItalic"/>
        </w:rPr>
        <w:t>Income Tax Act</w:t>
      </w:r>
      <w:r w:rsidR="00072907" w:rsidRPr="005668A5">
        <w:t xml:space="preserve"> (Canada), unless the trustees decide otherwise.</w:t>
      </w:r>
    </w:p>
    <w:p w:rsidR="00072907" w:rsidRPr="005668A5" w:rsidRDefault="003F2DE8" w:rsidP="00072907">
      <w:pPr>
        <w:pStyle w:val="SMAL1"/>
      </w:pPr>
      <w:r w:rsidRPr="005668A5">
        <w:rPr>
          <w:rStyle w:val="SMItalic"/>
        </w:rPr>
        <w:t xml:space="preserve">Trust Administration.  </w:t>
      </w:r>
      <w:r w:rsidR="00072907" w:rsidRPr="005668A5">
        <w:t>The administration of the assets and the central management and control of my estate or any trust established in this will shall at all times be carried out by my trustees in Canada, unless the trustees specifically decide otherwise.</w:t>
      </w:r>
    </w:p>
    <w:p w:rsidR="00072907" w:rsidRPr="005668A5" w:rsidRDefault="003F2DE8" w:rsidP="00072907">
      <w:pPr>
        <w:pStyle w:val="SMAL1"/>
      </w:pPr>
      <w:r w:rsidRPr="005668A5">
        <w:rPr>
          <w:rStyle w:val="SMItalic"/>
        </w:rPr>
        <w:t>Trust</w:t>
      </w:r>
      <w:r w:rsidR="008522AA" w:rsidRPr="005668A5">
        <w:rPr>
          <w:rStyle w:val="SMItalic"/>
        </w:rPr>
        <w:t>ee</w:t>
      </w:r>
      <w:r w:rsidRPr="005668A5">
        <w:rPr>
          <w:rStyle w:val="SMItalic"/>
        </w:rPr>
        <w:t xml:space="preserve"> Ineligibility.  </w:t>
      </w:r>
      <w:r w:rsidR="00C34CFB">
        <w:t xml:space="preserve">A trustee shall be ineligible to serve as trustee of my estate or any trust established in this will and shall immediately be deemed to have ceased to be a trustee if such trustee lacks capacity to manage their own affairs, or is an undischarged bankrupt.  </w:t>
      </w:r>
    </w:p>
    <w:p w:rsidR="00072907" w:rsidRPr="005668A5" w:rsidRDefault="003F2DE8" w:rsidP="00072907">
      <w:pPr>
        <w:pStyle w:val="SMAL1"/>
      </w:pPr>
      <w:r w:rsidRPr="005668A5">
        <w:rPr>
          <w:rStyle w:val="SMItalic"/>
        </w:rPr>
        <w:t xml:space="preserve">Trustee Incapacity.  </w:t>
      </w:r>
      <w:r w:rsidR="00072907" w:rsidRPr="005668A5">
        <w:t xml:space="preserve">If a licensed physician certifies in writing as to a trustee’s incapacity, that certificate shall be considered a conclusive and final determination of that trustee’s inability to act as trustee for all purposes of my estate or any trust established in this will.  </w:t>
      </w:r>
    </w:p>
    <w:p w:rsidR="00072907" w:rsidRPr="005668A5" w:rsidRDefault="003F2DE8" w:rsidP="00072907">
      <w:pPr>
        <w:pStyle w:val="SMAL1"/>
      </w:pPr>
      <w:r w:rsidRPr="005668A5">
        <w:rPr>
          <w:rStyle w:val="SMItalic"/>
        </w:rPr>
        <w:t xml:space="preserve">Successor Trustees.  </w:t>
      </w:r>
      <w:r w:rsidR="00072907" w:rsidRPr="005668A5">
        <w:t>Upon every person being appointed or becoming a trustee of my estate or any trust established in this will, the trust property shall vest in such trustee and the other trustees, if any, as continuing trustees without court approval being required.  The title of the trust property held by any trustee who is no longer acting as trustee shall vest forthwith in any successor trustee or trustees without further formality.  Any retiring trustee shall, if requested by the successor or continuing trustee or trustees, execute all instruments and do all acts necessary to vest such title as the retiring trustee may have had in the trust property in any successor trustee or trustees, without court approval being re</w:t>
      </w:r>
      <w:r w:rsidR="006B2350" w:rsidRPr="005668A5">
        <w:t xml:space="preserve">quired.  Any appointment of two or more trustees acting together shall, in the event any one of them is unable or unwilling to act or to continue to act (a “former trustee”), subject </w:t>
      </w:r>
      <w:r w:rsidR="006B2350" w:rsidRPr="005668A5">
        <w:lastRenderedPageBreak/>
        <w:t>to the appointment of any successors in this will, be considered to be an appointment of the continuing trustee or trustees who shall have authority to act without reference to the former trustee.</w:t>
      </w:r>
    </w:p>
    <w:p w:rsidR="00072907" w:rsidRPr="005668A5" w:rsidRDefault="003F2DE8" w:rsidP="00072907">
      <w:pPr>
        <w:pStyle w:val="SMAL1"/>
      </w:pPr>
      <w:r w:rsidRPr="005668A5">
        <w:rPr>
          <w:rStyle w:val="SMItalic"/>
        </w:rPr>
        <w:t xml:space="preserve">Trustee Release.  </w:t>
      </w:r>
      <w:r w:rsidR="00072907" w:rsidRPr="005668A5">
        <w:t>My trustees will not be responsible for any error in judgment or for any act of omission or commission not amounting to wilful default or actual fraud in the management and administration of my estate or any trust established in this will. My trustees will be entitled to be indemnified by my estate or any trust established in this will for all expenses and liabilities howsoever arising out of the performance in good faith of their duties as trustees.  My trustees will not be personally liable for any moneys to become due from, or by any claims against, the trust property, or upon any investment made by my trustees under the provisions hereof.  The legal title to all the trust property will be and remain vested in my trustees and their successors.  My trustees have the power to bind the trust property without becoming personally liable.</w:t>
      </w:r>
    </w:p>
    <w:p w:rsidR="00A519BD" w:rsidRPr="005668A5" w:rsidRDefault="003F2DE8" w:rsidP="00072907">
      <w:pPr>
        <w:pStyle w:val="SMAL1"/>
        <w:sectPr w:rsidR="00A519BD" w:rsidRPr="005668A5" w:rsidSect="00113745">
          <w:headerReference w:type="first" r:id="rId16"/>
          <w:footerReference w:type="first" r:id="rId17"/>
          <w:pgSz w:w="12242" w:h="15842" w:code="1"/>
          <w:pgMar w:top="1440" w:right="1440" w:bottom="1080" w:left="1440" w:header="720" w:footer="0" w:gutter="0"/>
          <w:cols w:space="720"/>
          <w:titlePg/>
          <w:docGrid w:linePitch="326"/>
        </w:sectPr>
      </w:pPr>
      <w:r w:rsidRPr="005668A5">
        <w:rPr>
          <w:rStyle w:val="SMItalic"/>
        </w:rPr>
        <w:t xml:space="preserve">Trustee Bonding.  </w:t>
      </w:r>
      <w:r w:rsidR="00072907" w:rsidRPr="005668A5">
        <w:t>No bond or security shall be required of my trustees in any jurisdiction.</w:t>
      </w:r>
    </w:p>
    <w:p w:rsidR="00072907" w:rsidRPr="005668A5" w:rsidRDefault="00072907" w:rsidP="00734CAF">
      <w:pPr>
        <w:pStyle w:val="SMLeft"/>
      </w:pPr>
      <w:r w:rsidRPr="005668A5">
        <w:rPr>
          <w:i/>
        </w:rPr>
        <w:lastRenderedPageBreak/>
        <w:t>Trustees’ Powers</w:t>
      </w:r>
      <w:r w:rsidRPr="005668A5">
        <w:t>.  The trustees of my will and any trust established in my will have the following powers, which are to be used when they do not conflict with what is in my will, and when my trustees consider it to be in the best interests of my estate to do so:</w:t>
      </w:r>
    </w:p>
    <w:p w:rsidR="00072907" w:rsidRPr="005668A5" w:rsidRDefault="00072907" w:rsidP="0071589A">
      <w:pPr>
        <w:pStyle w:val="SMAL1"/>
        <w:numPr>
          <w:ilvl w:val="0"/>
          <w:numId w:val="15"/>
        </w:numPr>
      </w:pPr>
      <w:r w:rsidRPr="005668A5">
        <w:rPr>
          <w:rStyle w:val="SMItalic"/>
        </w:rPr>
        <w:t>Sell Property</w:t>
      </w:r>
      <w:r w:rsidRPr="005668A5">
        <w:t>. They may sell any property, real or personal, which at any time forms part of my estate. They will decide when to sell, the manner of sale and the terms. They may sell for cash or credit with appropriate security or a combination of cash and credit. They may sign any deeds and other documents that they consider necessary.</w:t>
      </w:r>
      <w:r w:rsidR="006B2350" w:rsidRPr="005668A5">
        <w:t xml:space="preserve">  They do not need the consent of the beneficiaries.</w:t>
      </w:r>
    </w:p>
    <w:p w:rsidR="000B02DD" w:rsidRPr="005668A5" w:rsidRDefault="000B02DD" w:rsidP="000B02DD">
      <w:pPr>
        <w:pStyle w:val="SMAL1"/>
      </w:pPr>
      <w:r w:rsidRPr="005668A5">
        <w:rPr>
          <w:rStyle w:val="SMItalic"/>
        </w:rPr>
        <w:t>Sale to Family</w:t>
      </w:r>
      <w:r w:rsidRPr="005668A5">
        <w:t xml:space="preserve">.  They may sell any asset of my estate to any member of my family by private contract at such price and on such terms, and either for cash or credit or for part cash and part credit, as they consider appropriate. </w:t>
      </w:r>
    </w:p>
    <w:p w:rsidR="00072907" w:rsidRPr="005668A5" w:rsidRDefault="00072907" w:rsidP="000B02DD">
      <w:pPr>
        <w:pStyle w:val="SMAL1"/>
      </w:pPr>
      <w:r w:rsidRPr="005668A5">
        <w:rPr>
          <w:rStyle w:val="SMItalic"/>
        </w:rPr>
        <w:t>Hold Property</w:t>
      </w:r>
      <w:r w:rsidRPr="005668A5">
        <w:t>. They may have a duty to convert into money some of my property. They may postpone the conversion of any part of it if they consider that this will be advantageous. They shall not be responsible for any loss that may happen as a result of a properly considered postponement.</w:t>
      </w:r>
    </w:p>
    <w:p w:rsidR="006B2350" w:rsidRPr="005668A5" w:rsidRDefault="006B2350" w:rsidP="006B2350">
      <w:pPr>
        <w:pStyle w:val="SMLIndent"/>
        <w:rPr>
          <w:lang w:val="en-US"/>
        </w:rPr>
      </w:pPr>
      <w:r w:rsidRPr="005668A5">
        <w:t xml:space="preserve">In their discretion, my trustees may continue to hold the assets of my estate in trust in the estate for up to three years after my death before distributing the residue of my estate in accordance with the provisions of this will. </w:t>
      </w:r>
      <w:r w:rsidR="00B305E1" w:rsidRPr="005668A5">
        <w:t xml:space="preserve"> This does not prevent my trustees from making distributions of capital to the residual beneficiaries of my estate or from partially funding trusts established in this will during those three years. </w:t>
      </w:r>
    </w:p>
    <w:p w:rsidR="00072907" w:rsidRPr="005668A5" w:rsidRDefault="00072907" w:rsidP="00072907">
      <w:pPr>
        <w:pStyle w:val="SMAL1"/>
      </w:pPr>
      <w:r w:rsidRPr="005668A5">
        <w:rPr>
          <w:rStyle w:val="SMItalic"/>
        </w:rPr>
        <w:t>Payments for Minors</w:t>
      </w:r>
      <w:r w:rsidRPr="005668A5">
        <w:t xml:space="preserve">. </w:t>
      </w:r>
      <w:r w:rsidR="00C34CFB" w:rsidRPr="000250A3">
        <w:t>If they are to give any money or thing to someone under 19, they may do so by paying the money or giving the thing to a parent, or to the person</w:t>
      </w:r>
      <w:r w:rsidR="00C34CFB">
        <w:t xml:space="preserve"> who has custody of the minor, a</w:t>
      </w:r>
      <w:r w:rsidR="00C34CFB" w:rsidRPr="000250A3">
        <w:t xml:space="preserve"> guard</w:t>
      </w:r>
      <w:r w:rsidR="00C34CFB">
        <w:t>ian of the minor’s property, the minor’s other legal representative</w:t>
      </w:r>
      <w:r w:rsidR="00C34CFB" w:rsidRPr="000250A3">
        <w:t xml:space="preserve">, or </w:t>
      </w:r>
      <w:r w:rsidR="00C34CFB">
        <w:t>the</w:t>
      </w:r>
      <w:r w:rsidR="00C34CFB" w:rsidRPr="000250A3">
        <w:t xml:space="preserve"> trustee or trustees of a trust fund for the benefit of the minor. That person’s receipt will be a sufficient discharge to them.</w:t>
      </w:r>
    </w:p>
    <w:p w:rsidR="00072907" w:rsidRPr="005668A5" w:rsidRDefault="00072907" w:rsidP="00072907">
      <w:pPr>
        <w:pStyle w:val="SMAL1"/>
      </w:pPr>
      <w:r w:rsidRPr="005668A5">
        <w:rPr>
          <w:rStyle w:val="SMItalic"/>
        </w:rPr>
        <w:t>Division</w:t>
      </w:r>
      <w:r w:rsidRPr="005668A5">
        <w:t xml:space="preserve">. Instead of selling estate assets to obtain money and then distributing only money, they may distribute the assets forming my estate to the beneficiaries as part or all of their shares of my estate. The same applies if they are dividing my estate and setting aside </w:t>
      </w:r>
      <w:r w:rsidRPr="005668A5">
        <w:lastRenderedPageBreak/>
        <w:t>separate shares to be held in trust. They may determine the value of assets for this purpose. Their determination is binding on all persons concerned.</w:t>
      </w:r>
    </w:p>
    <w:p w:rsidR="00072907" w:rsidRDefault="00072907" w:rsidP="00072907">
      <w:pPr>
        <w:pStyle w:val="SMAL1"/>
      </w:pPr>
      <w:r w:rsidRPr="005668A5">
        <w:rPr>
          <w:rStyle w:val="SMItalic"/>
        </w:rPr>
        <w:t>Income Tax Elections</w:t>
      </w:r>
      <w:r w:rsidRPr="005668A5">
        <w:t xml:space="preserve">. They may take any action or refrain from taking any action available to them under the </w:t>
      </w:r>
      <w:r w:rsidRPr="005668A5">
        <w:rPr>
          <w:rStyle w:val="SMItalic"/>
        </w:rPr>
        <w:t>Income Tax Act</w:t>
      </w:r>
      <w:r w:rsidRPr="005668A5">
        <w:t xml:space="preserve"> (Canada) or any other taxing statute. Any action may favour one beneficiary over another. They shall use their discretion in deciding what is in the best interests of my estate as a whole.</w:t>
      </w:r>
    </w:p>
    <w:p w:rsidR="00783C35" w:rsidRPr="005668A5" w:rsidRDefault="00783C35" w:rsidP="00072907">
      <w:pPr>
        <w:pStyle w:val="SMAL1"/>
      </w:pPr>
      <w:r>
        <w:rPr>
          <w:rStyle w:val="SMItalic"/>
        </w:rPr>
        <w:t>Clearance Certificate</w:t>
      </w:r>
      <w:r>
        <w:rPr>
          <w:rStyle w:val="SMItalic"/>
          <w:i w:val="0"/>
          <w:iCs/>
        </w:rPr>
        <w:t xml:space="preserve">.  I authorize my trustees to make distributions of assets from time to time in accordance with my will if, in the opinion of my trustees, there is no further liability to Canada Revenue Agency or there will remain, after such distributions, sufficient assets to satisfy such liability even though my trustees have not obtained a certificate as provided by subsection 159(2) of the </w:t>
      </w:r>
      <w:r>
        <w:rPr>
          <w:rStyle w:val="SMItalic"/>
        </w:rPr>
        <w:t>Income Tax Act</w:t>
      </w:r>
      <w:r>
        <w:rPr>
          <w:rStyle w:val="SMItalic"/>
          <w:i w:val="0"/>
          <w:iCs/>
        </w:rPr>
        <w:t xml:space="preserve"> (Canada) or any provisions substituted therefor. As a condition for any such distributions, my trustees shall have the right to ask for and receive indemnification from those beneficiaries to whom such distributions are made.</w:t>
      </w:r>
    </w:p>
    <w:p w:rsidR="00072907" w:rsidRPr="005668A5" w:rsidRDefault="00072907" w:rsidP="00072907">
      <w:pPr>
        <w:pStyle w:val="SMAL1"/>
      </w:pPr>
      <w:r w:rsidRPr="005668A5">
        <w:rPr>
          <w:rStyle w:val="SMItalic"/>
        </w:rPr>
        <w:t>Settle Claims</w:t>
      </w:r>
      <w:r w:rsidRPr="005668A5">
        <w:t>. They may compromise, settle, waive and forgive any claims due to or due by my estate on such terms as they consider advisable.</w:t>
      </w:r>
    </w:p>
    <w:p w:rsidR="00072907" w:rsidRPr="005668A5" w:rsidRDefault="00072907" w:rsidP="00072907">
      <w:pPr>
        <w:pStyle w:val="SMAL1"/>
      </w:pPr>
      <w:r w:rsidRPr="005668A5">
        <w:rPr>
          <w:rStyle w:val="SMItalic"/>
        </w:rPr>
        <w:t>Employment of Agents and Advisers</w:t>
      </w:r>
      <w:r w:rsidRPr="005668A5">
        <w:t xml:space="preserve">. They may employ and pay for such professional and other assistance and advice as they consider appropriate. They may pay proper compensation for this assistance and advice. </w:t>
      </w:r>
    </w:p>
    <w:p w:rsidR="000B02DD" w:rsidRPr="005668A5" w:rsidRDefault="000B02DD" w:rsidP="000B02DD">
      <w:pPr>
        <w:ind w:left="720"/>
      </w:pPr>
      <w:r w:rsidRPr="005668A5">
        <w:t>I specifically request that my trustees obtain professional advice from [TextInput{"system-name":"tax-advisor-name"}] or my current tax advisors at the time of my death in connection with income tax matters, particularly with respect to any preferred shares of any corporation owned by me or my [TextInput{"system-name":"tax-advisor-relationship"}].</w:t>
      </w:r>
    </w:p>
    <w:p w:rsidR="000B02DD" w:rsidRPr="005668A5" w:rsidRDefault="000B02DD" w:rsidP="000B02DD">
      <w:pPr>
        <w:ind w:left="720"/>
      </w:pPr>
      <w:r w:rsidRPr="005668A5">
        <w:rPr>
          <w:rStyle w:val="SMItalic"/>
        </w:rPr>
        <w:t>Role of Individual Trustee</w:t>
      </w:r>
      <w:r w:rsidRPr="005668A5">
        <w:t xml:space="preserve">.  An individual executor and trustee may delegate to </w:t>
      </w:r>
      <w:r w:rsidR="00460A50">
        <w:rPr>
          <w:noProof/>
        </w:rPr>
        <w:t>Include standard Scotiatrust clauses (145 OR 150, 155, 597, 703, 703BNS)</w:t>
      </w:r>
      <w:r w:rsidRPr="005668A5">
        <w:t xml:space="preserve"> his or her responsibilities for the investment and management of any assets of my estate, at any time and for any extent of time.  In doing so, he or she will not be liable for any loss that may be incurred by my estate with respect to those assets while they are being managed by </w:t>
      </w:r>
      <w:r w:rsidR="00460A50">
        <w:rPr>
          <w:noProof/>
        </w:rPr>
        <w:t>Include standard Scotiatrust clauses (145 OR 150, 155, 597, 703, 703BNS)</w:t>
      </w:r>
      <w:r w:rsidRPr="005668A5">
        <w:t xml:space="preserve">.  </w:t>
      </w:r>
    </w:p>
    <w:p w:rsidR="00072907" w:rsidRPr="005668A5" w:rsidRDefault="00072907" w:rsidP="000B02DD">
      <w:pPr>
        <w:pStyle w:val="SMAL1"/>
      </w:pPr>
      <w:r w:rsidRPr="005668A5">
        <w:rPr>
          <w:rStyle w:val="SMItalic"/>
        </w:rPr>
        <w:t>Capital or Income</w:t>
      </w:r>
      <w:r w:rsidRPr="005668A5">
        <w:t>. They may allocate receipts to income or capital, and charge expenses to income or capital, or partly to each, notwithstanding the characterization of the receipts or expenses for purposes of trust accounting. They shall use their discretion in deciding what is in the best interests of my estate as a whole.</w:t>
      </w:r>
    </w:p>
    <w:p w:rsidR="00E00218" w:rsidRPr="005668A5" w:rsidRDefault="00F43CD2" w:rsidP="00072907">
      <w:pPr>
        <w:pStyle w:val="SMAL1"/>
        <w:rPr>
          <w:rStyle w:val="SMItalic"/>
          <w:i w:val="0"/>
        </w:rPr>
      </w:pPr>
      <w:r w:rsidRPr="005668A5">
        <w:rPr>
          <w:rStyle w:val="SMItalic"/>
        </w:rPr>
        <w:t>Power to Pool or Separate Trust Funds</w:t>
      </w:r>
      <w:r w:rsidRPr="005668A5">
        <w:t>.  They may maintain the trusts established in this will in one common fund or create as many separate funds as they in their discretion consider advisable.  They may reallocate assets from one trust to another or discontinue one or more or all such trusts and re-establish such separate trusts or common funds as they in their discretion consider advisable.  They may combine any separate trusts established in or governed by this will which have the same terms.</w:t>
      </w:r>
      <w:r w:rsidR="00A06F32" w:rsidRPr="005668A5">
        <w:rPr>
          <w:rStyle w:val="SMItalic"/>
          <w:i w:val="0"/>
        </w:rPr>
        <w:t xml:space="preserve"> </w:t>
      </w:r>
    </w:p>
    <w:p w:rsidR="00072907" w:rsidRPr="005668A5" w:rsidRDefault="00072907" w:rsidP="00072907">
      <w:pPr>
        <w:pStyle w:val="SMAL1"/>
      </w:pPr>
      <w:r w:rsidRPr="005668A5">
        <w:rPr>
          <w:rStyle w:val="SMItalic"/>
        </w:rPr>
        <w:t>Estate Management Agent</w:t>
      </w:r>
      <w:r w:rsidRPr="005668A5">
        <w:t xml:space="preserve">.  They may appoint a trust company to act as their agent to manage any part of my estate. They may terminate that agency and appoint another trust company.  They may fix the remuneration of the trust company, but any remuneration paid will be taken into account when establishing my trustees’ compensation.  They may place any asset of my estate in the custody of the trust company or register any investments in its name or its nominee.  They may delegate to the trust company any of their powers with respect to investments. </w:t>
      </w:r>
    </w:p>
    <w:p w:rsidR="00072907" w:rsidRPr="005668A5" w:rsidRDefault="00072907" w:rsidP="00072907">
      <w:pPr>
        <w:pStyle w:val="SMAL1"/>
      </w:pPr>
      <w:r w:rsidRPr="005668A5">
        <w:rPr>
          <w:rStyle w:val="SMItalic"/>
        </w:rPr>
        <w:t>Payments for Incapacitated Beneficiaries</w:t>
      </w:r>
      <w:r w:rsidRPr="005668A5">
        <w:t xml:space="preserve">.  </w:t>
      </w:r>
      <w:r w:rsidR="0092195F" w:rsidRPr="000250A3">
        <w:t>If at any time they are to give any money o</w:t>
      </w:r>
      <w:r w:rsidR="0092195F">
        <w:t>r thing to someone who they</w:t>
      </w:r>
      <w:r w:rsidR="0092195F" w:rsidRPr="000250A3">
        <w:t xml:space="preserve"> consider is incapacitated at that time</w:t>
      </w:r>
      <w:r w:rsidR="0092195F">
        <w:t>,</w:t>
      </w:r>
      <w:r w:rsidR="0092195F" w:rsidRPr="000250A3">
        <w:t xml:space="preserve"> </w:t>
      </w:r>
      <w:r w:rsidR="0092195F">
        <w:t xml:space="preserve">they </w:t>
      </w:r>
      <w:r w:rsidR="0092195F" w:rsidRPr="000250A3">
        <w:t xml:space="preserve">may do so by paying the money or giving the thing to </w:t>
      </w:r>
      <w:r w:rsidR="0092195F">
        <w:t>that beneficiary’s guardian of property, attorney, other legal representative</w:t>
      </w:r>
      <w:r w:rsidR="0092195F" w:rsidRPr="000250A3">
        <w:t>, or to the trustee or trustees of a trust fund for the benefit of that beneficiary.  That person’s receipt will be a sufficient discharge to them.</w:t>
      </w:r>
    </w:p>
    <w:p w:rsidR="00072907" w:rsidRPr="005668A5" w:rsidRDefault="00072907" w:rsidP="00072907">
      <w:pPr>
        <w:pStyle w:val="SMAL1"/>
      </w:pPr>
      <w:r w:rsidRPr="005668A5">
        <w:rPr>
          <w:rStyle w:val="SMItalic"/>
        </w:rPr>
        <w:t>Investments</w:t>
      </w:r>
      <w:r w:rsidRPr="005668A5">
        <w:t xml:space="preserve">.  In addition to their investment powers under the </w:t>
      </w:r>
      <w:r w:rsidRPr="005668A5">
        <w:rPr>
          <w:rStyle w:val="SMItalic"/>
        </w:rPr>
        <w:t>Trustee Act</w:t>
      </w:r>
      <w:r w:rsidRPr="005668A5">
        <w:t xml:space="preserve"> (Nova Scotia), they may make any investments that they in their discretion consider advisable.  They may delegate their investment making authority to investment counsel of their choice upon such terms and such supervision as they in their discretion consider advisable.  </w:t>
      </w:r>
    </w:p>
    <w:p w:rsidR="000B02DD" w:rsidRPr="005668A5" w:rsidRDefault="000B02DD" w:rsidP="000B02DD">
      <w:pPr>
        <w:pStyle w:val="SMAL1"/>
        <w:numPr>
          <w:ilvl w:val="0"/>
          <w:numId w:val="0"/>
        </w:numPr>
        <w:ind w:left="720"/>
        <w:rPr>
          <w:rStyle w:val="SMItalic"/>
          <w:i w:val="0"/>
        </w:rPr>
      </w:pPr>
      <w:r w:rsidRPr="005668A5">
        <w:rPr>
          <w:rStyle w:val="SMItalic"/>
        </w:rPr>
        <w:lastRenderedPageBreak/>
        <w:t>Corporate Charitable Donations</w:t>
      </w:r>
      <w:r w:rsidRPr="005668A5">
        <w:rPr>
          <w:rStyle w:val="SMItalic"/>
          <w:i w:val="0"/>
          <w:iCs/>
        </w:rPr>
        <w:t>. My trustees may, in their discretion, direct corporations, the shares of which are controlled by the trustees, to make charitable donations to registered charities or other qualified donees from time to time as they consider advisable and consistent with this will.</w:t>
      </w:r>
    </w:p>
    <w:p w:rsidR="000B02DD" w:rsidRPr="005668A5" w:rsidRDefault="000B02DD" w:rsidP="000B02DD">
      <w:pPr>
        <w:ind w:left="720"/>
        <w:rPr>
          <w:rStyle w:val="SMCharacterBold"/>
          <w:b w:val="0"/>
        </w:rPr>
      </w:pPr>
      <w:r w:rsidRPr="005668A5">
        <w:rPr>
          <w:rStyle w:val="SMItalic"/>
        </w:rPr>
        <w:t>Investment Advisor</w:t>
      </w:r>
      <w:r w:rsidRPr="005668A5">
        <w:rPr>
          <w:rStyle w:val="SMCharacterBold"/>
          <w:b w:val="0"/>
        </w:rPr>
        <w:t xml:space="preserve">.  I express the wish, without imposing any obligation on my trustees, that they retain [TextInput{"system-name":"investment-advisor-name"}], provided [Link:investment-advisor-name] continues to be an investment advisor in good standing and employed by [TextInput{"system-name":"investment-advisor-firm"}], or any successor thereto, to serve as an investment advisor to my trustees and that all investment trades for my estate be placed through [Link:investment-advisor-firm].  </w:t>
      </w:r>
    </w:p>
    <w:p w:rsidR="00072907" w:rsidRPr="005668A5" w:rsidRDefault="00072907" w:rsidP="000B02DD">
      <w:pPr>
        <w:pStyle w:val="SMAL1"/>
      </w:pPr>
      <w:r w:rsidRPr="005668A5">
        <w:rPr>
          <w:rStyle w:val="SMItalic"/>
        </w:rPr>
        <w:t>Insurance</w:t>
      </w:r>
      <w:r w:rsidRPr="005668A5">
        <w:t>. They may insure any part of my estate on terms they think best.</w:t>
      </w:r>
    </w:p>
    <w:p w:rsidR="00072907" w:rsidRDefault="00072907" w:rsidP="00072907">
      <w:pPr>
        <w:pStyle w:val="SMAL1"/>
      </w:pPr>
      <w:r w:rsidRPr="005668A5">
        <w:rPr>
          <w:rStyle w:val="SMItalic"/>
        </w:rPr>
        <w:t>Managing Real Property</w:t>
      </w:r>
      <w:r w:rsidRPr="005668A5">
        <w:t>. They may manage any real property that forms part of my estate. For example, they may lease it for any term and subject to such conditions as they consider appropriate, accept surrenders of leases and tenancies, pay money out of the income or capital of my estate for repairs and improvements, give any options that they consider advisable, renew any mortgage, borrow money on any real property upon a mortgage, and pay off any mortgage that exists at my death or at any renewal.</w:t>
      </w:r>
    </w:p>
    <w:p w:rsidR="00783C35" w:rsidRPr="005668A5" w:rsidRDefault="00783C35" w:rsidP="00072907">
      <w:pPr>
        <w:pStyle w:val="SMAL1"/>
      </w:pPr>
      <w:r>
        <w:rPr>
          <w:rStyle w:val="SMItalic"/>
        </w:rPr>
        <w:t xml:space="preserve">Commercial Agreements. </w:t>
      </w:r>
      <w:r>
        <w:t> My trustees may enter into such commercial agreements with respect to administration and management of my estate (including, but not limited to, shareholders agreements and partnership agreements) as the trustees in their discretion see fit, whether or not such agreement is in the best interests of all of the residual beneficiaries of my estate.</w:t>
      </w:r>
    </w:p>
    <w:p w:rsidR="000B02DD" w:rsidRPr="005668A5" w:rsidRDefault="000B02DD" w:rsidP="000B02DD">
      <w:pPr>
        <w:pStyle w:val="SMAL1"/>
      </w:pPr>
      <w:r w:rsidRPr="005668A5">
        <w:rPr>
          <w:rStyle w:val="SMItalic"/>
        </w:rPr>
        <w:t>Carry on Business</w:t>
      </w:r>
      <w:r w:rsidRPr="005668A5">
        <w:t xml:space="preserve">. </w:t>
      </w:r>
      <w:r w:rsidRPr="000B6D0B">
        <w:t>They may continue and carry on any business which I may own or in which I may be interested at my death, either alone or in partnership with any person or persons. They may carry on for such length of time as they consider to be in the best interests of my estate.</w:t>
      </w:r>
    </w:p>
    <w:p w:rsidR="00E00218" w:rsidRDefault="00F43CD2" w:rsidP="00072907">
      <w:pPr>
        <w:pStyle w:val="SMAL1"/>
        <w:rPr>
          <w:rStyle w:val="SMItalic"/>
          <w:i w:val="0"/>
        </w:rPr>
      </w:pPr>
      <w:r w:rsidRPr="005668A5">
        <w:rPr>
          <w:rStyle w:val="SMItalic"/>
        </w:rPr>
        <w:t>Environmental Laws</w:t>
      </w:r>
      <w:r w:rsidRPr="005668A5">
        <w:t>. They may take any action that they in their discretion consider advisable to comply with environmental laws in connection with any asset of my estate, including action with respect to a potential environmental problem to avoid potential loss to them or my estate, even though no governmental authority or third party has required this action. They may pay all related expenses, charged either to capital or income or both as they in their discretion consider appropriate. They may also cause any corporation in which they have an interest to take such action and pay such costs.</w:t>
      </w:r>
    </w:p>
    <w:p w:rsidR="0092195F" w:rsidRDefault="0092195F" w:rsidP="0092195F">
      <w:pPr>
        <w:pStyle w:val="SMAL1"/>
      </w:pPr>
      <w:r w:rsidRPr="00F1163D">
        <w:rPr>
          <w:rStyle w:val="SMItalic"/>
        </w:rPr>
        <w:t xml:space="preserve">Charitable Gifts.  </w:t>
      </w:r>
      <w:r w:rsidRPr="00F1163D">
        <w:t>For any charitable gifts made under this will, my trustees may accept the receipt of the treasurer or secretary of the charitable organization at the time, which will be a sufficient discharge to them.  If a charity has ceased to exist or carry out its objects or has amalgamated with another charity or changed its name, or if the exact name of the charity is not the same as the name I have given, a gift to that charity will not fail.  Instead, my trustees will pay it to the charity which they consider most nearly fulfils the objects that I intend to benefit.  I direct my trustees to use their power to divide the assets of my estate in kind to effect any charitable gifts in this will by way of the transfer of marketable securities where possible.</w:t>
      </w:r>
    </w:p>
    <w:p w:rsidR="00783C35" w:rsidRDefault="00783C35" w:rsidP="0092195F">
      <w:pPr>
        <w:pStyle w:val="SMAL1"/>
      </w:pPr>
      <w:r>
        <w:rPr>
          <w:rStyle w:val="SMItalic"/>
        </w:rPr>
        <w:t>Digital Assets.</w:t>
      </w:r>
      <w:r>
        <w:rPr>
          <w:rStyle w:val="SMANoL9Char"/>
        </w:rPr>
        <w:t xml:space="preserve">  </w:t>
      </w:r>
      <w:r>
        <w:t>Subject to any other specific provisions in this will and the applicable law, my trustees shall have full power and authority to manage, administer, access, control, sell, transact, obtain, modify, transfer, delete, and otherwise give directions for, any and all digital or electronic property, assets, or information contained in electronic form that belong to me, over which I had access privileges during my lifetime, or which contain information about me, including but not limited to:</w:t>
      </w:r>
    </w:p>
    <w:p w:rsidR="00783C35" w:rsidRDefault="00783C35" w:rsidP="00783C35">
      <w:pPr>
        <w:pStyle w:val="ListParagraph"/>
        <w:numPr>
          <w:ilvl w:val="0"/>
          <w:numId w:val="35"/>
        </w:numPr>
        <w:ind w:left="1440"/>
        <w:rPr>
          <w:i/>
          <w:iCs/>
          <w:szCs w:val="22"/>
          <w:lang w:val="en-US"/>
        </w:rPr>
      </w:pPr>
      <w:r>
        <w:t>my digital devices and electronic property, including but not limited to desktops, laptops, tablets, peripherals, storage devices, mobile telephones, smartphones and any similar digital device which currently exists or may exist as technology develops for the purpose of accessing, modifying, deleting, controlling or transferring my digital assets;</w:t>
      </w:r>
    </w:p>
    <w:p w:rsidR="00783C35" w:rsidRPr="00783C35" w:rsidRDefault="00783C35" w:rsidP="00783C35">
      <w:pPr>
        <w:pStyle w:val="ListParagraph"/>
        <w:numPr>
          <w:ilvl w:val="0"/>
          <w:numId w:val="35"/>
        </w:numPr>
        <w:ind w:left="1440"/>
        <w:rPr>
          <w:i/>
          <w:iCs/>
        </w:rPr>
      </w:pPr>
      <w:r>
        <w:t xml:space="preserve">my digital assets and information </w:t>
      </w:r>
      <w:r>
        <w:rPr>
          <w:rStyle w:val="SMItalic"/>
          <w:i w:val="0"/>
          <w:iCs/>
        </w:rPr>
        <w:t>contained in electronic form</w:t>
      </w:r>
      <w:r>
        <w:t>, including but not limited to my emails received, email accounts, digital music, digital photographs, digital videos, software licenses, social network accounts</w:t>
      </w:r>
      <w:r>
        <w:rPr>
          <w:rStyle w:val="SMItalic"/>
        </w:rPr>
        <w:t xml:space="preserve"> </w:t>
      </w:r>
      <w:r>
        <w:t xml:space="preserve">or websites which contain my personal information, file sharing accounts, financial accounts, brokerage, stock or other trading accounts, banking accounts, domain registrations, DNS service accounts, web hosting accounts, tax preparation service accounts, online </w:t>
      </w:r>
      <w:r>
        <w:lastRenderedPageBreak/>
        <w:t>stores, affiliate programs, other online accounts and similar digital items which currently exist or may exist as technology develops, and any other digital property or information that may be stored on servers that do not belong to me but that relate to me whether directly or indirectly</w:t>
      </w:r>
      <w:r>
        <w:rPr>
          <w:rStyle w:val="SMItalic"/>
          <w:i w:val="0"/>
          <w:iCs/>
        </w:rPr>
        <w:t>;</w:t>
      </w:r>
      <w:r>
        <w:rPr>
          <w:rStyle w:val="SMItalic"/>
        </w:rPr>
        <w:t xml:space="preserve"> </w:t>
      </w:r>
      <w:r>
        <w:t>and</w:t>
      </w:r>
    </w:p>
    <w:p w:rsidR="00783C35" w:rsidRDefault="00783C35" w:rsidP="00783C35">
      <w:pPr>
        <w:pStyle w:val="ListParagraph"/>
        <w:numPr>
          <w:ilvl w:val="0"/>
          <w:numId w:val="35"/>
        </w:numPr>
        <w:ind w:left="1440"/>
        <w:rPr>
          <w:i/>
          <w:iCs/>
        </w:rPr>
      </w:pPr>
      <w:r>
        <w:t>my passwords and other electronic credentials associated with my digital devices and digital assets described above.</w:t>
      </w:r>
    </w:p>
    <w:p w:rsidR="008A1C4A" w:rsidRDefault="008A1C4A" w:rsidP="005102B1">
      <w:pPr>
        <w:pStyle w:val="SMAL1"/>
      </w:pPr>
    </w:p>
    <w:p w:rsidR="000B02DD" w:rsidRPr="005668A5" w:rsidRDefault="000B02DD" w:rsidP="000B02DD">
      <w:pPr>
        <w:pStyle w:val="SMAL1"/>
      </w:pPr>
      <w:r w:rsidRPr="005668A5">
        <w:rPr>
          <w:rStyle w:val="SMItalic"/>
        </w:rPr>
        <w:t>New Trustees</w:t>
      </w:r>
      <w:r w:rsidRPr="005668A5">
        <w:t>. They may appoint additional trustees of my estate, including professional persons or trust companies. They may serve with them or as their successors. They may permit the resignation of trustees. At any time when there are two or more trustees, they do not need the consent of the beneficiaries, but they should consult with the Notified Beneficiaries before making any appointment or permitting any resignation. If at any time there is only one trustee, then the trustee desiring to retire may appoint a successor trustee with the consent of a majority of the Notified Beneficiaries in writing.  No resignation or appointment will take effect until after the existing trustees have provided a proper accounting of the assets in the trusts from the time of their appointment as trustees until the date of the resignation or appointment.</w:t>
      </w:r>
    </w:p>
    <w:p w:rsidR="000B02DD" w:rsidRDefault="000B02DD" w:rsidP="000B02DD">
      <w:pPr>
        <w:pStyle w:val="SMAL1"/>
      </w:pPr>
      <w:r w:rsidRPr="005668A5">
        <w:t xml:space="preserve">Any person acting as a trustee of any trust established in this will by virtue of an appointment made in my child’s will shall act within the spirit and intent of that will.  </w:t>
      </w:r>
    </w:p>
    <w:p w:rsidR="000B02DD" w:rsidRDefault="000B02DD" w:rsidP="000B02DD">
      <w:pPr>
        <w:ind w:left="720"/>
      </w:pPr>
      <w:r w:rsidRPr="005668A5">
        <w:t xml:space="preserve">No person may be appointed as a trustee of my estate unless that person is at the time of such appointment resident in Canada within the meaning of the </w:t>
      </w:r>
      <w:r w:rsidRPr="005668A5">
        <w:rPr>
          <w:rStyle w:val="SMItalic"/>
        </w:rPr>
        <w:t>Income Tax Act</w:t>
      </w:r>
      <w:r w:rsidRPr="005668A5">
        <w:t xml:space="preserve"> (Canada).  Any person who ceases to be resident in Canada within the meaning of that Act will thereupon imme</w:t>
      </w:r>
      <w:r>
        <w:t>diately cease to be a trustee.</w:t>
      </w:r>
    </w:p>
    <w:p w:rsidR="000B02DD" w:rsidRPr="005668A5" w:rsidRDefault="000B02DD" w:rsidP="000B02DD">
      <w:pPr>
        <w:pStyle w:val="SMAL1"/>
      </w:pPr>
      <w:r w:rsidRPr="005668A5">
        <w:rPr>
          <w:rStyle w:val="SMItalic"/>
        </w:rPr>
        <w:t>Errors and Omissions Insurance</w:t>
      </w:r>
      <w:r w:rsidRPr="005668A5">
        <w:t xml:space="preserve">. My trustees may purchase, at the expense of my estate, such errors and omission insurance as my trustees determine in their discretion is sufficient to protect them against claims and losses arising from any error of judgment or mistake of law or other mistake other than the wilful conduct or wilful breach of trust or fraud by such trustee during the course of the administration of my estate or any trust established in this will.  I confirm that the cost of such insurance shall not be deducted from the compensation to which my trustee may otherwise be entitled. </w:t>
      </w:r>
    </w:p>
    <w:p w:rsidR="000B02DD" w:rsidRPr="00E50FB1" w:rsidRDefault="000B02DD" w:rsidP="000B02DD">
      <w:pPr>
        <w:pStyle w:val="SMAL1"/>
      </w:pPr>
      <w:r w:rsidRPr="005668A5">
        <w:rPr>
          <w:rStyle w:val="SMItalic"/>
        </w:rPr>
        <w:lastRenderedPageBreak/>
        <w:t>Investments</w:t>
      </w:r>
      <w:r w:rsidRPr="005668A5">
        <w:t xml:space="preserve">. In addition to their investment powers under the </w:t>
      </w:r>
      <w:r w:rsidRPr="005668A5">
        <w:rPr>
          <w:rStyle w:val="SMItalic"/>
        </w:rPr>
        <w:t>Trustee Act</w:t>
      </w:r>
      <w:r w:rsidRPr="005668A5">
        <w:t xml:space="preserve"> (Nova Scotia), they may invest any portion of my estate in guaranteed investment certificates, guaranteed savings certificates, debentures or securities of a like nature of </w:t>
      </w:r>
      <w:r w:rsidR="00460A50">
        <w:rPr>
          <w:noProof/>
        </w:rPr>
        <w:t>Include standard Scotiatrust clauses (145 OR 150, 155, 597, 703, 703BNS)</w:t>
      </w:r>
      <w:r w:rsidRPr="005668A5">
        <w:t xml:space="preserve"> or any associated company (but only to the amount insured by the Canada Deposit Insurance Corporation) and in common trust funds which are administered by </w:t>
      </w:r>
      <w:r w:rsidR="00460A50">
        <w:rPr>
          <w:noProof/>
        </w:rPr>
        <w:t>Include standard Scotiatrust clauses (145 OR 150, 155, 597, 703, 703BNS)</w:t>
      </w:r>
      <w:r w:rsidRPr="005668A5">
        <w:t>.</w:t>
      </w:r>
    </w:p>
    <w:p w:rsidR="000B02DD" w:rsidRPr="005668A5" w:rsidRDefault="000B02DD" w:rsidP="000B02DD">
      <w:pPr>
        <w:pStyle w:val="SMAL1"/>
      </w:pPr>
      <w:r w:rsidRPr="005668A5">
        <w:rPr>
          <w:rStyle w:val="SMItalic"/>
        </w:rPr>
        <w:t>Trustee Conflict</w:t>
      </w:r>
      <w:r w:rsidRPr="005668A5">
        <w:t>. My trustees may participate in or enter into any investment, contract, agreement or other transaction with any of my trustees or The Bank of Nova Scotia, its subsidiaries or affiliates, in connection with performing or exercising any of my trustees’ obligations or powers hereunder that may result in a profit to a trustee, and neither my trustees nor The Bank of Nova Scotia (or the relevant subsidiary or affiliate) shall be liable to account therefor.</w:t>
      </w:r>
    </w:p>
    <w:p w:rsidR="004A1224" w:rsidRPr="005668A5" w:rsidRDefault="004A1224" w:rsidP="000B02DD">
      <w:pPr>
        <w:sectPr w:rsidR="004A1224" w:rsidRPr="005668A5" w:rsidSect="00113745">
          <w:headerReference w:type="first" r:id="rId18"/>
          <w:pgSz w:w="12242" w:h="15842" w:code="1"/>
          <w:pgMar w:top="1440" w:right="1440" w:bottom="1080" w:left="1440" w:header="720" w:footer="0" w:gutter="0"/>
          <w:cols w:space="720"/>
          <w:titlePg/>
          <w:docGrid w:linePitch="326"/>
        </w:sectPr>
      </w:pPr>
    </w:p>
    <w:p w:rsidR="00072907" w:rsidRPr="005668A5" w:rsidRDefault="00072907" w:rsidP="00734CAF">
      <w:pPr>
        <w:pStyle w:val="SMLeft"/>
        <w:rPr>
          <w:i/>
        </w:rPr>
      </w:pPr>
      <w:r w:rsidRPr="005668A5">
        <w:rPr>
          <w:rStyle w:val="SMItalic"/>
        </w:rPr>
        <w:lastRenderedPageBreak/>
        <w:t>Additional Provisions</w:t>
      </w:r>
      <w:r w:rsidRPr="005668A5">
        <w:rPr>
          <w:i/>
        </w:rPr>
        <w:t xml:space="preserve">. </w:t>
      </w:r>
      <w:r w:rsidRPr="005668A5">
        <w:t>The following additional provisions</w:t>
      </w:r>
      <w:r w:rsidRPr="005668A5">
        <w:rPr>
          <w:i/>
        </w:rPr>
        <w:t xml:space="preserve"> </w:t>
      </w:r>
      <w:r w:rsidRPr="005668A5">
        <w:t>are applicable to the administration of my estate and any</w:t>
      </w:r>
      <w:r w:rsidR="00A95D21" w:rsidRPr="005668A5">
        <w:t xml:space="preserve"> trust established in my</w:t>
      </w:r>
      <w:r w:rsidRPr="005668A5">
        <w:t xml:space="preserve"> will</w:t>
      </w:r>
      <w:r w:rsidRPr="005668A5">
        <w:rPr>
          <w:i/>
        </w:rPr>
        <w:t>:</w:t>
      </w:r>
    </w:p>
    <w:p w:rsidR="004A1224" w:rsidRPr="005668A5" w:rsidRDefault="00072907" w:rsidP="008A1C4A">
      <w:pPr>
        <w:pStyle w:val="SMAL1"/>
        <w:numPr>
          <w:ilvl w:val="0"/>
          <w:numId w:val="31"/>
        </w:numPr>
      </w:pPr>
      <w:r w:rsidRPr="005668A5">
        <w:rPr>
          <w:rStyle w:val="SMItalic"/>
        </w:rPr>
        <w:t>Maintenance of Trust Status</w:t>
      </w:r>
      <w:r w:rsidRPr="005668A5">
        <w:t xml:space="preserve">. Notwithstanding any other provision in this will, none of the administrative provisions or the powers given to my trustees will authorize or empower my trustees to act in a manner which may affect </w:t>
      </w:r>
      <w:r w:rsidR="006B2350" w:rsidRPr="005668A5">
        <w:t xml:space="preserve">my estate or </w:t>
      </w:r>
      <w:r w:rsidRPr="005668A5">
        <w:t xml:space="preserve">any trust established in this will from qualifying as a </w:t>
      </w:r>
      <w:r w:rsidR="006B2350" w:rsidRPr="005668A5">
        <w:t xml:space="preserve">graduated rate estate or a </w:t>
      </w:r>
      <w:r w:rsidRPr="005668A5">
        <w:t xml:space="preserve">testamentary trust pursuant to the </w:t>
      </w:r>
      <w:r w:rsidRPr="005668A5">
        <w:rPr>
          <w:rStyle w:val="SMItalic"/>
        </w:rPr>
        <w:t>Income Tax Act</w:t>
      </w:r>
      <w:r w:rsidRPr="005668A5">
        <w:t xml:space="preserve"> (Canada).  </w:t>
      </w:r>
    </w:p>
    <w:p w:rsidR="000B02DD" w:rsidRPr="005668A5" w:rsidRDefault="000B02DD" w:rsidP="000B02DD">
      <w:pPr>
        <w:pStyle w:val="SMAL1"/>
        <w:numPr>
          <w:ilvl w:val="0"/>
          <w:numId w:val="31"/>
        </w:numPr>
      </w:pPr>
      <w:r>
        <w:t>Further</w:t>
      </w:r>
      <w:r w:rsidRPr="005668A5">
        <w:t xml:space="preserve">, notwithstanding any other provision in this will, none of the administrative provisions or the powers given to my trustees will authorize or empower my trustees to act in any manner which may affect the trust established solely for my spouse in this will from qualifying as a spousal trust for purposes of the </w:t>
      </w:r>
      <w:r w:rsidRPr="005668A5">
        <w:rPr>
          <w:rStyle w:val="SMItalic"/>
        </w:rPr>
        <w:t>Income Tax Act</w:t>
      </w:r>
      <w:r w:rsidRPr="005668A5">
        <w:t xml:space="preserve"> (Canada).  My trustees are prohibited from carrying out any act (through commission or omission) which may permit someone other than my spouse from, directly or indirectly, receiving or otherwise obtaining the use of any of the income or capital of that trust during my spouse’s lifetime.  </w:t>
      </w:r>
    </w:p>
    <w:p w:rsidR="000B02DD" w:rsidRPr="005668A5" w:rsidRDefault="000B02DD" w:rsidP="000B02DD">
      <w:pPr>
        <w:pStyle w:val="SMAL1"/>
        <w:numPr>
          <w:ilvl w:val="0"/>
          <w:numId w:val="31"/>
        </w:numPr>
      </w:pPr>
      <w:r w:rsidRPr="005668A5">
        <w:rPr>
          <w:i/>
        </w:rPr>
        <w:t>Principal Residence</w:t>
      </w:r>
      <w:r w:rsidRPr="005668A5">
        <w:t xml:space="preserve">.  </w:t>
      </w:r>
      <w:r w:rsidRPr="005668A5">
        <w:rPr>
          <w:rStyle w:val="SMItalic"/>
          <w:i w:val="0"/>
          <w:iCs/>
        </w:rPr>
        <w:t xml:space="preserve">For any real property held in my estate or a trust established solely for my spouse in this will that is used or enjoyed by my spouse as a principal residence where such real property is intended to be designated as a principal residence by my trustees, my spouse shall have the right to use and enjoy such real property throughout the period in the year that my estate or such trust owns such property.  My spouse shall be considered a “specified beneficiary” for purposes of the </w:t>
      </w:r>
      <w:r w:rsidRPr="005668A5">
        <w:rPr>
          <w:rStyle w:val="SMItalic"/>
        </w:rPr>
        <w:t>Income Tax Act</w:t>
      </w:r>
      <w:r w:rsidRPr="005668A5">
        <w:rPr>
          <w:rStyle w:val="SMItalic"/>
          <w:i w:val="0"/>
          <w:iCs/>
        </w:rPr>
        <w:t xml:space="preserve"> (Canada) and my estate or such trust shall be considered an “eligible trust” for purposes of the principal residence exemption pursuant to that Act.  My trustees may make such elections and designations required hereby</w:t>
      </w:r>
      <w:r w:rsidRPr="005668A5">
        <w:t>.</w:t>
      </w:r>
    </w:p>
    <w:p w:rsidR="000B02DD" w:rsidRPr="005668A5" w:rsidRDefault="000B02DD" w:rsidP="000B02DD">
      <w:pPr>
        <w:pStyle w:val="SMAL1"/>
        <w:numPr>
          <w:ilvl w:val="0"/>
          <w:numId w:val="31"/>
        </w:numPr>
      </w:pPr>
      <w:r>
        <w:rPr>
          <w:rStyle w:val="SMItalic"/>
        </w:rPr>
        <w:lastRenderedPageBreak/>
        <w:t>Matri</w:t>
      </w:r>
      <w:r w:rsidRPr="005668A5">
        <w:rPr>
          <w:rStyle w:val="SMItalic"/>
        </w:rPr>
        <w:t>onial Property Laws</w:t>
      </w:r>
      <w:r w:rsidRPr="005668A5">
        <w:t xml:space="preserve">.  I intend that the provisions made for my </w:t>
      </w:r>
      <w:r w:rsidR="00460A50">
        <w:rPr>
          <w:noProof/>
        </w:rPr>
        <w:t>wife</w:t>
      </w:r>
      <w:r w:rsidRPr="005668A5">
        <w:t xml:space="preserve"> in my will are in lieu of the rights which </w:t>
      </w:r>
      <w:r w:rsidR="00460A50">
        <w:rPr>
          <w:noProof/>
        </w:rPr>
        <w:t>she</w:t>
      </w:r>
      <w:r w:rsidRPr="005668A5">
        <w:t xml:space="preserve"> may have, and any property to which </w:t>
      </w:r>
      <w:r w:rsidR="00460A50">
        <w:rPr>
          <w:noProof/>
        </w:rPr>
        <w:t>she</w:t>
      </w:r>
      <w:r w:rsidRPr="005668A5">
        <w:t xml:space="preserve"> is entitled, under the matrimonial property laws, whether statutory or otherwise, of any applicable jurisdiction.  This includes the </w:t>
      </w:r>
      <w:r w:rsidRPr="005668A5">
        <w:rPr>
          <w:rStyle w:val="SMItalic"/>
        </w:rPr>
        <w:t>Matrimonial Property Act</w:t>
      </w:r>
      <w:r w:rsidRPr="005668A5">
        <w:t xml:space="preserve"> (Nova Scotia) as amended from time to time and any successor legislation.  It is therefore a condition precedent of all provisions made for my </w:t>
      </w:r>
      <w:r w:rsidR="00460A50">
        <w:rPr>
          <w:noProof/>
        </w:rPr>
        <w:t>wife</w:t>
      </w:r>
      <w:r w:rsidRPr="005668A5">
        <w:t xml:space="preserve"> in this will or a codicil to it that my </w:t>
      </w:r>
      <w:r w:rsidR="00460A50">
        <w:rPr>
          <w:noProof/>
        </w:rPr>
        <w:t>wife</w:t>
      </w:r>
      <w:r w:rsidRPr="005668A5">
        <w:t xml:space="preserve"> agree to accept those provisions in lieu of those rights or property.  My </w:t>
      </w:r>
      <w:r w:rsidR="00460A50">
        <w:rPr>
          <w:noProof/>
        </w:rPr>
        <w:t>wife</w:t>
      </w:r>
      <w:r w:rsidRPr="005668A5">
        <w:t xml:space="preserve">’s agreement will be evidenced by a written statement to this effect to be delivered to my trustees within six months after my death and not after that.  If my </w:t>
      </w:r>
      <w:r w:rsidR="00460A50">
        <w:rPr>
          <w:noProof/>
        </w:rPr>
        <w:t>wife</w:t>
      </w:r>
      <w:r w:rsidRPr="005668A5">
        <w:t xml:space="preserve"> does not so agree, then the provisions made in this will for my </w:t>
      </w:r>
      <w:r w:rsidR="00460A50">
        <w:rPr>
          <w:noProof/>
        </w:rPr>
        <w:t>wife</w:t>
      </w:r>
      <w:r w:rsidRPr="005668A5">
        <w:t xml:space="preserve"> will be considered not to have been made.</w:t>
      </w:r>
    </w:p>
    <w:p w:rsidR="000B02DD" w:rsidRPr="005668A5" w:rsidRDefault="000B02DD" w:rsidP="000B02DD">
      <w:pPr>
        <w:ind w:left="720"/>
      </w:pPr>
      <w:r w:rsidRPr="005668A5">
        <w:lastRenderedPageBreak/>
        <w:t xml:space="preserve">For greater certainty, my provision of a life interest for my </w:t>
      </w:r>
      <w:r w:rsidR="00460A50">
        <w:rPr>
          <w:noProof/>
        </w:rPr>
        <w:t>wife</w:t>
      </w:r>
      <w:r w:rsidRPr="005668A5">
        <w:t xml:space="preserve"> will be considered to have ended in the same manner as if </w:t>
      </w:r>
      <w:r w:rsidR="00460A50">
        <w:rPr>
          <w:noProof/>
        </w:rPr>
        <w:t>she</w:t>
      </w:r>
      <w:r w:rsidRPr="005668A5">
        <w:t xml:space="preserve"> had not survived me.</w:t>
      </w:r>
    </w:p>
    <w:p w:rsidR="000B02DD" w:rsidRPr="005668A5" w:rsidRDefault="000B02DD" w:rsidP="000B02DD">
      <w:pPr>
        <w:pStyle w:val="SMAL1"/>
        <w:numPr>
          <w:ilvl w:val="0"/>
          <w:numId w:val="31"/>
        </w:numPr>
        <w:rPr>
          <w:rStyle w:val="SMItalic"/>
        </w:rPr>
      </w:pPr>
      <w:r w:rsidRPr="005668A5">
        <w:rPr>
          <w:rStyle w:val="SMItalic"/>
        </w:rPr>
        <w:t>Dependants’ Relief Legislation</w:t>
      </w:r>
      <w:r w:rsidRPr="005668A5">
        <w:t xml:space="preserve">.  I intend that the provisions made for my children in my will are in lieu of the rights that they may have, and any property to which they are entitled, under the dependants’ relief legislation, whether statutory or otherwise, of any applicable jurisdiction.  This includes the </w:t>
      </w:r>
      <w:r w:rsidRPr="005668A5">
        <w:rPr>
          <w:i/>
        </w:rPr>
        <w:t>Testators’ Family Maintenance Act</w:t>
      </w:r>
      <w:r w:rsidRPr="005668A5">
        <w:t xml:space="preserve"> (Nova Scotia) as amended from time to time and any successor legislation.  It is therefore a condition precedent of all provisions made for my children in this will or a codicil to it that each child agrees to accept those provisions in lieu of those rights or property.  Each child’s agreement will be evidenced by a written statement to this effect to be delivered to my trustees within six months after my death and not after that.  If any child of mine does not so agree, then the provisions made in this will for that child will be considered not to have been made</w:t>
      </w:r>
      <w:r w:rsidRPr="005668A5">
        <w:rPr>
          <w:rStyle w:val="SMItalic"/>
        </w:rPr>
        <w:t>.</w:t>
      </w:r>
    </w:p>
    <w:p w:rsidR="0092195F" w:rsidRPr="008F48FB" w:rsidRDefault="00072907" w:rsidP="000B02DD">
      <w:pPr>
        <w:pStyle w:val="SMAL1"/>
        <w:numPr>
          <w:ilvl w:val="0"/>
          <w:numId w:val="31"/>
        </w:numPr>
        <w:rPr>
          <w:rStyle w:val="SMANoL9Char"/>
        </w:rPr>
      </w:pPr>
      <w:r w:rsidRPr="005668A5">
        <w:rPr>
          <w:rStyle w:val="SMItalic"/>
        </w:rPr>
        <w:t>Restrictions on Distributions</w:t>
      </w:r>
      <w:r w:rsidRPr="005668A5">
        <w:rPr>
          <w:rStyle w:val="SMItalic"/>
          <w:i w:val="0"/>
        </w:rPr>
        <w:t xml:space="preserve">. </w:t>
      </w:r>
      <w:r w:rsidR="0092195F" w:rsidRPr="00F1163D">
        <w:rPr>
          <w:rStyle w:val="SMANoL9Char"/>
        </w:rPr>
        <w:t xml:space="preserve">With respect to any property or other interest in my estate or any trust established in this will distributed or allocated to any beneficiary hereunder, the whole of the said property or other interest in my estate or any trust, whether income or capital or both, the income arising therefrom, and any appreciation in the value thereof will not fall into any community of property which may exist between the said beneficiary and their spouse or common-law partner, and will not form part of the matrimonial property of the said beneficiary for any purpose or purposes under the </w:t>
      </w:r>
      <w:r w:rsidR="0092195F" w:rsidRPr="00486A22">
        <w:rPr>
          <w:rStyle w:val="SMItalic"/>
        </w:rPr>
        <w:t>Matrimonial Property Act</w:t>
      </w:r>
      <w:r w:rsidR="0092195F" w:rsidRPr="00F1163D">
        <w:rPr>
          <w:rStyle w:val="SMANoL9Char"/>
        </w:rPr>
        <w:t xml:space="preserve"> (Nova Scotia) as amended from time to time and any successor legislation, but will only be paid or allocated by the trustees to such beneficiary on the condition that the same will remain the separate property of such beneficiary, free from the control of their spouse or common-law partner.  The </w:t>
      </w:r>
      <w:r w:rsidR="0092195F" w:rsidRPr="00F1163D">
        <w:rPr>
          <w:rStyle w:val="SMANoL9Char"/>
        </w:rPr>
        <w:lastRenderedPageBreak/>
        <w:t xml:space="preserve">receipt of such beneficiary is not required to discharge my trustees in </w:t>
      </w:r>
      <w:r w:rsidR="0092195F" w:rsidRPr="00F1163D">
        <w:rPr>
          <w:rStyle w:val="SMANoL9Char"/>
        </w:rPr>
        <w:lastRenderedPageBreak/>
        <w:t>respect of any such payment or allocation.  This direction will apply not only to the</w:t>
      </w:r>
      <w:r w:rsidR="00FF551D">
        <w:rPr>
          <w:rStyle w:val="SMANoL9Char"/>
        </w:rPr>
        <w:t xml:space="preserve"> </w:t>
      </w:r>
      <w:r w:rsidR="0092195F" w:rsidRPr="00BB03FE">
        <w:rPr>
          <w:rStyle w:val="SMItalic"/>
        </w:rPr>
        <w:t>Matrimonial Property Act</w:t>
      </w:r>
      <w:r w:rsidR="0092195F" w:rsidRPr="008F48FB">
        <w:rPr>
          <w:rStyle w:val="SMANoL9Char"/>
        </w:rPr>
        <w:t>, but also to the laws of any other jurisdiction dealing with distribution of property in the event of death or marriage breakdown.</w:t>
      </w:r>
    </w:p>
    <w:p w:rsidR="00072907" w:rsidRPr="005668A5" w:rsidRDefault="0092195F" w:rsidP="00FF551D">
      <w:pPr>
        <w:pStyle w:val="SMAL1"/>
        <w:numPr>
          <w:ilvl w:val="0"/>
          <w:numId w:val="0"/>
        </w:numPr>
        <w:ind w:left="720"/>
        <w:rPr>
          <w:rStyle w:val="SMItalic"/>
          <w:i w:val="0"/>
        </w:rPr>
      </w:pPr>
      <w:r w:rsidRPr="008F48FB">
        <w:rPr>
          <w:rStyle w:val="SMANoL9Char"/>
        </w:rPr>
        <w:t>For any beneficiary under my will who is living in a jurisdiction that divides net family property, a gift to that beneficiary and the income from it will be excluded from the net family property of the beneficiary.  The value of the gift and the income from it will not be subject to division between the beneficiary and their spouse or common-law partner pursuant to the applicable statute in that jurisdiction as amended from time to time and any successor legislation.  The reference in this paragraph to income includes capital gains.</w:t>
      </w:r>
    </w:p>
    <w:p w:rsidR="00072907" w:rsidRDefault="00072907" w:rsidP="008A1C4A">
      <w:pPr>
        <w:pStyle w:val="SMAL1"/>
        <w:numPr>
          <w:ilvl w:val="0"/>
          <w:numId w:val="31"/>
        </w:numPr>
      </w:pPr>
      <w:r w:rsidRPr="005668A5">
        <w:rPr>
          <w:rStyle w:val="SMItalic"/>
        </w:rPr>
        <w:t xml:space="preserve">No Distribution During Bankruptcy </w:t>
      </w:r>
      <w:r w:rsidR="00FF551D" w:rsidRPr="009055B7">
        <w:rPr>
          <w:rStyle w:val="SMItalic"/>
        </w:rPr>
        <w:t xml:space="preserve">or </w:t>
      </w:r>
      <w:r w:rsidR="00FF551D">
        <w:rPr>
          <w:rStyle w:val="SMItalic"/>
        </w:rPr>
        <w:t>Incapacity</w:t>
      </w:r>
      <w:r w:rsidR="00FF551D">
        <w:t xml:space="preserve">. Notwithstanding any other provision of this will, no amount will be allocated, distributed or paid out of the income or capital of any trust established in this will to any beneficiary at a time when that beneficiary is an undischarged bankrupt, or lacks capacity to manage their own affairs, in which latter event only payments shall be made pursuant to the Payments for Incapacitated Beneficiaries provision in Schedule “B”, above.  </w:t>
      </w:r>
    </w:p>
    <w:p w:rsidR="00FF551D" w:rsidRPr="00F1163D" w:rsidRDefault="00FF551D" w:rsidP="00FF551D">
      <w:pPr>
        <w:pStyle w:val="SMAL1"/>
        <w:numPr>
          <w:ilvl w:val="0"/>
          <w:numId w:val="31"/>
        </w:numPr>
        <w:rPr>
          <w:rStyle w:val="SMANoL9Char"/>
        </w:rPr>
      </w:pPr>
      <w:r w:rsidRPr="00F1163D">
        <w:rPr>
          <w:rStyle w:val="SMItalic"/>
        </w:rPr>
        <w:t>Incapacity</w:t>
      </w:r>
      <w:r>
        <w:t xml:space="preserve">. </w:t>
      </w:r>
      <w:r w:rsidRPr="00F1163D">
        <w:t>For</w:t>
      </w:r>
      <w:r w:rsidRPr="00F1163D">
        <w:rPr>
          <w:rStyle w:val="SMANoL9Char"/>
        </w:rPr>
        <w:t xml:space="preserve"> the purposes of my estate and any trust established in this will, my trustees have the discretion to determine whether a beneficiary is incapacitated.  For this purpose, “incapacity” means a person who, by reason of illness, mental or physical disability, or other legal incapacity is unable to manage their own affairs. </w:t>
      </w:r>
    </w:p>
    <w:p w:rsidR="00FF551D" w:rsidRPr="00A34F55" w:rsidRDefault="00FF551D" w:rsidP="00FF551D">
      <w:pPr>
        <w:pStyle w:val="SMAL1"/>
        <w:numPr>
          <w:ilvl w:val="0"/>
          <w:numId w:val="31"/>
        </w:numPr>
      </w:pPr>
      <w:r w:rsidRPr="00621EC1">
        <w:rPr>
          <w:rStyle w:val="SMItalic"/>
        </w:rPr>
        <w:t>Condition for All Gifts</w:t>
      </w:r>
      <w:r w:rsidRPr="00DE424D">
        <w:rPr>
          <w:rStyle w:val="SMANoL9Char"/>
        </w:rPr>
        <w:t>. If any beneficiary of my will, within five years after my death and without my trustees’ consent in writing, which they may give or withhold, begins any proceeding to challenge or impeach the vali</w:t>
      </w:r>
      <w:r>
        <w:rPr>
          <w:rStyle w:val="SMANoL9Char"/>
        </w:rPr>
        <w:t xml:space="preserve">dity of my will, other than for, (a) </w:t>
      </w:r>
      <w:r w:rsidRPr="00DE424D">
        <w:rPr>
          <w:rStyle w:val="SMANoL9Char"/>
        </w:rPr>
        <w:t>any necessary judicial interpretation or for the assistance of the court in the course</w:t>
      </w:r>
      <w:r>
        <w:rPr>
          <w:rStyle w:val="SMANoL9Char"/>
        </w:rPr>
        <w:t xml:space="preserve"> of administration of my estate,</w:t>
      </w:r>
      <w:r w:rsidRPr="00DE424D">
        <w:rPr>
          <w:rStyle w:val="SMANoL9Char"/>
        </w:rPr>
        <w:t xml:space="preserve"> or</w:t>
      </w:r>
      <w:r>
        <w:rPr>
          <w:rStyle w:val="SMANoL9Char"/>
        </w:rPr>
        <w:t xml:space="preserve"> (b) </w:t>
      </w:r>
      <w:r w:rsidRPr="00DE424D">
        <w:rPr>
          <w:rStyle w:val="SMANoL9Char"/>
        </w:rPr>
        <w:t xml:space="preserve">seeking to enforce or obtain any rights or benefits conferred by the laws of the Province of Nova Scotia, then the beneficiary shall forfeit the gift.  The forfeited gift shall be added to the rest of my estate.  If the forfeited gift is part of the rest of my estate, the forfeited part shall devolve as if that beneficiary had not survived me and had no issue.  </w:t>
      </w:r>
    </w:p>
    <w:p w:rsidR="000B02DD" w:rsidRPr="005668A5" w:rsidRDefault="000B02DD" w:rsidP="000B02DD">
      <w:pPr>
        <w:pStyle w:val="SMAL1"/>
        <w:numPr>
          <w:ilvl w:val="0"/>
          <w:numId w:val="31"/>
        </w:numPr>
      </w:pPr>
      <w:r w:rsidRPr="005668A5">
        <w:rPr>
          <w:rStyle w:val="SMItalic"/>
        </w:rPr>
        <w:t>No Vesting of Beneficiary’s Interest</w:t>
      </w:r>
      <w:r w:rsidRPr="005668A5">
        <w:t>. The interest of any beneficiary in the income or the capital of any trust established in this will for a beneficiary that requires the exercise of discretion by the trustees will vest in such beneficiary only to the extent that such income or capital (as the case may be) has been allocated to the beneficiary by the trustees in accordance with this will.</w:t>
      </w:r>
    </w:p>
    <w:p w:rsidR="000B02DD" w:rsidRPr="005668A5" w:rsidRDefault="000B02DD" w:rsidP="000B02DD">
      <w:pPr>
        <w:pStyle w:val="SMAL1"/>
        <w:numPr>
          <w:ilvl w:val="0"/>
          <w:numId w:val="31"/>
        </w:numPr>
      </w:pPr>
      <w:r w:rsidRPr="005668A5">
        <w:rPr>
          <w:rStyle w:val="SMCharacterBold"/>
        </w:rPr>
      </w:r>
      <w:r w:rsidRPr="005668A5">
        <w:rPr>
          <w:rStyle w:val="SMItalic"/>
        </w:rPr>
        <w:br/>
        <w:t>No Distribution During Encumbering Event</w:t>
      </w:r>
      <w:r w:rsidRPr="005668A5">
        <w:t>. Notwithstanding any other provision in this will, the provisions for every beneficiary of every trust established in this will will be subject to the following conditions:</w:t>
      </w:r>
    </w:p>
    <w:p w:rsidR="000B02DD" w:rsidRPr="005668A5" w:rsidRDefault="000B02DD" w:rsidP="000B02DD">
      <w:pPr>
        <w:ind w:left="720"/>
      </w:pPr>
      <w:r w:rsidRPr="005668A5">
        <w:t>(a)</w:t>
      </w:r>
      <w:r w:rsidRPr="005668A5">
        <w:tab/>
        <w:t>The trustees will make payments in accordance with the terms of the trust to a beneficiary until he or she commits or suffers or does (or is deemed to do or suffer to be done) any act or thing, or until any event happens, whereby if the payment were payable to him or her absolutely he or she would or might be deprived of the right to receive it or any part of it (an “encumbering event”).  By way of example, encumbering events would include, but not be limited to, the following events;</w:t>
      </w:r>
    </w:p>
    <w:p w:rsidR="000B02DD" w:rsidRPr="005668A5" w:rsidRDefault="000B02DD" w:rsidP="000B02DD">
      <w:pPr>
        <w:ind w:left="1440"/>
      </w:pPr>
      <w:r w:rsidRPr="005668A5">
        <w:t>(i)</w:t>
      </w:r>
      <w:r w:rsidRPr="005668A5">
        <w:tab/>
        <w:t>that beneficiary by any specific or general assignment transfers, encumbers or otherwise alienates or disposes of a payment or part of it;</w:t>
      </w:r>
    </w:p>
    <w:p w:rsidR="000B02DD" w:rsidRPr="005668A5" w:rsidRDefault="000B02DD" w:rsidP="000B02DD">
      <w:pPr>
        <w:ind w:left="1440"/>
      </w:pPr>
      <w:r w:rsidRPr="005668A5">
        <w:t>(ii)</w:t>
      </w:r>
      <w:r w:rsidRPr="005668A5">
        <w:tab/>
        <w:t>by reason of or in consequence of the act or default of that beneficiary or under his or her bankruptcy or insolvency or by reason of or in consequence of or under any attachment, sequestration, execution, writ, judgment, order or other proceedings or by any other means whatsoever, a payment or any part of it can no longer be personally enjoyed by him or her or would, but for the terms of this clause, belong to or become vested in or subject to the control of some other person, persons or corporation or court or official or otherwise;</w:t>
      </w:r>
    </w:p>
    <w:p w:rsidR="000B02DD" w:rsidRPr="005668A5" w:rsidRDefault="000B02DD" w:rsidP="000B02DD">
      <w:pPr>
        <w:ind w:left="1440"/>
      </w:pPr>
      <w:r w:rsidRPr="005668A5">
        <w:t>(iii)</w:t>
      </w:r>
      <w:r w:rsidRPr="005668A5">
        <w:tab/>
        <w:t>the trustees become possessed of evidence or information which in their absolute discretion satisfies them that the prior payments or any one payment or any part of it to that beneficiary have not been used for his or her personal benefit.</w:t>
      </w:r>
    </w:p>
    <w:p w:rsidR="000B02DD" w:rsidRPr="005668A5" w:rsidRDefault="000B02DD" w:rsidP="000B02DD">
      <w:pPr>
        <w:ind w:left="720"/>
      </w:pPr>
      <w:r w:rsidRPr="005668A5">
        <w:lastRenderedPageBreak/>
        <w:t>(b)</w:t>
      </w:r>
      <w:r w:rsidRPr="005668A5">
        <w:tab/>
        <w:t>Upon the happening of an encumbering event, and so long as the effect and operation of it continue, that beneficiary’s right to receive a payment or any part of it will cease, and the payment or any part of it will not be payable to him or her and so on until the cause for the payment or part of it failing to be used for his or her personal benefit or ceasing to be payable to him or her has ceased to exist or to be effectual or to operate.  That beneficiary’s right to receive the payment or part of it will then revive, and thereafter the trustees may make payments to him or her in accordance with this clause until an encumbering event happens again, when the right of that beneficiary to receive payment or part of it will cease until the cause of the cessation ceases to exist or to be effectual or to operate.  That beneficiary’s right to receive the payment or part of it will then revive again, and so on.</w:t>
      </w:r>
    </w:p>
    <w:p w:rsidR="000B02DD" w:rsidRPr="005668A5" w:rsidRDefault="000B02DD" w:rsidP="000B02DD">
      <w:pPr>
        <w:ind w:left="720"/>
      </w:pPr>
      <w:r w:rsidRPr="005668A5">
        <w:t>(c)</w:t>
      </w:r>
      <w:r w:rsidRPr="005668A5">
        <w:tab/>
        <w:t>If an encumbering event occurs, then so long as that beneficiary’s right to receive the payment has ceased, the trustees may in their absolute discretion:</w:t>
      </w:r>
    </w:p>
    <w:p w:rsidR="000B02DD" w:rsidRPr="005668A5" w:rsidRDefault="000B02DD" w:rsidP="000B02DD">
      <w:pPr>
        <w:ind w:left="1440"/>
      </w:pPr>
      <w:r w:rsidRPr="005668A5">
        <w:t>(i)</w:t>
      </w:r>
      <w:r w:rsidRPr="005668A5">
        <w:tab/>
        <w:t>make the payment or part of it in such proportions as they deem necessary or advisable to or for the benefit of any of the other beneficiaries of the trust, or</w:t>
      </w:r>
    </w:p>
    <w:p w:rsidR="000B02DD" w:rsidRPr="005668A5" w:rsidRDefault="000B02DD" w:rsidP="000B02DD">
      <w:pPr>
        <w:ind w:left="1440"/>
      </w:pPr>
      <w:r w:rsidRPr="005668A5">
        <w:t>(ii)</w:t>
      </w:r>
      <w:r w:rsidRPr="005668A5">
        <w:tab/>
        <w:t>retain the payment or any part of it and add it to the capital of the trust.</w:t>
      </w:r>
    </w:p>
    <w:p w:rsidR="000B02DD" w:rsidRPr="005668A5" w:rsidRDefault="000B02DD" w:rsidP="000B02DD">
      <w:pPr>
        <w:ind w:left="720"/>
        <w:rPr>
          <w:lang w:val="en-US"/>
        </w:rPr>
      </w:pPr>
      <w:r w:rsidRPr="005668A5">
        <w:rPr>
          <w:rStyle w:val="SMItalic"/>
        </w:rPr>
        <w:t>Income Calculations</w:t>
      </w:r>
      <w:r w:rsidRPr="005668A5">
        <w:t>.  From the date of my death all income from my estate, including income accrued at my death but paid later, will be treated as income of my general estate, without regard to the source or class of investment or property from which it arises, even if the property from which it arises is sold for the payment of debts, taxes or legacies or for any other purpose.  No property not producing income will be treated as producing income.  The income that any beneficiary is entitled to receive from my estate will be the actual income earned by my estate, rather than any artificial percentage return on assets of my estate that might otherwise be payable.</w:t>
      </w:r>
    </w:p>
    <w:p w:rsidR="00401DD6" w:rsidRPr="005668A5" w:rsidRDefault="00401DD6" w:rsidP="000B02DD">
      <w:pPr>
        <w:numPr>
          <w:ilvl w:val="0"/>
          <w:numId w:val="31"/>
        </w:numPr>
      </w:pPr>
      <w:r w:rsidRPr="005668A5">
        <w:rPr>
          <w:rStyle w:val="SMItalic"/>
        </w:rPr>
        <w:t>Governing Law</w:t>
      </w:r>
      <w:r w:rsidRPr="005668A5">
        <w:t xml:space="preserve">.  This will and the trusts established in this will shall be governed by and interpreted in accordance with </w:t>
      </w:r>
      <w:r w:rsidRPr="005668A5">
        <w:lastRenderedPageBreak/>
        <w:t xml:space="preserve">the laws of the Province of Nova Scotia, </w:t>
      </w:r>
      <w:r w:rsidR="00D26C80" w:rsidRPr="005668A5">
        <w:t xml:space="preserve">other than </w:t>
      </w:r>
      <w:r w:rsidRPr="005668A5">
        <w:t xml:space="preserve">the conflict of laws rules of that Province, notwithstanding the location of the assets of or the residence of my estate or any trust established in this will. </w:t>
      </w:r>
    </w:p>
    <w:p w:rsidR="00401DD6" w:rsidRPr="005668A5" w:rsidRDefault="00401DD6" w:rsidP="008A1C4A">
      <w:pPr>
        <w:numPr>
          <w:ilvl w:val="0"/>
          <w:numId w:val="31"/>
        </w:numPr>
      </w:pPr>
      <w:r w:rsidRPr="005668A5">
        <w:rPr>
          <w:i/>
        </w:rPr>
        <w:t xml:space="preserve">Perpetuities. </w:t>
      </w:r>
      <w:r w:rsidRPr="005668A5">
        <w:t xml:space="preserve">Notwithstanding any other provision in this will, if a court of competent jurisdiction determines that this will or any trust established in this will is subject to rules against perpetuities or remoteness of vesting other than the laws of the Province of Nova Scotia that would require the interests in such trusts to vest earlier than otherwise specified in this will (an “other law”), then the provisions of </w:t>
      </w:r>
      <w:r w:rsidR="006B2350" w:rsidRPr="005668A5">
        <w:t xml:space="preserve">this will or </w:t>
      </w:r>
      <w:r w:rsidRPr="005668A5">
        <w:t xml:space="preserve">that trust shall be hereby modified so as to vest the interests within such earlier period in compliance with such other law. </w:t>
      </w:r>
    </w:p>
    <w:p w:rsidR="009326A4" w:rsidRPr="005668A5" w:rsidRDefault="00072907" w:rsidP="008A1C4A">
      <w:pPr>
        <w:pStyle w:val="SMAL1"/>
        <w:numPr>
          <w:ilvl w:val="0"/>
          <w:numId w:val="31"/>
        </w:numPr>
      </w:pPr>
      <w:r w:rsidRPr="005668A5">
        <w:rPr>
          <w:rStyle w:val="SMItalic"/>
        </w:rPr>
        <w:t>No Geographic Limitation</w:t>
      </w:r>
      <w:r w:rsidRPr="005668A5">
        <w:t xml:space="preserve">.  Notwithstanding the location </w:t>
      </w:r>
      <w:r w:rsidR="00B57946" w:rsidRPr="005668A5">
        <w:t xml:space="preserve">or </w:t>
      </w:r>
      <w:r w:rsidRPr="005668A5">
        <w:t>residence of my estate or any trusts established in this will from time to time, nothing contained herein shall prevent my trustees from engaging in transactions or exercising their powers and discretions granted hereunder i</w:t>
      </w:r>
      <w:r w:rsidR="006623AA" w:rsidRPr="005668A5">
        <w:t>n any jurisdiction in the world.</w:t>
      </w:r>
    </w:p>
    <w:p w:rsidR="00460A50" w:rsidRDefault="00460A50">
      <w:pPr>
        <w:spacing w:after="0" w:line="240" w:lineRule="auto"/>
        <w:jc w:val="left"/>
      </w:pPr>
    </w:p>
    <w:sectPr w:rsidR="00460A50" w:rsidSect="00A40305">
      <w:footerReference w:type="default" r:id="rId19"/>
      <w:headerReference w:type="first" r:id="rId20"/>
      <w:footerReference w:type="first" r:id="rId21"/>
      <w:pgSz w:w="12240" w:h="15840" w:code="1"/>
      <w:pgMar w:top="1440" w:right="1440" w:bottom="1080" w:left="1440" w:header="72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0A50" w:rsidRDefault="00460A50" w:rsidP="004C2BFB">
      <w:r>
        <w:separator/>
      </w:r>
    </w:p>
  </w:endnote>
  <w:endnote w:type="continuationSeparator" w:id="0">
    <w:p w:rsidR="00460A50" w:rsidRDefault="00460A50" w:rsidP="004C2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A50" w:rsidRDefault="00460A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771476">
    <w:pPr>
      <w:pStyle w:val="Footer"/>
      <w:rPr>
        <w:szCs w:val="18"/>
      </w:rPr>
    </w:pPr>
  </w:p>
  <w:p w:rsidR="00262619" w:rsidRDefault="00262619" w:rsidP="00771476">
    <w:pPr>
      <w:pStyle w:val="Footer"/>
      <w:rPr>
        <w:szCs w:val="18"/>
      </w:rPr>
    </w:pPr>
  </w:p>
  <w:p w:rsidR="00262619" w:rsidRPr="0085321D" w:rsidRDefault="00262619" w:rsidP="00771476">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rsidP="00771476">
    <w:pPr>
      <w:pStyle w:val="Footer"/>
      <w:rPr>
        <w:szCs w:val="18"/>
      </w:rPr>
    </w:pPr>
    <w:r>
      <w:rPr>
        <w:szCs w:val="18"/>
      </w:rPr>
      <w:t xml:space="preserve">            Testator      Witness       Witness </w:t>
    </w:r>
  </w:p>
  <w:p w:rsidR="00262619" w:rsidRDefault="00262619" w:rsidP="00771476">
    <w:pPr>
      <w:jc w:val="center"/>
      <w:rPr>
        <w:snapToGrid w:val="0"/>
      </w:rPr>
    </w:pP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42</w:t>
    </w:r>
    <w:r>
      <w:rPr>
        <w:snapToGrid w:val="0"/>
      </w:rPr>
      <w:fldChar w:fldCharType="end"/>
    </w:r>
    <w:r>
      <w:rPr>
        <w:snapToGrid w:val="0"/>
      </w:rPr>
      <w:t xml:space="preserve"> of </w:t>
    </w:r>
    <w:r>
      <w:rPr>
        <w:snapToGrid w:val="0"/>
      </w:rPr>
      <w:fldChar w:fldCharType="begin"/>
    </w:r>
    <w:r>
      <w:rPr>
        <w:snapToGrid w:val="0"/>
      </w:rPr>
      <w:instrText xml:space="preserve"> = </w:instrText>
    </w:r>
    <w:r>
      <w:rPr>
        <w:snapToGrid w:val="0"/>
      </w:rPr>
      <w:fldChar w:fldCharType="begin"/>
    </w:r>
    <w:r>
      <w:rPr>
        <w:snapToGrid w:val="0"/>
      </w:rPr>
      <w:instrText xml:space="preserve"> NUMPAGES  </w:instrText>
    </w:r>
    <w:r>
      <w:rPr>
        <w:snapToGrid w:val="0"/>
      </w:rPr>
      <w:fldChar w:fldCharType="separate"/>
    </w:r>
    <w:r w:rsidR="00460A50">
      <w:rPr>
        <w:noProof/>
        <w:snapToGrid w:val="0"/>
      </w:rPr>
      <w:instrText>39</w:instrText>
    </w:r>
    <w:r>
      <w:rPr>
        <w:snapToGrid w:val="0"/>
      </w:rPr>
      <w:fldChar w:fldCharType="end"/>
    </w:r>
    <w:r>
      <w:rPr>
        <w:snapToGrid w:val="0"/>
      </w:rPr>
      <w:fldChar w:fldCharType="separate"/>
    </w:r>
    <w:r w:rsidR="00460A50">
      <w:rPr>
        <w:noProof/>
        <w:snapToGrid w:val="0"/>
      </w:rPr>
      <w:t>39</w:t>
    </w:r>
    <w:r>
      <w:rPr>
        <w:snapToGrid w:val="0"/>
      </w:rPr>
      <w:fldChar w:fldCharType="end"/>
    </w:r>
  </w:p>
  <w:sdt>
    <w:sdtPr>
      <w:rPr>
        <w:szCs w:val="18"/>
      </w:rPr>
      <w:alias w:val="LX-DOCUMENTID_534a4060-8f85-4b9a-a070-3b7f855bb0f3"/>
      <w:tag w:val="LX-DOCUMENTID"/>
      <w:id w:val="-1079210752"/>
      <w:placeholder>
        <w:docPart w:val="DefaultPlaceholder_-1854013440"/>
      </w:placeholder>
    </w:sdtPr>
    <w:sdtEndPr/>
    <w:sdtContent>
      <w:p w:rsidR="00262619" w:rsidRDefault="00F94C2F" w:rsidP="00200715">
        <w:pPr>
          <w:pStyle w:val="DocsID"/>
          <w:rPr>
            <w:szCs w:val="18"/>
          </w:rPr>
        </w:pPr>
        <w:r>
          <w:t>Will - Child and Trustee Changes.docx</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7674FC">
    <w:pPr>
      <w:pStyle w:val="Footer"/>
      <w:rPr>
        <w:szCs w:val="18"/>
      </w:rPr>
    </w:pPr>
  </w:p>
  <w:p w:rsidR="00262619" w:rsidRDefault="00262619" w:rsidP="007674FC">
    <w:pPr>
      <w:pStyle w:val="Footer"/>
      <w:rPr>
        <w:szCs w:val="18"/>
      </w:rPr>
    </w:pPr>
  </w:p>
  <w:p w:rsidR="00262619" w:rsidRPr="0085321D" w:rsidRDefault="00262619" w:rsidP="007674FC">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rsidP="007674FC">
    <w:pPr>
      <w:pStyle w:val="Footer"/>
      <w:rPr>
        <w:szCs w:val="18"/>
      </w:rPr>
    </w:pPr>
    <w:r>
      <w:rPr>
        <w:szCs w:val="18"/>
      </w:rPr>
      <w:t xml:space="preserve">            Testator      Witness       Witness </w:t>
    </w:r>
  </w:p>
  <w:p w:rsidR="00262619" w:rsidRDefault="00262619" w:rsidP="00E87802">
    <w:pPr>
      <w:jc w:val="center"/>
      <w:rPr>
        <w:snapToGrid w:val="0"/>
      </w:rPr>
    </w:pP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snapToGrid w:val="0"/>
      </w:rPr>
      <w:t xml:space="preserve"> of </w:t>
    </w:r>
    <w:r>
      <w:rPr>
        <w:snapToGrid w:val="0"/>
      </w:rPr>
      <w:fldChar w:fldCharType="begin"/>
    </w:r>
    <w:r>
      <w:rPr>
        <w:snapToGrid w:val="0"/>
      </w:rPr>
      <w:instrText xml:space="preserve"> = </w:instrText>
    </w:r>
    <w:r>
      <w:rPr>
        <w:snapToGrid w:val="0"/>
      </w:rPr>
      <w:fldChar w:fldCharType="begin"/>
    </w:r>
    <w:r>
      <w:rPr>
        <w:snapToGrid w:val="0"/>
      </w:rPr>
      <w:instrText xml:space="preserve"> NUMPAGES  </w:instrText>
    </w:r>
    <w:r>
      <w:rPr>
        <w:snapToGrid w:val="0"/>
      </w:rPr>
      <w:fldChar w:fldCharType="separate"/>
    </w:r>
    <w:r w:rsidR="00460A50">
      <w:rPr>
        <w:noProof/>
        <w:snapToGrid w:val="0"/>
      </w:rPr>
      <w:instrText>39</w:instrText>
    </w:r>
    <w:r>
      <w:rPr>
        <w:snapToGrid w:val="0"/>
      </w:rPr>
      <w:fldChar w:fldCharType="end"/>
    </w:r>
    <w:r>
      <w:rPr>
        <w:snapToGrid w:val="0"/>
      </w:rPr>
      <w:fldChar w:fldCharType="separate"/>
    </w:r>
    <w:r w:rsidR="00460A50">
      <w:rPr>
        <w:noProof/>
        <w:snapToGrid w:val="0"/>
      </w:rPr>
      <w:t>39</w:t>
    </w:r>
    <w:r>
      <w:rPr>
        <w:snapToGrid w:val="0"/>
      </w:rPr>
      <w:fldChar w:fldCharType="end"/>
    </w:r>
  </w:p>
  <w:sdt>
    <w:sdtPr>
      <w:rPr>
        <w:szCs w:val="18"/>
      </w:rPr>
      <w:alias w:val="LX-DOCUMENTID_c2a43883-3627-47a8-a9a5-e1fb52052f6e"/>
      <w:tag w:val="LX-DOCUMENTID"/>
      <w:id w:val="-1623759926"/>
      <w:placeholder>
        <w:docPart w:val="DefaultPlaceholder_-1854013440"/>
      </w:placeholder>
    </w:sdtPr>
    <w:sdtEndPr>
      <w:rPr>
        <w:szCs w:val="24"/>
      </w:rPr>
    </w:sdtEndPr>
    <w:sdtContent>
      <w:p w:rsidR="00262619" w:rsidRPr="00200715" w:rsidRDefault="00F94C2F" w:rsidP="00200715">
        <w:pPr>
          <w:pStyle w:val="DocsID"/>
        </w:pPr>
        <w:r>
          <w:rPr>
            <w:szCs w:val="18"/>
          </w:rPr>
          <w:t>Will - Child and Trustee Changes.docx</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Pr="0073363D" w:rsidRDefault="00262619" w:rsidP="00C629B7">
    <w:pPr>
      <w:pStyle w:val="SMCentre"/>
      <w:spacing w:line="240" w:lineRule="auto"/>
    </w:pPr>
    <w:r>
      <w:t xml:space="preserve">Prepared by </w:t>
    </w:r>
    <w:r w:rsidR="00460A50">
      <w:rPr>
        <w:noProof/>
      </w:rPr>
      <w:t>Paul V. Saunders</w:t>
    </w:r>
    <w:r>
      <w:t>, Stewart McKelvey</w:t>
    </w:r>
    <w:r>
      <w:br/>
    </w:r>
    <w:r w:rsidRPr="00D52DC9">
      <w:t xml:space="preserve">600-1741 Lower </w:t>
    </w:r>
    <w:r>
      <w:t xml:space="preserve">Water Street, Halifax, NS      </w:t>
    </w:r>
    <w:r>
      <w:br/>
      <w:t xml:space="preserve">Phone:  </w:t>
    </w:r>
    <w:r w:rsidR="00460A50">
      <w:rPr>
        <w:noProof/>
      </w:rPr>
      <w:t>902.444.1715</w:t>
    </w:r>
    <w:r>
      <w:t xml:space="preserve">          Email:  </w:t>
    </w:r>
    <w:r w:rsidR="00460A50">
      <w:rPr>
        <w:noProof/>
      </w:rPr>
      <w:t>psaunders@stewartmckelvey.com</w:t>
    </w:r>
  </w:p>
  <w:p w:rsidR="00262619" w:rsidRDefault="00262619" w:rsidP="00D777C3">
    <w:pPr>
      <w:pStyle w:val="Footer"/>
      <w:jc w:val="center"/>
      <w:rPr>
        <w:szCs w:val="24"/>
      </w:rPr>
    </w:pPr>
    <w:r>
      <w:t xml:space="preserve">Page </w:t>
    </w:r>
    <w:r w:rsidRPr="00D777C3">
      <w:rPr>
        <w:szCs w:val="24"/>
      </w:rPr>
      <w:fldChar w:fldCharType="begin"/>
    </w:r>
    <w:r w:rsidRPr="00D777C3">
      <w:instrText xml:space="preserve"> PAGE </w:instrText>
    </w:r>
    <w:r w:rsidRPr="00D777C3">
      <w:rPr>
        <w:szCs w:val="24"/>
      </w:rPr>
      <w:fldChar w:fldCharType="separate"/>
    </w:r>
    <w:r>
      <w:rPr>
        <w:noProof/>
      </w:rPr>
      <w:t>36</w:t>
    </w:r>
    <w:r w:rsidRPr="00D777C3">
      <w:rPr>
        <w:szCs w:val="24"/>
      </w:rPr>
      <w:fldChar w:fldCharType="end"/>
    </w:r>
    <w:r w:rsidRPr="00D777C3">
      <w:t xml:space="preserve"> of </w:t>
    </w:r>
    <w:r>
      <w:rPr>
        <w:szCs w:val="24"/>
      </w:rPr>
      <w:fldChar w:fldCharType="begin"/>
    </w:r>
    <w:r>
      <w:rPr>
        <w:szCs w:val="24"/>
      </w:rPr>
      <w:instrText xml:space="preserve"> = </w:instrText>
    </w:r>
    <w:r>
      <w:rPr>
        <w:szCs w:val="24"/>
      </w:rPr>
      <w:fldChar w:fldCharType="begin"/>
    </w:r>
    <w:r>
      <w:rPr>
        <w:szCs w:val="24"/>
      </w:rPr>
      <w:instrText xml:space="preserve"> NUMPAGES </w:instrText>
    </w:r>
    <w:r>
      <w:rPr>
        <w:szCs w:val="24"/>
      </w:rPr>
      <w:fldChar w:fldCharType="separate"/>
    </w:r>
    <w:r w:rsidR="00460A50">
      <w:rPr>
        <w:noProof/>
        <w:szCs w:val="24"/>
      </w:rPr>
      <w:instrText>39</w:instrText>
    </w:r>
    <w:r>
      <w:rPr>
        <w:szCs w:val="24"/>
      </w:rPr>
      <w:fldChar w:fldCharType="end"/>
    </w:r>
    <w:r>
      <w:rPr>
        <w:szCs w:val="24"/>
      </w:rPr>
      <w:fldChar w:fldCharType="separate"/>
    </w:r>
    <w:r w:rsidR="00460A50">
      <w:rPr>
        <w:noProof/>
        <w:szCs w:val="24"/>
      </w:rPr>
      <w:t>39</w:t>
    </w:r>
    <w:r>
      <w:rPr>
        <w:szCs w:val="24"/>
      </w:rPr>
      <w:fldChar w:fldCharType="end"/>
    </w:r>
  </w:p>
  <w:sdt>
    <w:sdtPr>
      <w:rPr>
        <w:szCs w:val="18"/>
      </w:rPr>
      <w:alias w:val="LX-DOCUMENTID_796a639e-7d24-4bda-a34e-d19a08db0823"/>
      <w:tag w:val="LX-DOCUMENTID"/>
      <w:id w:val="1364554195"/>
      <w:placeholder>
        <w:docPart w:val="DefaultPlaceholder_-1854013440"/>
      </w:placeholder>
    </w:sdtPr>
    <w:sdtEndPr/>
    <w:sdtContent>
      <w:p w:rsidR="00262619" w:rsidRDefault="00F94C2F" w:rsidP="00200715">
        <w:pPr>
          <w:pStyle w:val="DocsID"/>
          <w:rPr>
            <w:szCs w:val="18"/>
          </w:rPr>
        </w:pPr>
        <w:r>
          <w:t>Will - Child and Trustee Changes.docx</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pPr>
      <w:pStyle w:val="Footer"/>
      <w:rPr>
        <w:szCs w:val="18"/>
      </w:rPr>
    </w:pPr>
  </w:p>
  <w:p w:rsidR="00262619" w:rsidRDefault="00262619">
    <w:pPr>
      <w:pStyle w:val="Footer"/>
      <w:rPr>
        <w:szCs w:val="18"/>
      </w:rPr>
    </w:pPr>
  </w:p>
  <w:p w:rsidR="00262619" w:rsidRPr="0085321D" w:rsidRDefault="00262619">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pPr>
      <w:pStyle w:val="Footer"/>
      <w:rPr>
        <w:szCs w:val="18"/>
      </w:rPr>
    </w:pPr>
    <w:r>
      <w:rPr>
        <w:szCs w:val="18"/>
      </w:rPr>
      <w:t xml:space="preserve">            Testator      Witness       Witness </w:t>
    </w:r>
  </w:p>
  <w:p w:rsidR="00262619" w:rsidRDefault="00262619" w:rsidP="00113745">
    <w:pPr>
      <w:pStyle w:val="Footer"/>
      <w:spacing w:line="600" w:lineRule="auto"/>
      <w:jc w:val="center"/>
      <w:rPr>
        <w:szCs w:val="24"/>
      </w:rPr>
    </w:pPr>
    <w:r>
      <w:t xml:space="preserve">Page </w:t>
    </w:r>
    <w:r w:rsidRPr="00D777C3">
      <w:rPr>
        <w:szCs w:val="24"/>
      </w:rPr>
      <w:fldChar w:fldCharType="begin"/>
    </w:r>
    <w:r w:rsidRPr="00D777C3">
      <w:instrText xml:space="preserve"> PAGE </w:instrText>
    </w:r>
    <w:r w:rsidRPr="00D777C3">
      <w:rPr>
        <w:szCs w:val="24"/>
      </w:rPr>
      <w:fldChar w:fldCharType="separate"/>
    </w:r>
    <w:r>
      <w:rPr>
        <w:noProof/>
      </w:rPr>
      <w:t>39</w:t>
    </w:r>
    <w:r w:rsidRPr="00D777C3">
      <w:rPr>
        <w:szCs w:val="24"/>
      </w:rPr>
      <w:fldChar w:fldCharType="end"/>
    </w:r>
    <w:r w:rsidRPr="00D777C3">
      <w:t xml:space="preserve"> of </w:t>
    </w:r>
    <w:r>
      <w:rPr>
        <w:szCs w:val="24"/>
      </w:rPr>
      <w:fldChar w:fldCharType="begin"/>
    </w:r>
    <w:r>
      <w:rPr>
        <w:szCs w:val="24"/>
      </w:rPr>
      <w:instrText xml:space="preserve"> = </w:instrText>
    </w:r>
    <w:r>
      <w:rPr>
        <w:szCs w:val="24"/>
      </w:rPr>
      <w:fldChar w:fldCharType="begin"/>
    </w:r>
    <w:r>
      <w:rPr>
        <w:szCs w:val="24"/>
      </w:rPr>
      <w:instrText xml:space="preserve"> NUMPAGES </w:instrText>
    </w:r>
    <w:r>
      <w:rPr>
        <w:szCs w:val="24"/>
      </w:rPr>
      <w:fldChar w:fldCharType="separate"/>
    </w:r>
    <w:r w:rsidR="00460A50">
      <w:rPr>
        <w:noProof/>
        <w:szCs w:val="24"/>
      </w:rPr>
      <w:instrText>39</w:instrText>
    </w:r>
    <w:r>
      <w:rPr>
        <w:szCs w:val="24"/>
      </w:rPr>
      <w:fldChar w:fldCharType="end"/>
    </w:r>
    <w:r>
      <w:rPr>
        <w:szCs w:val="24"/>
      </w:rPr>
      <w:fldChar w:fldCharType="separate"/>
    </w:r>
    <w:r w:rsidR="00460A50">
      <w:rPr>
        <w:noProof/>
        <w:szCs w:val="24"/>
      </w:rPr>
      <w:t>39</w:t>
    </w:r>
    <w:r>
      <w:rPr>
        <w:szCs w:val="24"/>
      </w:rPr>
      <w:fldChar w:fldCharType="end"/>
    </w:r>
  </w:p>
  <w:sdt>
    <w:sdtPr>
      <w:rPr>
        <w:szCs w:val="18"/>
      </w:rPr>
      <w:alias w:val="LX-DOCUMENTID_9531ddd2-23a3-4613-8be3-ff9364c2599d"/>
      <w:tag w:val="LX-DOCUMENTID"/>
      <w:id w:val="-2131630253"/>
      <w:placeholder>
        <w:docPart w:val="DefaultPlaceholder_-1854013440"/>
      </w:placeholder>
    </w:sdtPr>
    <w:sdtEndPr/>
    <w:sdtContent>
      <w:p w:rsidR="00262619" w:rsidRPr="0085321D" w:rsidRDefault="00F94C2F" w:rsidP="00200715">
        <w:pPr>
          <w:pStyle w:val="DocsID"/>
          <w:rPr>
            <w:szCs w:val="18"/>
          </w:rPr>
        </w:pPr>
        <w:r>
          <w:t>Will - Child and Trustee Changes.docx</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B3748D">
    <w:pPr>
      <w:pStyle w:val="Footer"/>
      <w:rPr>
        <w:szCs w:val="18"/>
      </w:rPr>
    </w:pPr>
  </w:p>
  <w:p w:rsidR="00262619" w:rsidRDefault="00262619" w:rsidP="00B3748D">
    <w:pPr>
      <w:pStyle w:val="Footer"/>
      <w:rPr>
        <w:szCs w:val="18"/>
      </w:rPr>
    </w:pPr>
  </w:p>
  <w:p w:rsidR="00262619" w:rsidRPr="0085321D" w:rsidRDefault="00262619" w:rsidP="00B3748D">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rsidP="00B3748D">
    <w:pPr>
      <w:pStyle w:val="Footer"/>
      <w:rPr>
        <w:szCs w:val="18"/>
      </w:rPr>
    </w:pPr>
    <w:r>
      <w:rPr>
        <w:szCs w:val="18"/>
      </w:rPr>
      <w:t xml:space="preserve">            Testator      Witness       Witness </w:t>
    </w:r>
  </w:p>
  <w:p w:rsidR="00262619" w:rsidRDefault="00262619" w:rsidP="00144D4C">
    <w:pPr>
      <w:pStyle w:val="Footer"/>
      <w:spacing w:line="600" w:lineRule="auto"/>
      <w:jc w:val="center"/>
    </w:pP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64</w:t>
    </w:r>
    <w:r>
      <w:rPr>
        <w:snapToGrid w:val="0"/>
      </w:rPr>
      <w:fldChar w:fldCharType="end"/>
    </w:r>
    <w:r>
      <w:rPr>
        <w:snapToGrid w:val="0"/>
      </w:rPr>
      <w:t xml:space="preserve"> of </w:t>
    </w:r>
    <w:r>
      <w:fldChar w:fldCharType="begin"/>
    </w:r>
    <w:r>
      <w:instrText xml:space="preserve"> = </w:instrText>
    </w:r>
    <w:r>
      <w:fldChar w:fldCharType="begin"/>
    </w:r>
    <w:r>
      <w:instrText xml:space="preserve"> NUMPAGES </w:instrText>
    </w:r>
    <w:r>
      <w:fldChar w:fldCharType="separate"/>
    </w:r>
    <w:r w:rsidR="00460A50">
      <w:rPr>
        <w:noProof/>
      </w:rPr>
      <w:instrText>39</w:instrText>
    </w:r>
    <w:r>
      <w:fldChar w:fldCharType="end"/>
    </w:r>
    <w:r>
      <w:fldChar w:fldCharType="separate"/>
    </w:r>
    <w:r w:rsidR="00460A50">
      <w:rPr>
        <w:noProof/>
      </w:rPr>
      <w:t>39</w:t>
    </w:r>
    <w:r>
      <w:fldChar w:fldCharType="end"/>
    </w:r>
  </w:p>
  <w:sdt>
    <w:sdtPr>
      <w:alias w:val="LX-DOCUMENTID_1d134aaa-2ba4-4d8d-a21a-be34e0c8952f"/>
      <w:tag w:val="LX-DOCUMENTID"/>
      <w:id w:val="576025792"/>
      <w:placeholder>
        <w:docPart w:val="DefaultPlaceholder_-1854013440"/>
      </w:placeholder>
    </w:sdtPr>
    <w:sdtEndPr/>
    <w:sdtContent>
      <w:p w:rsidR="00262619" w:rsidRDefault="00F94C2F" w:rsidP="00200715">
        <w:pPr>
          <w:pStyle w:val="DocsID"/>
        </w:pPr>
        <w:r>
          <w:t>Will - Child and Trustee Changes.docx</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5A6154">
    <w:pPr>
      <w:pStyle w:val="Footer"/>
      <w:rPr>
        <w:szCs w:val="18"/>
      </w:rPr>
    </w:pPr>
  </w:p>
  <w:p w:rsidR="00262619" w:rsidRDefault="00262619" w:rsidP="005A6154">
    <w:pPr>
      <w:pStyle w:val="Footer"/>
      <w:rPr>
        <w:szCs w:val="18"/>
      </w:rPr>
    </w:pPr>
  </w:p>
  <w:p w:rsidR="00262619" w:rsidRPr="0085321D" w:rsidRDefault="00262619" w:rsidP="005A6154">
    <w:pPr>
      <w:pStyle w:val="Footer"/>
      <w:rPr>
        <w:szCs w:val="18"/>
      </w:rPr>
    </w:pPr>
    <w:r>
      <w:rPr>
        <w:szCs w:val="18"/>
      </w:rPr>
      <w:t xml:space="preserve">Initials: </w:t>
    </w:r>
    <w:r>
      <w:rPr>
        <w:szCs w:val="18"/>
        <w:u w:val="single"/>
      </w:rPr>
      <w:t xml:space="preserve">               </w:t>
    </w:r>
    <w:r>
      <w:rPr>
        <w:szCs w:val="18"/>
      </w:rPr>
      <w:t xml:space="preserve">  </w:t>
    </w:r>
    <w:r>
      <w:rPr>
        <w:szCs w:val="18"/>
        <w:u w:val="single"/>
      </w:rPr>
      <w:t xml:space="preserve">                 </w:t>
    </w:r>
    <w:r>
      <w:rPr>
        <w:szCs w:val="18"/>
      </w:rPr>
      <w:t xml:space="preserve">  </w:t>
    </w:r>
    <w:r>
      <w:rPr>
        <w:szCs w:val="18"/>
        <w:u w:val="single"/>
      </w:rPr>
      <w:t xml:space="preserve">                 </w:t>
    </w:r>
    <w:r>
      <w:rPr>
        <w:szCs w:val="18"/>
      </w:rPr>
      <w:t xml:space="preserve">                                                          Stewart McKelvey</w:t>
    </w:r>
  </w:p>
  <w:p w:rsidR="00262619" w:rsidRDefault="00262619" w:rsidP="005A6154">
    <w:pPr>
      <w:pStyle w:val="Footer"/>
      <w:rPr>
        <w:szCs w:val="18"/>
      </w:rPr>
    </w:pPr>
    <w:r>
      <w:rPr>
        <w:szCs w:val="18"/>
      </w:rPr>
      <w:t xml:space="preserve">            Testator      Witness       Witness </w:t>
    </w:r>
  </w:p>
  <w:p w:rsidR="00262619" w:rsidRDefault="00262619" w:rsidP="00D777C3">
    <w:pPr>
      <w:pStyle w:val="Footer"/>
      <w:jc w:val="center"/>
    </w:pPr>
  </w:p>
  <w:p w:rsidR="00262619" w:rsidRDefault="00262619" w:rsidP="003D2988">
    <w:pPr>
      <w:pStyle w:val="Footer"/>
      <w:spacing w:line="600" w:lineRule="auto"/>
      <w:jc w:val="center"/>
      <w:rPr>
        <w:szCs w:val="24"/>
      </w:rPr>
    </w:pPr>
    <w:r>
      <w:t xml:space="preserve">Page </w:t>
    </w:r>
    <w:r w:rsidRPr="00D777C3">
      <w:rPr>
        <w:szCs w:val="24"/>
      </w:rPr>
      <w:fldChar w:fldCharType="begin"/>
    </w:r>
    <w:r w:rsidRPr="00D777C3">
      <w:instrText xml:space="preserve"> PAGE </w:instrText>
    </w:r>
    <w:r w:rsidRPr="00D777C3">
      <w:rPr>
        <w:szCs w:val="24"/>
      </w:rPr>
      <w:fldChar w:fldCharType="separate"/>
    </w:r>
    <w:r>
      <w:rPr>
        <w:noProof/>
      </w:rPr>
      <w:t>54</w:t>
    </w:r>
    <w:r w:rsidRPr="00D777C3">
      <w:rPr>
        <w:szCs w:val="24"/>
      </w:rPr>
      <w:fldChar w:fldCharType="end"/>
    </w:r>
    <w:r w:rsidRPr="00D777C3">
      <w:t xml:space="preserve"> of </w:t>
    </w:r>
    <w:r>
      <w:rPr>
        <w:szCs w:val="24"/>
      </w:rPr>
      <w:fldChar w:fldCharType="begin"/>
    </w:r>
    <w:r>
      <w:rPr>
        <w:szCs w:val="24"/>
      </w:rPr>
      <w:instrText xml:space="preserve"> = </w:instrText>
    </w:r>
    <w:r>
      <w:rPr>
        <w:szCs w:val="24"/>
      </w:rPr>
      <w:fldChar w:fldCharType="begin"/>
    </w:r>
    <w:r>
      <w:rPr>
        <w:szCs w:val="24"/>
      </w:rPr>
      <w:instrText xml:space="preserve"> NUMPAGES </w:instrText>
    </w:r>
    <w:r>
      <w:rPr>
        <w:szCs w:val="24"/>
      </w:rPr>
      <w:fldChar w:fldCharType="separate"/>
    </w:r>
    <w:r w:rsidR="00460A50">
      <w:rPr>
        <w:noProof/>
        <w:szCs w:val="24"/>
      </w:rPr>
      <w:instrText>39</w:instrText>
    </w:r>
    <w:r>
      <w:rPr>
        <w:szCs w:val="24"/>
      </w:rPr>
      <w:fldChar w:fldCharType="end"/>
    </w:r>
    <w:r>
      <w:rPr>
        <w:szCs w:val="24"/>
      </w:rPr>
      <w:fldChar w:fldCharType="separate"/>
    </w:r>
    <w:r w:rsidR="00460A50">
      <w:rPr>
        <w:noProof/>
        <w:szCs w:val="24"/>
      </w:rPr>
      <w:t>39</w:t>
    </w:r>
    <w:r>
      <w:rPr>
        <w:szCs w:val="24"/>
      </w:rPr>
      <w:fldChar w:fldCharType="end"/>
    </w:r>
  </w:p>
  <w:sdt>
    <w:sdtPr>
      <w:rPr>
        <w:szCs w:val="18"/>
      </w:rPr>
      <w:alias w:val="LX-DOCUMENTID_782ea19c-5b53-4896-a80c-f82f70740d0e"/>
      <w:tag w:val="LX-DOCUMENTID"/>
      <w:id w:val="-1825350985"/>
      <w:placeholder>
        <w:docPart w:val="DefaultPlaceholder_-1854013440"/>
      </w:placeholder>
    </w:sdtPr>
    <w:sdtEndPr/>
    <w:sdtContent>
      <w:p w:rsidR="00262619" w:rsidRPr="00D777C3" w:rsidRDefault="00F94C2F" w:rsidP="00200715">
        <w:pPr>
          <w:pStyle w:val="DocsID"/>
          <w:rPr>
            <w:szCs w:val="18"/>
          </w:rPr>
        </w:pPr>
        <w:r>
          <w:t>Will - Child and Trustee Changes.docx</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0A50" w:rsidRDefault="00460A50" w:rsidP="004C2BFB">
      <w:r>
        <w:separator/>
      </w:r>
    </w:p>
  </w:footnote>
  <w:footnote w:type="continuationSeparator" w:id="0">
    <w:p w:rsidR="00460A50" w:rsidRDefault="00460A50" w:rsidP="004C2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A50" w:rsidRDefault="00460A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pPr>
      <w:pStyle w:val="Header"/>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Pr="00E87802" w:rsidRDefault="00262619" w:rsidP="00A519BD">
    <w:pPr>
      <w:pStyle w:val="SMCentreBol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A519BD">
    <w:pPr>
      <w:pStyle w:val="SMCentreBold"/>
    </w:pPr>
    <w:r>
      <w:t>Schedule “A”</w:t>
    </w:r>
  </w:p>
  <w:p w:rsidR="00262619" w:rsidRPr="00E87802" w:rsidRDefault="00262619" w:rsidP="00A519BD">
    <w:pPr>
      <w:pStyle w:val="SMCentreBol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A519BD">
    <w:pPr>
      <w:pStyle w:val="SMCentreBold"/>
    </w:pPr>
    <w:r>
      <w:t>Schedule “B”</w:t>
    </w:r>
  </w:p>
  <w:p w:rsidR="00262619" w:rsidRPr="00E87802" w:rsidRDefault="00262619" w:rsidP="00A519BD">
    <w:pPr>
      <w:pStyle w:val="SMCentreBold"/>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2619" w:rsidRDefault="00262619" w:rsidP="007B783B">
    <w:pPr>
      <w:pStyle w:val="SMCentreBold"/>
    </w:pPr>
    <w:r>
      <w:t>Schedule “C”</w:t>
    </w:r>
  </w:p>
  <w:p w:rsidR="00262619" w:rsidRPr="007B783B" w:rsidRDefault="00262619" w:rsidP="00387598">
    <w:pPr>
      <w:pStyle w:val="SMCentreBol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755A7A6C"/>
    <w:lvl w:ilvl="0">
      <w:start w:val="1"/>
      <w:numFmt w:val="decimal"/>
      <w:lvlText w:val="%1"/>
      <w:legacy w:legacy="1" w:legacySpace="0" w:legacyIndent="340"/>
      <w:lvlJc w:val="left"/>
      <w:pPr>
        <w:ind w:left="340" w:hanging="340"/>
      </w:pPr>
      <w:rPr>
        <w:b w:val="0"/>
        <w:i w:val="0"/>
      </w:rPr>
    </w:lvl>
    <w:lvl w:ilvl="1">
      <w:start w:val="1"/>
      <w:numFmt w:val="lowerLetter"/>
      <w:lvlText w:val="%2"/>
      <w:legacy w:legacy="1" w:legacySpace="0" w:legacyIndent="340"/>
      <w:lvlJc w:val="left"/>
      <w:pPr>
        <w:ind w:left="430" w:hanging="340"/>
      </w:pPr>
    </w:lvl>
    <w:lvl w:ilvl="2">
      <w:start w:val="1"/>
      <w:numFmt w:val="lowerRoman"/>
      <w:lvlText w:val="%3"/>
      <w:legacy w:legacy="1" w:legacySpace="0" w:legacyIndent="340"/>
      <w:lvlJc w:val="left"/>
      <w:pPr>
        <w:ind w:left="680" w:hanging="340"/>
      </w:pPr>
    </w:lvl>
    <w:lvl w:ilvl="3">
      <w:start w:val="1"/>
      <w:numFmt w:val="upperLetter"/>
      <w:lvlText w:val="%4"/>
      <w:legacy w:legacy="1" w:legacySpace="0" w:legacyIndent="340"/>
      <w:lvlJc w:val="left"/>
      <w:pPr>
        <w:ind w:left="1020" w:hanging="340"/>
      </w:pPr>
      <w:rPr>
        <w:sz w:val="20"/>
      </w:rPr>
    </w:lvl>
    <w:lvl w:ilvl="4">
      <w:start w:val="1"/>
      <w:numFmt w:val="upperRoman"/>
      <w:pStyle w:val="Heading5"/>
      <w:lvlText w:val="%5"/>
      <w:legacy w:legacy="1" w:legacySpace="57" w:legacyIndent="340"/>
      <w:lvlJc w:val="left"/>
      <w:pPr>
        <w:ind w:left="1361" w:hanging="340"/>
      </w:pPr>
      <w:rPr>
        <w:sz w:val="20"/>
      </w:rPr>
    </w:lvl>
    <w:lvl w:ilvl="5">
      <w:start w:val="1"/>
      <w:numFmt w:val="lowerLetter"/>
      <w:pStyle w:val="Heading6"/>
      <w:lvlText w:val="(%6)"/>
      <w:legacy w:legacy="1" w:legacySpace="0" w:legacyIndent="708"/>
      <w:lvlJc w:val="left"/>
      <w:pPr>
        <w:ind w:left="2408" w:hanging="708"/>
      </w:pPr>
    </w:lvl>
    <w:lvl w:ilvl="6">
      <w:start w:val="1"/>
      <w:numFmt w:val="lowerRoman"/>
      <w:pStyle w:val="Heading7"/>
      <w:lvlText w:val="(%7)"/>
      <w:legacy w:legacy="1" w:legacySpace="0" w:legacyIndent="708"/>
      <w:lvlJc w:val="left"/>
      <w:pPr>
        <w:ind w:left="3116" w:hanging="708"/>
      </w:pPr>
    </w:lvl>
    <w:lvl w:ilvl="7">
      <w:start w:val="1"/>
      <w:numFmt w:val="lowerLetter"/>
      <w:pStyle w:val="Heading8"/>
      <w:lvlText w:val="(%8)"/>
      <w:legacy w:legacy="1" w:legacySpace="0" w:legacyIndent="708"/>
      <w:lvlJc w:val="left"/>
      <w:pPr>
        <w:ind w:left="3824" w:hanging="708"/>
      </w:pPr>
    </w:lvl>
    <w:lvl w:ilvl="8">
      <w:start w:val="1"/>
      <w:numFmt w:val="lowerRoman"/>
      <w:pStyle w:val="Heading9"/>
      <w:lvlText w:val="(%9)"/>
      <w:legacy w:legacy="1" w:legacySpace="0" w:legacyIndent="708"/>
      <w:lvlJc w:val="left"/>
      <w:pPr>
        <w:ind w:left="4532" w:hanging="708"/>
      </w:pPr>
    </w:lvl>
  </w:abstractNum>
  <w:abstractNum w:abstractNumId="1" w15:restartNumberingAfterBreak="0">
    <w:nsid w:val="FFFFFFFE"/>
    <w:multiLevelType w:val="singleLevel"/>
    <w:tmpl w:val="EAE0427C"/>
    <w:lvl w:ilvl="0">
      <w:numFmt w:val="bullet"/>
      <w:lvlText w:val="*"/>
      <w:lvlJc w:val="left"/>
    </w:lvl>
  </w:abstractNum>
  <w:abstractNum w:abstractNumId="2" w15:restartNumberingAfterBreak="0">
    <w:nsid w:val="046F4404"/>
    <w:multiLevelType w:val="multilevel"/>
    <w:tmpl w:val="2362DCB6"/>
    <w:name w:val="UnnamedList987"/>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3" w15:restartNumberingAfterBreak="0">
    <w:nsid w:val="088042CE"/>
    <w:multiLevelType w:val="singleLevel"/>
    <w:tmpl w:val="8012D20E"/>
    <w:name w:val="SimpleList-419915901-F"/>
    <w:lvl w:ilvl="0">
      <w:start w:val="1"/>
      <w:numFmt w:val="decimal"/>
      <w:lvlRestart w:val="0"/>
      <w:pStyle w:val="SMSimple1"/>
      <w:lvlText w:val="%1."/>
      <w:lvlJc w:val="left"/>
      <w:pPr>
        <w:tabs>
          <w:tab w:val="num" w:pos="720"/>
        </w:tabs>
        <w:ind w:left="720" w:hanging="720"/>
      </w:pPr>
      <w:rPr>
        <w:rFonts w:ascii="Times New Roman" w:hAnsi="Times New Roman" w:cs="Times New Roman"/>
        <w:sz w:val="24"/>
      </w:rPr>
    </w:lvl>
  </w:abstractNum>
  <w:abstractNum w:abstractNumId="4" w15:restartNumberingAfterBreak="0">
    <w:nsid w:val="1A9E5369"/>
    <w:multiLevelType w:val="multilevel"/>
    <w:tmpl w:val="2362DCB6"/>
    <w:name w:val="SMA2"/>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5" w15:restartNumberingAfterBreak="0">
    <w:nsid w:val="20CB562D"/>
    <w:multiLevelType w:val="hybridMultilevel"/>
    <w:tmpl w:val="8F5639E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714428F"/>
    <w:multiLevelType w:val="hybridMultilevel"/>
    <w:tmpl w:val="2EC46F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774284B"/>
    <w:multiLevelType w:val="hybridMultilevel"/>
    <w:tmpl w:val="04E87B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B2B1037"/>
    <w:multiLevelType w:val="singleLevel"/>
    <w:tmpl w:val="B39CF53A"/>
    <w:name w:val="IndentBullet"/>
    <w:lvl w:ilvl="0">
      <w:start w:val="1"/>
      <w:numFmt w:val="bullet"/>
      <w:pStyle w:val="SMListwIndentBullet"/>
      <w:lvlText w:val=""/>
      <w:lvlJc w:val="left"/>
      <w:pPr>
        <w:tabs>
          <w:tab w:val="num" w:pos="1440"/>
        </w:tabs>
        <w:ind w:left="1440" w:hanging="720"/>
      </w:pPr>
      <w:rPr>
        <w:rFonts w:ascii="Symbol" w:hAnsi="Symbol" w:hint="default"/>
        <w:b w:val="0"/>
        <w:i w:val="0"/>
        <w:sz w:val="24"/>
      </w:rPr>
    </w:lvl>
  </w:abstractNum>
  <w:abstractNum w:abstractNumId="9" w15:restartNumberingAfterBreak="0">
    <w:nsid w:val="411D3474"/>
    <w:multiLevelType w:val="multilevel"/>
    <w:tmpl w:val="012EA5A6"/>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10" w15:restartNumberingAfterBreak="0">
    <w:nsid w:val="43EB5E78"/>
    <w:multiLevelType w:val="hybridMultilevel"/>
    <w:tmpl w:val="CF2C8A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58F5394"/>
    <w:multiLevelType w:val="hybridMultilevel"/>
    <w:tmpl w:val="5AD06D7C"/>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C1916D9"/>
    <w:multiLevelType w:val="hybridMultilevel"/>
    <w:tmpl w:val="035C4ABC"/>
    <w:name w:val="UnnamedList4635"/>
    <w:lvl w:ilvl="0" w:tplc="671AB6E8">
      <w:start w:val="1"/>
      <w:numFmt w:val="lowerRoman"/>
      <w:lvlText w:val="%1."/>
      <w:lvlJc w:val="righ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B493DB6"/>
    <w:multiLevelType w:val="multilevel"/>
    <w:tmpl w:val="2362DCB6"/>
    <w:name w:val="UnnamedList64040"/>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14" w15:restartNumberingAfterBreak="0">
    <w:nsid w:val="5D263FDC"/>
    <w:multiLevelType w:val="hybridMultilevel"/>
    <w:tmpl w:val="585E64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027012D"/>
    <w:multiLevelType w:val="hybridMultilevel"/>
    <w:tmpl w:val="9A6467BA"/>
    <w:name w:val="UnnamedList16025"/>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454452"/>
    <w:multiLevelType w:val="multilevel"/>
    <w:tmpl w:val="2362DCB6"/>
    <w:name w:val="UnnamedList29149"/>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17" w15:restartNumberingAfterBreak="0">
    <w:nsid w:val="62E00075"/>
    <w:multiLevelType w:val="singleLevel"/>
    <w:tmpl w:val="BDD079DA"/>
    <w:name w:val="Bullet"/>
    <w:lvl w:ilvl="0">
      <w:start w:val="1"/>
      <w:numFmt w:val="bullet"/>
      <w:pStyle w:val="SMListwBullet"/>
      <w:lvlText w:val=""/>
      <w:lvlJc w:val="left"/>
      <w:pPr>
        <w:tabs>
          <w:tab w:val="num" w:pos="720"/>
        </w:tabs>
        <w:ind w:left="720" w:hanging="720"/>
      </w:pPr>
      <w:rPr>
        <w:rFonts w:ascii="Symbol" w:hAnsi="Symbol" w:hint="default"/>
      </w:rPr>
    </w:lvl>
  </w:abstractNum>
  <w:abstractNum w:abstractNumId="18" w15:restartNumberingAfterBreak="0">
    <w:nsid w:val="65CD40AC"/>
    <w:multiLevelType w:val="hybridMultilevel"/>
    <w:tmpl w:val="9B4E9F12"/>
    <w:lvl w:ilvl="0" w:tplc="0409000F">
      <w:start w:val="1"/>
      <w:numFmt w:val="decimal"/>
      <w:lvlText w:val="%1."/>
      <w:lvlJc w:val="left"/>
      <w:pPr>
        <w:ind w:left="2160" w:hanging="360"/>
      </w:pPr>
    </w:lvl>
    <w:lvl w:ilvl="1" w:tplc="04090019">
      <w:start w:val="1"/>
      <w:numFmt w:val="lowerLetter"/>
      <w:lvlText w:val="%2."/>
      <w:lvlJc w:val="left"/>
      <w:pPr>
        <w:ind w:left="297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6951218B"/>
    <w:multiLevelType w:val="multilevel"/>
    <w:tmpl w:val="B8A054D6"/>
    <w:name w:val="UnnamedList70919"/>
    <w:styleLink w:val="SMAList"/>
    <w:lvl w:ilvl="0">
      <w:start w:val="1"/>
      <w:numFmt w:val="decimal"/>
      <w:lvlRestart w:val="0"/>
      <w:lvlText w:val="%1."/>
      <w:lvlJc w:val="left"/>
      <w:pPr>
        <w:tabs>
          <w:tab w:val="num" w:pos="720"/>
        </w:tabs>
        <w:ind w:left="720" w:hanging="720"/>
      </w:pPr>
      <w:rPr>
        <w:rFonts w:ascii="Arial" w:hAnsi="Arial" w:cs="Arial"/>
        <w:sz w:val="22"/>
      </w:rPr>
    </w:lvl>
    <w:lvl w:ilvl="1">
      <w:start w:val="1"/>
      <w:numFmt w:val="lowerLetter"/>
      <w:lvlText w:val="(%2)"/>
      <w:lvlJc w:val="left"/>
      <w:pPr>
        <w:tabs>
          <w:tab w:val="num" w:pos="1440"/>
        </w:tabs>
        <w:ind w:left="1440" w:hanging="720"/>
      </w:pPr>
      <w:rPr>
        <w:rFonts w:ascii="Arial" w:hAnsi="Arial" w:cs="Arial"/>
        <w:sz w:val="22"/>
      </w:rPr>
    </w:lvl>
    <w:lvl w:ilvl="2">
      <w:start w:val="1"/>
      <w:numFmt w:val="lowerRoman"/>
      <w:lvlText w:val="(%3)"/>
      <w:lvlJc w:val="right"/>
      <w:pPr>
        <w:tabs>
          <w:tab w:val="num" w:pos="2160"/>
        </w:tabs>
        <w:ind w:left="2160" w:hanging="432"/>
      </w:pPr>
      <w:rPr>
        <w:rFonts w:ascii="Arial" w:hAnsi="Arial" w:cs="Arial"/>
        <w:sz w:val="22"/>
      </w:rPr>
    </w:lvl>
    <w:lvl w:ilvl="3">
      <w:start w:val="1"/>
      <w:numFmt w:val="upperLetter"/>
      <w:lvlText w:val="(%4)"/>
      <w:lvlJc w:val="left"/>
      <w:pPr>
        <w:tabs>
          <w:tab w:val="num" w:pos="2880"/>
        </w:tabs>
        <w:ind w:left="2880" w:hanging="720"/>
      </w:pPr>
      <w:rPr>
        <w:rFonts w:ascii="Arial" w:hAnsi="Arial" w:cs="Arial"/>
        <w:sz w:val="22"/>
      </w:rPr>
    </w:lvl>
    <w:lvl w:ilvl="4">
      <w:start w:val="1"/>
      <w:numFmt w:val="upperRoman"/>
      <w:lvlText w:val="(%5)"/>
      <w:lvlJc w:val="right"/>
      <w:pPr>
        <w:tabs>
          <w:tab w:val="num" w:pos="3600"/>
        </w:tabs>
        <w:ind w:left="3600" w:hanging="432"/>
      </w:pPr>
      <w:rPr>
        <w:rFonts w:ascii="Arial" w:hAnsi="Arial" w:cs="Arial"/>
        <w:sz w:val="22"/>
      </w:rPr>
    </w:lvl>
    <w:lvl w:ilvl="5">
      <w:start w:val="1"/>
      <w:numFmt w:val="decimal"/>
      <w:lvlText w:val="%6."/>
      <w:lvlJc w:val="left"/>
      <w:pPr>
        <w:tabs>
          <w:tab w:val="num" w:pos="4320"/>
        </w:tabs>
        <w:ind w:left="4320" w:hanging="720"/>
      </w:pPr>
      <w:rPr>
        <w:rFonts w:ascii="Arial" w:hAnsi="Arial" w:cs="Arial"/>
        <w:sz w:val="22"/>
      </w:rPr>
    </w:lvl>
    <w:lvl w:ilvl="6">
      <w:start w:val="1"/>
      <w:numFmt w:val="lowerLetter"/>
      <w:lvlText w:val="%7)"/>
      <w:lvlJc w:val="left"/>
      <w:pPr>
        <w:tabs>
          <w:tab w:val="num" w:pos="5040"/>
        </w:tabs>
        <w:ind w:left="5040" w:hanging="720"/>
      </w:pPr>
      <w:rPr>
        <w:rFonts w:ascii="Arial" w:hAnsi="Arial" w:cs="Arial"/>
        <w:sz w:val="22"/>
      </w:rPr>
    </w:lvl>
    <w:lvl w:ilvl="7">
      <w:start w:val="1"/>
      <w:numFmt w:val="lowerRoman"/>
      <w:lvlText w:val="%8)"/>
      <w:lvlJc w:val="right"/>
      <w:pPr>
        <w:tabs>
          <w:tab w:val="num" w:pos="5760"/>
        </w:tabs>
        <w:ind w:left="5760" w:hanging="432"/>
      </w:pPr>
      <w:rPr>
        <w:rFonts w:ascii="Arial" w:hAnsi="Arial" w:cs="Arial"/>
        <w:sz w:val="22"/>
      </w:rPr>
    </w:lvl>
    <w:lvl w:ilvl="8">
      <w:start w:val="1"/>
      <w:numFmt w:val="decimal"/>
      <w:lvlText w:val="%9)"/>
      <w:lvlJc w:val="left"/>
      <w:pPr>
        <w:tabs>
          <w:tab w:val="num" w:pos="6480"/>
        </w:tabs>
        <w:ind w:left="6480" w:hanging="720"/>
      </w:pPr>
      <w:rPr>
        <w:rFonts w:ascii="Arial" w:hAnsi="Arial" w:cs="Arial"/>
        <w:sz w:val="22"/>
      </w:rPr>
    </w:lvl>
  </w:abstractNum>
  <w:abstractNum w:abstractNumId="20" w15:restartNumberingAfterBreak="0">
    <w:nsid w:val="6B7230E4"/>
    <w:multiLevelType w:val="hybridMultilevel"/>
    <w:tmpl w:val="9C224B98"/>
    <w:name w:val="UnnamedList290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71201B1F"/>
    <w:multiLevelType w:val="multilevel"/>
    <w:tmpl w:val="9D203ABE"/>
    <w:name w:val="SMA L"/>
    <w:lvl w:ilvl="0">
      <w:start w:val="1"/>
      <w:numFmt w:val="decimal"/>
      <w:lvlRestart w:val="0"/>
      <w:pStyle w:val="SMAL1"/>
      <w:lvlText w:val="%1."/>
      <w:lvlJc w:val="left"/>
      <w:pPr>
        <w:tabs>
          <w:tab w:val="num" w:pos="720"/>
        </w:tabs>
        <w:ind w:left="720" w:hanging="720"/>
      </w:pPr>
      <w:rPr>
        <w:rFonts w:ascii="Arial" w:hAnsi="Arial" w:cs="Arial"/>
        <w:b w:val="0"/>
        <w:i w:val="0"/>
        <w:caps w:val="0"/>
        <w:smallCaps w:val="0"/>
        <w:color w:val="auto"/>
        <w:sz w:val="22"/>
        <w:u w:val="none"/>
      </w:rPr>
    </w:lvl>
    <w:lvl w:ilvl="1">
      <w:start w:val="1"/>
      <w:numFmt w:val="lowerLetter"/>
      <w:pStyle w:val="SMAL2"/>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pStyle w:val="SMAL3"/>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pStyle w:val="SMAL4"/>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pStyle w:val="SMAL5"/>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pStyle w:val="SMAL6"/>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pStyle w:val="SMAL7"/>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pStyle w:val="SMAL8"/>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pStyle w:val="SMAL9"/>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22" w15:restartNumberingAfterBreak="0">
    <w:nsid w:val="72381715"/>
    <w:multiLevelType w:val="singleLevel"/>
    <w:tmpl w:val="D80E533E"/>
    <w:lvl w:ilvl="0">
      <w:start w:val="1"/>
      <w:numFmt w:val="bullet"/>
      <w:pStyle w:val="SMList12IndentBullet"/>
      <w:lvlText w:val=""/>
      <w:lvlJc w:val="left"/>
      <w:pPr>
        <w:tabs>
          <w:tab w:val="num" w:pos="2160"/>
        </w:tabs>
        <w:ind w:left="2160" w:hanging="720"/>
      </w:pPr>
      <w:rPr>
        <w:rFonts w:ascii="Symbol" w:hAnsi="Symbol" w:hint="default"/>
      </w:rPr>
    </w:lvl>
  </w:abstractNum>
  <w:abstractNum w:abstractNumId="23" w15:restartNumberingAfterBreak="0">
    <w:nsid w:val="75410F15"/>
    <w:multiLevelType w:val="hybridMultilevel"/>
    <w:tmpl w:val="B0AC379C"/>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1"/>
    <w:lvlOverride w:ilvl="0">
      <w:lvl w:ilvl="0">
        <w:start w:val="1"/>
        <w:numFmt w:val="bullet"/>
        <w:lvlText w:val=""/>
        <w:legacy w:legacy="1" w:legacySpace="0" w:legacyIndent="567"/>
        <w:lvlJc w:val="left"/>
        <w:pPr>
          <w:ind w:left="567" w:hanging="567"/>
        </w:pPr>
        <w:rPr>
          <w:rFonts w:ascii="Symbol" w:hAnsi="Symbol" w:hint="default"/>
        </w:rPr>
      </w:lvl>
    </w:lvlOverride>
  </w:num>
  <w:num w:numId="3">
    <w:abstractNumId w:val="22"/>
  </w:num>
  <w:num w:numId="4">
    <w:abstractNumId w:val="17"/>
  </w:num>
  <w:num w:numId="5">
    <w:abstractNumId w:val="8"/>
  </w:num>
  <w:num w:numId="6">
    <w:abstractNumId w:val="13"/>
  </w:num>
  <w:num w:numId="7">
    <w:abstractNumId w:val="9"/>
  </w:num>
  <w:num w:numId="8">
    <w:abstractNumId w:val="13"/>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19"/>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num>
  <w:num w:numId="20">
    <w:abstractNumId w:val="21"/>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20"/>
  </w:num>
  <w:num w:numId="24">
    <w:abstractNumId w:val="10"/>
  </w:num>
  <w:num w:numId="25">
    <w:abstractNumId w:val="5"/>
  </w:num>
  <w:num w:numId="26">
    <w:abstractNumId w:val="16"/>
  </w:num>
  <w:num w:numId="27">
    <w:abstractNumId w:val="4"/>
  </w:num>
  <w:num w:numId="28">
    <w:abstractNumId w:val="23"/>
  </w:num>
  <w:num w:numId="29">
    <w:abstractNumId w:val="11"/>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18"/>
  </w:num>
  <w:num w:numId="33">
    <w:abstractNumId w:val="7"/>
  </w:num>
  <w:num w:numId="34">
    <w:abstractNumId w:val="14"/>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autoHyphenation/>
  <w:consecutiveHyphenLimit w:val="2"/>
  <w:hyphenationZone w:val="284"/>
  <w:doNotHyphenateCaps/>
  <w:drawingGridHorizontalSpacing w:val="110"/>
  <w:drawingGridVerticalSpacing w:val="120"/>
  <w:displayHorizontalDrawingGridEvery w:val="2"/>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nfowareActiveNumbering" w:val="407543675"/>
    <w:docVar w:name="InfowareListDefs" w:val="SMA-407543675-SMA L-1-9-F"/>
    <w:docVar w:name="InfowareListDefsFriendly" w:val="SMA General 1. (a) (i)"/>
    <w:docVar w:name="InfowareStyleLastSpaceHistory" w:val="Addenda~0~12;Attestation~0~12;Body Text~0~12;DateSigLine~0~12;Heading 1~0~12;Heading 2~0~12;Heading 3~0~12;Heading 4~0~12;Heading 5~0~12;Heading 6~0~12;Heading 7~0~12;Heading 8~0~12;Heading 9~0~12;Indented list~0~12;Normal~0~12;Normal numbered~0~12;Normal num-nonum~0~12;Normal-no indent~0~12;SigLine~0~12;SMA L1~1~18;SMA L2~1~18;SMA L3~0~12;SMA L4~0~12;SMA L5~0~12;SMA L6~0~12;SMA L7~0~12;SMA L8~0~12;SMA L9~0~12;SMANo# L1~0~12;SMANo# L2~0~12;SMANo# L3~0~12;SMANo# L4~0~12;SMANo# L5~0~12;SMANo# L6~0~12;SMANo# L7~0~12;SMANo# L8~0~12;SMANo# L9~0~12;SMBold~0~12;SMBoldLarge~0~12;SMCentre/Underline~0~12;SMCentreBold~0~12;SMDIndent~0~12;SMDIndent1~0~12;SMHanging~0~12;SMLeft~1~18;SMLIndent~1~18;SMLIndent1~0~12;SMLIndent2~0~12;SMLIndent3~0~12;SMLIndent4~0~12;SMLIndentDS~2~24;SMList 1/2IndentBullet~0~12;SMList w/Bullet~0~12;SMList w/Indent Bullet~0~12;SMPlain~0~12;SMQuote~0~12;SMQuote1~0~12;SMRight~0~12;SMTab~0~12;SMTab1~0~12;SMTab1S~1~18;SMTableCentered~0~12;SMTabS~1~18;TOC 1~0~12;TOC 2~0~12;TOC 3~0~12;TOC 4~0~12;UnderSigLine~0~12;WillCover 1~0~12;WillCover 2~0~12;WillCover 3~0~12;WillCoverSp1-2~0~12;WillCoverSp2-3~0~12;WillCoverSpace~0~12;WitnessSigLine~0~12;"/>
    <w:docVar w:name="PaperType" w:val="plain"/>
  </w:docVars>
  <w:rsids>
    <w:rsidRoot w:val="004C2BFB"/>
    <w:rsid w:val="00001EE1"/>
    <w:rsid w:val="00007CE0"/>
    <w:rsid w:val="00012D42"/>
    <w:rsid w:val="00013C41"/>
    <w:rsid w:val="00020D28"/>
    <w:rsid w:val="00022239"/>
    <w:rsid w:val="0002257B"/>
    <w:rsid w:val="00027865"/>
    <w:rsid w:val="00040342"/>
    <w:rsid w:val="000467F1"/>
    <w:rsid w:val="00047311"/>
    <w:rsid w:val="00052297"/>
    <w:rsid w:val="000608B4"/>
    <w:rsid w:val="0006285A"/>
    <w:rsid w:val="00071849"/>
    <w:rsid w:val="00072907"/>
    <w:rsid w:val="00073612"/>
    <w:rsid w:val="000826FD"/>
    <w:rsid w:val="000841CF"/>
    <w:rsid w:val="00085F0F"/>
    <w:rsid w:val="000869BE"/>
    <w:rsid w:val="000936C9"/>
    <w:rsid w:val="000A213E"/>
    <w:rsid w:val="000A22D6"/>
    <w:rsid w:val="000A2679"/>
    <w:rsid w:val="000A4A3D"/>
    <w:rsid w:val="000B02DD"/>
    <w:rsid w:val="000B044C"/>
    <w:rsid w:val="000B2A97"/>
    <w:rsid w:val="000B35A7"/>
    <w:rsid w:val="000B3C73"/>
    <w:rsid w:val="000B3D11"/>
    <w:rsid w:val="000B53C4"/>
    <w:rsid w:val="000B6D0B"/>
    <w:rsid w:val="000B75E6"/>
    <w:rsid w:val="000C3FD1"/>
    <w:rsid w:val="000C7ACA"/>
    <w:rsid w:val="000D11A7"/>
    <w:rsid w:val="000D3744"/>
    <w:rsid w:val="000D476F"/>
    <w:rsid w:val="000E0A79"/>
    <w:rsid w:val="000E2545"/>
    <w:rsid w:val="000E2CE2"/>
    <w:rsid w:val="000F6F2B"/>
    <w:rsid w:val="00100CBE"/>
    <w:rsid w:val="001010C8"/>
    <w:rsid w:val="0010250F"/>
    <w:rsid w:val="0010286F"/>
    <w:rsid w:val="0010330C"/>
    <w:rsid w:val="00103C74"/>
    <w:rsid w:val="0010776E"/>
    <w:rsid w:val="00113745"/>
    <w:rsid w:val="00115B87"/>
    <w:rsid w:val="00115E18"/>
    <w:rsid w:val="00117457"/>
    <w:rsid w:val="00140CD3"/>
    <w:rsid w:val="00143C5A"/>
    <w:rsid w:val="00144D4C"/>
    <w:rsid w:val="00150B25"/>
    <w:rsid w:val="0015340D"/>
    <w:rsid w:val="00155BD6"/>
    <w:rsid w:val="00157643"/>
    <w:rsid w:val="001647AC"/>
    <w:rsid w:val="00171A57"/>
    <w:rsid w:val="00173573"/>
    <w:rsid w:val="00174803"/>
    <w:rsid w:val="00180A06"/>
    <w:rsid w:val="00184DF8"/>
    <w:rsid w:val="00185B05"/>
    <w:rsid w:val="0018769E"/>
    <w:rsid w:val="00197074"/>
    <w:rsid w:val="001A6623"/>
    <w:rsid w:val="001A6688"/>
    <w:rsid w:val="001B21B9"/>
    <w:rsid w:val="001B3832"/>
    <w:rsid w:val="001B5465"/>
    <w:rsid w:val="001B6F61"/>
    <w:rsid w:val="001B70D7"/>
    <w:rsid w:val="001C1F64"/>
    <w:rsid w:val="001C384C"/>
    <w:rsid w:val="001C700D"/>
    <w:rsid w:val="001D3A6F"/>
    <w:rsid w:val="001E0DBB"/>
    <w:rsid w:val="001E2510"/>
    <w:rsid w:val="001E3EB1"/>
    <w:rsid w:val="001F6B76"/>
    <w:rsid w:val="00200715"/>
    <w:rsid w:val="00202241"/>
    <w:rsid w:val="00205AD7"/>
    <w:rsid w:val="002105E5"/>
    <w:rsid w:val="002115D3"/>
    <w:rsid w:val="00212F84"/>
    <w:rsid w:val="002172EC"/>
    <w:rsid w:val="00221919"/>
    <w:rsid w:val="002266B0"/>
    <w:rsid w:val="00226ACB"/>
    <w:rsid w:val="00241205"/>
    <w:rsid w:val="00243EF2"/>
    <w:rsid w:val="002523BD"/>
    <w:rsid w:val="002610E3"/>
    <w:rsid w:val="00262619"/>
    <w:rsid w:val="00262B52"/>
    <w:rsid w:val="00262CEF"/>
    <w:rsid w:val="00264634"/>
    <w:rsid w:val="0027144D"/>
    <w:rsid w:val="002729B1"/>
    <w:rsid w:val="00275AA4"/>
    <w:rsid w:val="00280334"/>
    <w:rsid w:val="002818C9"/>
    <w:rsid w:val="00290BAA"/>
    <w:rsid w:val="00293B27"/>
    <w:rsid w:val="002942A9"/>
    <w:rsid w:val="00297546"/>
    <w:rsid w:val="002A04C7"/>
    <w:rsid w:val="002A0B98"/>
    <w:rsid w:val="002A15A8"/>
    <w:rsid w:val="002A44CF"/>
    <w:rsid w:val="002B17BB"/>
    <w:rsid w:val="002B5842"/>
    <w:rsid w:val="002C1413"/>
    <w:rsid w:val="002C4239"/>
    <w:rsid w:val="002C4565"/>
    <w:rsid w:val="002C49B3"/>
    <w:rsid w:val="002D1C91"/>
    <w:rsid w:val="002D59DA"/>
    <w:rsid w:val="002D5F9D"/>
    <w:rsid w:val="002E0A8E"/>
    <w:rsid w:val="002E25BC"/>
    <w:rsid w:val="002E4A8F"/>
    <w:rsid w:val="002E7CB3"/>
    <w:rsid w:val="002F0696"/>
    <w:rsid w:val="002F1C80"/>
    <w:rsid w:val="002F4290"/>
    <w:rsid w:val="002F615D"/>
    <w:rsid w:val="002F641D"/>
    <w:rsid w:val="00300A79"/>
    <w:rsid w:val="00301747"/>
    <w:rsid w:val="00301ED5"/>
    <w:rsid w:val="00303FB3"/>
    <w:rsid w:val="003054BB"/>
    <w:rsid w:val="00305C3D"/>
    <w:rsid w:val="003104F7"/>
    <w:rsid w:val="00314CBE"/>
    <w:rsid w:val="00317A74"/>
    <w:rsid w:val="003212CB"/>
    <w:rsid w:val="0032134F"/>
    <w:rsid w:val="003301A9"/>
    <w:rsid w:val="00330667"/>
    <w:rsid w:val="00331C3A"/>
    <w:rsid w:val="0033471C"/>
    <w:rsid w:val="00334DFB"/>
    <w:rsid w:val="003442EE"/>
    <w:rsid w:val="00353376"/>
    <w:rsid w:val="0035451D"/>
    <w:rsid w:val="003553C1"/>
    <w:rsid w:val="003605B0"/>
    <w:rsid w:val="0037548D"/>
    <w:rsid w:val="00383A58"/>
    <w:rsid w:val="00387598"/>
    <w:rsid w:val="00391342"/>
    <w:rsid w:val="00392090"/>
    <w:rsid w:val="00396196"/>
    <w:rsid w:val="003A0501"/>
    <w:rsid w:val="003A1D5F"/>
    <w:rsid w:val="003A2869"/>
    <w:rsid w:val="003A3A73"/>
    <w:rsid w:val="003A4301"/>
    <w:rsid w:val="003A7959"/>
    <w:rsid w:val="003B0DD3"/>
    <w:rsid w:val="003B1578"/>
    <w:rsid w:val="003B4598"/>
    <w:rsid w:val="003B45B9"/>
    <w:rsid w:val="003B5CE0"/>
    <w:rsid w:val="003C7481"/>
    <w:rsid w:val="003D2988"/>
    <w:rsid w:val="003E110E"/>
    <w:rsid w:val="003E6D70"/>
    <w:rsid w:val="003F069E"/>
    <w:rsid w:val="003F2DE8"/>
    <w:rsid w:val="003F551E"/>
    <w:rsid w:val="00401DD6"/>
    <w:rsid w:val="0040264C"/>
    <w:rsid w:val="004037E0"/>
    <w:rsid w:val="0040420F"/>
    <w:rsid w:val="00406A28"/>
    <w:rsid w:val="004150FB"/>
    <w:rsid w:val="0041538A"/>
    <w:rsid w:val="004208D7"/>
    <w:rsid w:val="00421D5C"/>
    <w:rsid w:val="004229D6"/>
    <w:rsid w:val="00422CB6"/>
    <w:rsid w:val="00425686"/>
    <w:rsid w:val="00426988"/>
    <w:rsid w:val="0043343A"/>
    <w:rsid w:val="004345B7"/>
    <w:rsid w:val="0043489C"/>
    <w:rsid w:val="004430EF"/>
    <w:rsid w:val="0045032C"/>
    <w:rsid w:val="004504CE"/>
    <w:rsid w:val="00460A50"/>
    <w:rsid w:val="00460FFE"/>
    <w:rsid w:val="004628ED"/>
    <w:rsid w:val="00465EFC"/>
    <w:rsid w:val="00465F4F"/>
    <w:rsid w:val="00467EE3"/>
    <w:rsid w:val="00471D49"/>
    <w:rsid w:val="0047231F"/>
    <w:rsid w:val="00474166"/>
    <w:rsid w:val="004749E4"/>
    <w:rsid w:val="004763BF"/>
    <w:rsid w:val="00477519"/>
    <w:rsid w:val="00480EF5"/>
    <w:rsid w:val="004812CC"/>
    <w:rsid w:val="00483CB3"/>
    <w:rsid w:val="004848BE"/>
    <w:rsid w:val="004944E1"/>
    <w:rsid w:val="004A1224"/>
    <w:rsid w:val="004C0250"/>
    <w:rsid w:val="004C2BFB"/>
    <w:rsid w:val="004C38B3"/>
    <w:rsid w:val="004D0D5F"/>
    <w:rsid w:val="004E0E07"/>
    <w:rsid w:val="004E1FF8"/>
    <w:rsid w:val="004E563E"/>
    <w:rsid w:val="004F5354"/>
    <w:rsid w:val="00500B22"/>
    <w:rsid w:val="00501A2A"/>
    <w:rsid w:val="00503874"/>
    <w:rsid w:val="005102B1"/>
    <w:rsid w:val="00514F1B"/>
    <w:rsid w:val="005152EC"/>
    <w:rsid w:val="00517D98"/>
    <w:rsid w:val="00526EF1"/>
    <w:rsid w:val="005364EC"/>
    <w:rsid w:val="005368FA"/>
    <w:rsid w:val="00540A1B"/>
    <w:rsid w:val="005445D1"/>
    <w:rsid w:val="00547C2D"/>
    <w:rsid w:val="00554A14"/>
    <w:rsid w:val="00555764"/>
    <w:rsid w:val="005668A5"/>
    <w:rsid w:val="00566BBD"/>
    <w:rsid w:val="0057003C"/>
    <w:rsid w:val="00570D6F"/>
    <w:rsid w:val="005742E4"/>
    <w:rsid w:val="00575AE7"/>
    <w:rsid w:val="00575FEA"/>
    <w:rsid w:val="0057630C"/>
    <w:rsid w:val="0058333D"/>
    <w:rsid w:val="00587687"/>
    <w:rsid w:val="00592C36"/>
    <w:rsid w:val="00595842"/>
    <w:rsid w:val="005970B3"/>
    <w:rsid w:val="005A0F88"/>
    <w:rsid w:val="005A4276"/>
    <w:rsid w:val="005A48FB"/>
    <w:rsid w:val="005A6154"/>
    <w:rsid w:val="005B39EF"/>
    <w:rsid w:val="005B40D3"/>
    <w:rsid w:val="005C0762"/>
    <w:rsid w:val="005E0BFD"/>
    <w:rsid w:val="005E1503"/>
    <w:rsid w:val="005E3ACF"/>
    <w:rsid w:val="005E3D26"/>
    <w:rsid w:val="005E53F6"/>
    <w:rsid w:val="005E6246"/>
    <w:rsid w:val="005F22D9"/>
    <w:rsid w:val="005F5229"/>
    <w:rsid w:val="005F5FCA"/>
    <w:rsid w:val="00600EDF"/>
    <w:rsid w:val="006035CA"/>
    <w:rsid w:val="00616535"/>
    <w:rsid w:val="00624B09"/>
    <w:rsid w:val="006261A9"/>
    <w:rsid w:val="00627BC6"/>
    <w:rsid w:val="00627C83"/>
    <w:rsid w:val="0063115A"/>
    <w:rsid w:val="0065216C"/>
    <w:rsid w:val="006574D4"/>
    <w:rsid w:val="006623AA"/>
    <w:rsid w:val="00662ABB"/>
    <w:rsid w:val="006656A4"/>
    <w:rsid w:val="00667FD9"/>
    <w:rsid w:val="00670179"/>
    <w:rsid w:val="0067535E"/>
    <w:rsid w:val="006762AC"/>
    <w:rsid w:val="006820F2"/>
    <w:rsid w:val="006901F8"/>
    <w:rsid w:val="0069096B"/>
    <w:rsid w:val="006909A4"/>
    <w:rsid w:val="006924E0"/>
    <w:rsid w:val="006A0249"/>
    <w:rsid w:val="006A0EDA"/>
    <w:rsid w:val="006A18AE"/>
    <w:rsid w:val="006B19BF"/>
    <w:rsid w:val="006B2350"/>
    <w:rsid w:val="006B723A"/>
    <w:rsid w:val="006C164E"/>
    <w:rsid w:val="006D48D7"/>
    <w:rsid w:val="006D63C5"/>
    <w:rsid w:val="006D7A8F"/>
    <w:rsid w:val="006F0CD8"/>
    <w:rsid w:val="00700DC7"/>
    <w:rsid w:val="0071589A"/>
    <w:rsid w:val="0071698A"/>
    <w:rsid w:val="00730F26"/>
    <w:rsid w:val="00733D4A"/>
    <w:rsid w:val="00734AE7"/>
    <w:rsid w:val="00734AF0"/>
    <w:rsid w:val="00734CAF"/>
    <w:rsid w:val="00734FAB"/>
    <w:rsid w:val="00736299"/>
    <w:rsid w:val="007362F0"/>
    <w:rsid w:val="00741056"/>
    <w:rsid w:val="0074225A"/>
    <w:rsid w:val="0074244D"/>
    <w:rsid w:val="00744399"/>
    <w:rsid w:val="00745BC7"/>
    <w:rsid w:val="007551B6"/>
    <w:rsid w:val="0075709B"/>
    <w:rsid w:val="00757743"/>
    <w:rsid w:val="00760E9F"/>
    <w:rsid w:val="00761E4F"/>
    <w:rsid w:val="00762B3D"/>
    <w:rsid w:val="007643CC"/>
    <w:rsid w:val="007650E1"/>
    <w:rsid w:val="007674FC"/>
    <w:rsid w:val="00771476"/>
    <w:rsid w:val="00774A20"/>
    <w:rsid w:val="00782E8D"/>
    <w:rsid w:val="007833FA"/>
    <w:rsid w:val="00783C35"/>
    <w:rsid w:val="00783E97"/>
    <w:rsid w:val="0078710F"/>
    <w:rsid w:val="0079068F"/>
    <w:rsid w:val="00792B2B"/>
    <w:rsid w:val="0079476A"/>
    <w:rsid w:val="00794E79"/>
    <w:rsid w:val="007A0635"/>
    <w:rsid w:val="007A228B"/>
    <w:rsid w:val="007A556D"/>
    <w:rsid w:val="007A55C7"/>
    <w:rsid w:val="007B21A7"/>
    <w:rsid w:val="007B783B"/>
    <w:rsid w:val="007B7E17"/>
    <w:rsid w:val="007D7907"/>
    <w:rsid w:val="007E0300"/>
    <w:rsid w:val="007E21C2"/>
    <w:rsid w:val="007F10A3"/>
    <w:rsid w:val="007F367A"/>
    <w:rsid w:val="0080183C"/>
    <w:rsid w:val="008025D8"/>
    <w:rsid w:val="00802C14"/>
    <w:rsid w:val="008031E4"/>
    <w:rsid w:val="00803491"/>
    <w:rsid w:val="00807A56"/>
    <w:rsid w:val="008107B2"/>
    <w:rsid w:val="008158A9"/>
    <w:rsid w:val="008176CE"/>
    <w:rsid w:val="0082182F"/>
    <w:rsid w:val="008237F3"/>
    <w:rsid w:val="00823A2C"/>
    <w:rsid w:val="00823F8C"/>
    <w:rsid w:val="008247AA"/>
    <w:rsid w:val="00837102"/>
    <w:rsid w:val="00840203"/>
    <w:rsid w:val="00840D78"/>
    <w:rsid w:val="00841217"/>
    <w:rsid w:val="008416B1"/>
    <w:rsid w:val="00842F7D"/>
    <w:rsid w:val="00844AA2"/>
    <w:rsid w:val="00850571"/>
    <w:rsid w:val="008506E5"/>
    <w:rsid w:val="00850C38"/>
    <w:rsid w:val="00851EE9"/>
    <w:rsid w:val="008522AA"/>
    <w:rsid w:val="0085321D"/>
    <w:rsid w:val="00853713"/>
    <w:rsid w:val="008556E9"/>
    <w:rsid w:val="008609A4"/>
    <w:rsid w:val="00860D72"/>
    <w:rsid w:val="00864A13"/>
    <w:rsid w:val="00866239"/>
    <w:rsid w:val="00866F40"/>
    <w:rsid w:val="00867C42"/>
    <w:rsid w:val="00877AC6"/>
    <w:rsid w:val="00881751"/>
    <w:rsid w:val="00890ACF"/>
    <w:rsid w:val="00892B1A"/>
    <w:rsid w:val="008A1C4A"/>
    <w:rsid w:val="008A33D2"/>
    <w:rsid w:val="008B23D7"/>
    <w:rsid w:val="008B2B6B"/>
    <w:rsid w:val="008C2B13"/>
    <w:rsid w:val="008C6DB9"/>
    <w:rsid w:val="008C7DA0"/>
    <w:rsid w:val="008D24E2"/>
    <w:rsid w:val="008D32E6"/>
    <w:rsid w:val="008F67F8"/>
    <w:rsid w:val="009040E0"/>
    <w:rsid w:val="00907C9D"/>
    <w:rsid w:val="0091193A"/>
    <w:rsid w:val="00914E14"/>
    <w:rsid w:val="0092195F"/>
    <w:rsid w:val="00926979"/>
    <w:rsid w:val="009326A4"/>
    <w:rsid w:val="009330C0"/>
    <w:rsid w:val="00933EF8"/>
    <w:rsid w:val="0093428D"/>
    <w:rsid w:val="009356C6"/>
    <w:rsid w:val="00941426"/>
    <w:rsid w:val="00942C79"/>
    <w:rsid w:val="0094452D"/>
    <w:rsid w:val="009505C6"/>
    <w:rsid w:val="00950BDC"/>
    <w:rsid w:val="0095671B"/>
    <w:rsid w:val="00963C9C"/>
    <w:rsid w:val="00966A33"/>
    <w:rsid w:val="00972AA6"/>
    <w:rsid w:val="00977BC8"/>
    <w:rsid w:val="0098085A"/>
    <w:rsid w:val="00983570"/>
    <w:rsid w:val="009855BD"/>
    <w:rsid w:val="009914FA"/>
    <w:rsid w:val="00991CC4"/>
    <w:rsid w:val="00991F2A"/>
    <w:rsid w:val="00994278"/>
    <w:rsid w:val="009972CE"/>
    <w:rsid w:val="00997366"/>
    <w:rsid w:val="009A49AE"/>
    <w:rsid w:val="009A5587"/>
    <w:rsid w:val="009B1912"/>
    <w:rsid w:val="009B31A7"/>
    <w:rsid w:val="009B4165"/>
    <w:rsid w:val="009C57D8"/>
    <w:rsid w:val="009D05D4"/>
    <w:rsid w:val="009D2596"/>
    <w:rsid w:val="009D266F"/>
    <w:rsid w:val="009E0DB0"/>
    <w:rsid w:val="009E26D7"/>
    <w:rsid w:val="009E33EE"/>
    <w:rsid w:val="009E3742"/>
    <w:rsid w:val="009E3BBD"/>
    <w:rsid w:val="009E4319"/>
    <w:rsid w:val="009E7503"/>
    <w:rsid w:val="009F1B73"/>
    <w:rsid w:val="009F5BC3"/>
    <w:rsid w:val="009F7C6E"/>
    <w:rsid w:val="00A06F32"/>
    <w:rsid w:val="00A07738"/>
    <w:rsid w:val="00A12CBC"/>
    <w:rsid w:val="00A16752"/>
    <w:rsid w:val="00A16D35"/>
    <w:rsid w:val="00A2459E"/>
    <w:rsid w:val="00A24719"/>
    <w:rsid w:val="00A2606A"/>
    <w:rsid w:val="00A3059F"/>
    <w:rsid w:val="00A30C34"/>
    <w:rsid w:val="00A40305"/>
    <w:rsid w:val="00A42202"/>
    <w:rsid w:val="00A422A9"/>
    <w:rsid w:val="00A519BD"/>
    <w:rsid w:val="00A52CCB"/>
    <w:rsid w:val="00A52F71"/>
    <w:rsid w:val="00A54120"/>
    <w:rsid w:val="00A6296E"/>
    <w:rsid w:val="00A645F0"/>
    <w:rsid w:val="00A70758"/>
    <w:rsid w:val="00A70C2B"/>
    <w:rsid w:val="00A72513"/>
    <w:rsid w:val="00A95D21"/>
    <w:rsid w:val="00A966FA"/>
    <w:rsid w:val="00A97B83"/>
    <w:rsid w:val="00A97E13"/>
    <w:rsid w:val="00AA6EB4"/>
    <w:rsid w:val="00AB2C75"/>
    <w:rsid w:val="00AB332E"/>
    <w:rsid w:val="00AB529B"/>
    <w:rsid w:val="00AB6F64"/>
    <w:rsid w:val="00AC3869"/>
    <w:rsid w:val="00AC43F2"/>
    <w:rsid w:val="00AD0A79"/>
    <w:rsid w:val="00AD4AEB"/>
    <w:rsid w:val="00AD693B"/>
    <w:rsid w:val="00AE4A20"/>
    <w:rsid w:val="00AE5254"/>
    <w:rsid w:val="00AE6B53"/>
    <w:rsid w:val="00AF4E9F"/>
    <w:rsid w:val="00AF56B0"/>
    <w:rsid w:val="00AF5C25"/>
    <w:rsid w:val="00AF6D1C"/>
    <w:rsid w:val="00B0002F"/>
    <w:rsid w:val="00B0531D"/>
    <w:rsid w:val="00B05375"/>
    <w:rsid w:val="00B05C4E"/>
    <w:rsid w:val="00B11564"/>
    <w:rsid w:val="00B14902"/>
    <w:rsid w:val="00B305E1"/>
    <w:rsid w:val="00B32FC2"/>
    <w:rsid w:val="00B3748D"/>
    <w:rsid w:val="00B4195C"/>
    <w:rsid w:val="00B43256"/>
    <w:rsid w:val="00B57946"/>
    <w:rsid w:val="00B73FE5"/>
    <w:rsid w:val="00B742D0"/>
    <w:rsid w:val="00B74EE0"/>
    <w:rsid w:val="00B85A4E"/>
    <w:rsid w:val="00B86052"/>
    <w:rsid w:val="00B9098A"/>
    <w:rsid w:val="00B95F4E"/>
    <w:rsid w:val="00B9654F"/>
    <w:rsid w:val="00BA0B26"/>
    <w:rsid w:val="00BA3CF6"/>
    <w:rsid w:val="00BA43CA"/>
    <w:rsid w:val="00BA5BF2"/>
    <w:rsid w:val="00BA766A"/>
    <w:rsid w:val="00BC0951"/>
    <w:rsid w:val="00BC1E06"/>
    <w:rsid w:val="00BC2EF2"/>
    <w:rsid w:val="00BC37D8"/>
    <w:rsid w:val="00BC49EC"/>
    <w:rsid w:val="00BD0621"/>
    <w:rsid w:val="00BD64C0"/>
    <w:rsid w:val="00BE13BA"/>
    <w:rsid w:val="00BE645B"/>
    <w:rsid w:val="00BE6DF2"/>
    <w:rsid w:val="00BE74DE"/>
    <w:rsid w:val="00BE774A"/>
    <w:rsid w:val="00BF244F"/>
    <w:rsid w:val="00C00A87"/>
    <w:rsid w:val="00C00F93"/>
    <w:rsid w:val="00C03F29"/>
    <w:rsid w:val="00C04203"/>
    <w:rsid w:val="00C04965"/>
    <w:rsid w:val="00C1006F"/>
    <w:rsid w:val="00C10CB8"/>
    <w:rsid w:val="00C11505"/>
    <w:rsid w:val="00C20E4B"/>
    <w:rsid w:val="00C21C70"/>
    <w:rsid w:val="00C22EC3"/>
    <w:rsid w:val="00C30656"/>
    <w:rsid w:val="00C325E0"/>
    <w:rsid w:val="00C34CFB"/>
    <w:rsid w:val="00C52101"/>
    <w:rsid w:val="00C5444E"/>
    <w:rsid w:val="00C558B2"/>
    <w:rsid w:val="00C563D2"/>
    <w:rsid w:val="00C57554"/>
    <w:rsid w:val="00C61C35"/>
    <w:rsid w:val="00C628D2"/>
    <w:rsid w:val="00C629B7"/>
    <w:rsid w:val="00C6658E"/>
    <w:rsid w:val="00C72062"/>
    <w:rsid w:val="00C80CB2"/>
    <w:rsid w:val="00C81B88"/>
    <w:rsid w:val="00C83C19"/>
    <w:rsid w:val="00C85143"/>
    <w:rsid w:val="00C903D0"/>
    <w:rsid w:val="00C97B2D"/>
    <w:rsid w:val="00C97DF1"/>
    <w:rsid w:val="00CA2549"/>
    <w:rsid w:val="00CA356B"/>
    <w:rsid w:val="00CA431B"/>
    <w:rsid w:val="00CA7E50"/>
    <w:rsid w:val="00CB1982"/>
    <w:rsid w:val="00CB3C4F"/>
    <w:rsid w:val="00CB606A"/>
    <w:rsid w:val="00CC5BB4"/>
    <w:rsid w:val="00CD047B"/>
    <w:rsid w:val="00CD55FF"/>
    <w:rsid w:val="00CD6718"/>
    <w:rsid w:val="00CE065D"/>
    <w:rsid w:val="00CE3115"/>
    <w:rsid w:val="00CE35CF"/>
    <w:rsid w:val="00CE37D4"/>
    <w:rsid w:val="00CF05A7"/>
    <w:rsid w:val="00CF0CD1"/>
    <w:rsid w:val="00CF43D0"/>
    <w:rsid w:val="00CF528C"/>
    <w:rsid w:val="00CF5497"/>
    <w:rsid w:val="00CF612C"/>
    <w:rsid w:val="00CF6A5B"/>
    <w:rsid w:val="00D0071B"/>
    <w:rsid w:val="00D05EB3"/>
    <w:rsid w:val="00D105CA"/>
    <w:rsid w:val="00D12A17"/>
    <w:rsid w:val="00D16633"/>
    <w:rsid w:val="00D16B3F"/>
    <w:rsid w:val="00D2043C"/>
    <w:rsid w:val="00D21120"/>
    <w:rsid w:val="00D25927"/>
    <w:rsid w:val="00D26C80"/>
    <w:rsid w:val="00D30030"/>
    <w:rsid w:val="00D30F2B"/>
    <w:rsid w:val="00D41D16"/>
    <w:rsid w:val="00D4286B"/>
    <w:rsid w:val="00D42DF2"/>
    <w:rsid w:val="00D44E8A"/>
    <w:rsid w:val="00D47307"/>
    <w:rsid w:val="00D5152A"/>
    <w:rsid w:val="00D51955"/>
    <w:rsid w:val="00D54CD3"/>
    <w:rsid w:val="00D61D71"/>
    <w:rsid w:val="00D62FAB"/>
    <w:rsid w:val="00D71BE7"/>
    <w:rsid w:val="00D72805"/>
    <w:rsid w:val="00D73A45"/>
    <w:rsid w:val="00D75989"/>
    <w:rsid w:val="00D768F7"/>
    <w:rsid w:val="00D777C3"/>
    <w:rsid w:val="00D77F47"/>
    <w:rsid w:val="00D82210"/>
    <w:rsid w:val="00D82C7E"/>
    <w:rsid w:val="00D86C56"/>
    <w:rsid w:val="00D87912"/>
    <w:rsid w:val="00D934E2"/>
    <w:rsid w:val="00D944C8"/>
    <w:rsid w:val="00D97409"/>
    <w:rsid w:val="00D97FCD"/>
    <w:rsid w:val="00DA37DB"/>
    <w:rsid w:val="00DA6D2A"/>
    <w:rsid w:val="00DB03EF"/>
    <w:rsid w:val="00DB13F6"/>
    <w:rsid w:val="00DB628C"/>
    <w:rsid w:val="00DB74F2"/>
    <w:rsid w:val="00DC2D49"/>
    <w:rsid w:val="00DC3F97"/>
    <w:rsid w:val="00DC6073"/>
    <w:rsid w:val="00DC6402"/>
    <w:rsid w:val="00DC68C2"/>
    <w:rsid w:val="00DE2111"/>
    <w:rsid w:val="00DE3E8A"/>
    <w:rsid w:val="00DE632E"/>
    <w:rsid w:val="00DE72D7"/>
    <w:rsid w:val="00DF1B45"/>
    <w:rsid w:val="00DF2CAA"/>
    <w:rsid w:val="00DF5B0D"/>
    <w:rsid w:val="00E00218"/>
    <w:rsid w:val="00E0069A"/>
    <w:rsid w:val="00E01407"/>
    <w:rsid w:val="00E12DAD"/>
    <w:rsid w:val="00E145EA"/>
    <w:rsid w:val="00E16289"/>
    <w:rsid w:val="00E1692A"/>
    <w:rsid w:val="00E2027B"/>
    <w:rsid w:val="00E24667"/>
    <w:rsid w:val="00E2662C"/>
    <w:rsid w:val="00E34CE6"/>
    <w:rsid w:val="00E34CE7"/>
    <w:rsid w:val="00E35ADA"/>
    <w:rsid w:val="00E36559"/>
    <w:rsid w:val="00E37F11"/>
    <w:rsid w:val="00E4063C"/>
    <w:rsid w:val="00E45ED3"/>
    <w:rsid w:val="00E50FB1"/>
    <w:rsid w:val="00E52773"/>
    <w:rsid w:val="00E52AFF"/>
    <w:rsid w:val="00E53323"/>
    <w:rsid w:val="00E53854"/>
    <w:rsid w:val="00E53D74"/>
    <w:rsid w:val="00E606E7"/>
    <w:rsid w:val="00E61BDE"/>
    <w:rsid w:val="00E6272D"/>
    <w:rsid w:val="00E62B28"/>
    <w:rsid w:val="00E6315E"/>
    <w:rsid w:val="00E65117"/>
    <w:rsid w:val="00E709BB"/>
    <w:rsid w:val="00E739BD"/>
    <w:rsid w:val="00E867BA"/>
    <w:rsid w:val="00E86AA2"/>
    <w:rsid w:val="00E87802"/>
    <w:rsid w:val="00E969DF"/>
    <w:rsid w:val="00EA39BB"/>
    <w:rsid w:val="00EB41BE"/>
    <w:rsid w:val="00EB4610"/>
    <w:rsid w:val="00EB4A15"/>
    <w:rsid w:val="00EB7872"/>
    <w:rsid w:val="00ED19FD"/>
    <w:rsid w:val="00ED33B5"/>
    <w:rsid w:val="00ED77C4"/>
    <w:rsid w:val="00EE4867"/>
    <w:rsid w:val="00EF2BBB"/>
    <w:rsid w:val="00EF6088"/>
    <w:rsid w:val="00F04910"/>
    <w:rsid w:val="00F07415"/>
    <w:rsid w:val="00F1039C"/>
    <w:rsid w:val="00F10BBC"/>
    <w:rsid w:val="00F2174C"/>
    <w:rsid w:val="00F3075C"/>
    <w:rsid w:val="00F3305C"/>
    <w:rsid w:val="00F41F4D"/>
    <w:rsid w:val="00F429CA"/>
    <w:rsid w:val="00F4358C"/>
    <w:rsid w:val="00F43CD2"/>
    <w:rsid w:val="00F45937"/>
    <w:rsid w:val="00F46ACF"/>
    <w:rsid w:val="00F51402"/>
    <w:rsid w:val="00F53039"/>
    <w:rsid w:val="00F55759"/>
    <w:rsid w:val="00F571CC"/>
    <w:rsid w:val="00F61A3B"/>
    <w:rsid w:val="00F620F3"/>
    <w:rsid w:val="00F62117"/>
    <w:rsid w:val="00F67CF2"/>
    <w:rsid w:val="00F7001B"/>
    <w:rsid w:val="00F77474"/>
    <w:rsid w:val="00F77554"/>
    <w:rsid w:val="00F81686"/>
    <w:rsid w:val="00F82FEF"/>
    <w:rsid w:val="00F8538B"/>
    <w:rsid w:val="00F85DBE"/>
    <w:rsid w:val="00F86842"/>
    <w:rsid w:val="00F913F4"/>
    <w:rsid w:val="00F9394C"/>
    <w:rsid w:val="00F94C2F"/>
    <w:rsid w:val="00FA2705"/>
    <w:rsid w:val="00FA3A9C"/>
    <w:rsid w:val="00FA699D"/>
    <w:rsid w:val="00FA73D6"/>
    <w:rsid w:val="00FB0C30"/>
    <w:rsid w:val="00FB0ED2"/>
    <w:rsid w:val="00FB330A"/>
    <w:rsid w:val="00FB3FE5"/>
    <w:rsid w:val="00FB466E"/>
    <w:rsid w:val="00FB7358"/>
    <w:rsid w:val="00FC3F02"/>
    <w:rsid w:val="00FD1D45"/>
    <w:rsid w:val="00FD2C53"/>
    <w:rsid w:val="00FD5A47"/>
    <w:rsid w:val="00FD6E60"/>
    <w:rsid w:val="00FE6603"/>
    <w:rsid w:val="00FE6DF2"/>
    <w:rsid w:val="00FF4605"/>
    <w:rsid w:val="00FF551D"/>
    <w:rsid w:val="00FF6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96C759"/>
  <w15:chartTrackingRefBased/>
  <w15:docId w15:val="{0E434F80-8085-443E-AD29-D1D8B8E14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34CAF"/>
    <w:pPr>
      <w:spacing w:after="240" w:line="360" w:lineRule="auto"/>
      <w:jc w:val="both"/>
    </w:pPr>
    <w:rPr>
      <w:rFonts w:ascii="Arial" w:hAnsi="Arial" w:cs="Arial"/>
      <w:sz w:val="22"/>
      <w:szCs w:val="24"/>
      <w:lang w:val="en-CA"/>
    </w:rPr>
  </w:style>
  <w:style w:type="paragraph" w:styleId="Heading1">
    <w:name w:val="heading 1"/>
    <w:basedOn w:val="SMMainH"/>
    <w:next w:val="Normal"/>
    <w:link w:val="Heading1Char"/>
    <w:qFormat/>
    <w:rsid w:val="003B45B9"/>
    <w:pPr>
      <w:spacing w:line="360" w:lineRule="auto"/>
    </w:pPr>
    <w:rPr>
      <w:b w:val="0"/>
      <w:bCs/>
      <w:smallCaps w:val="0"/>
    </w:rPr>
  </w:style>
  <w:style w:type="paragraph" w:styleId="Heading2">
    <w:name w:val="heading 2"/>
    <w:basedOn w:val="SMSubH"/>
    <w:next w:val="Normal"/>
    <w:link w:val="Heading2Char"/>
    <w:qFormat/>
    <w:rsid w:val="003B45B9"/>
    <w:pPr>
      <w:spacing w:line="360" w:lineRule="auto"/>
    </w:pPr>
    <w:rPr>
      <w:b w:val="0"/>
      <w:bCs/>
      <w:iCs/>
      <w:szCs w:val="28"/>
    </w:rPr>
  </w:style>
  <w:style w:type="paragraph" w:styleId="Heading3">
    <w:name w:val="heading 3"/>
    <w:basedOn w:val="Normal"/>
    <w:next w:val="Normal"/>
    <w:link w:val="Heading3Char"/>
    <w:qFormat/>
    <w:rsid w:val="003B45B9"/>
    <w:pPr>
      <w:keepNext/>
      <w:keepLines/>
      <w:jc w:val="left"/>
      <w:outlineLvl w:val="2"/>
    </w:pPr>
    <w:rPr>
      <w:bCs/>
      <w:i/>
    </w:rPr>
  </w:style>
  <w:style w:type="paragraph" w:styleId="Heading4">
    <w:name w:val="heading 4"/>
    <w:basedOn w:val="Normal"/>
    <w:next w:val="Normal"/>
    <w:link w:val="Heading4Char"/>
    <w:qFormat/>
    <w:rsid w:val="003B45B9"/>
    <w:pPr>
      <w:keepNext/>
      <w:keepLines/>
      <w:jc w:val="left"/>
      <w:outlineLvl w:val="3"/>
    </w:pPr>
    <w:rPr>
      <w:bCs/>
      <w:szCs w:val="28"/>
    </w:rPr>
  </w:style>
  <w:style w:type="paragraph" w:styleId="Heading5">
    <w:name w:val="heading 5"/>
    <w:basedOn w:val="Heading4"/>
    <w:qFormat/>
    <w:pPr>
      <w:numPr>
        <w:ilvl w:val="4"/>
        <w:numId w:val="1"/>
      </w:numPr>
      <w:outlineLvl w:val="4"/>
    </w:pPr>
  </w:style>
  <w:style w:type="paragraph" w:styleId="Heading6">
    <w:name w:val="heading 6"/>
    <w:basedOn w:val="Normal"/>
    <w:next w:val="Normal"/>
    <w:qFormat/>
    <w:pPr>
      <w:numPr>
        <w:ilvl w:val="5"/>
        <w:numId w:val="1"/>
      </w:numPr>
      <w:spacing w:before="240"/>
      <w:outlineLvl w:val="5"/>
    </w:pPr>
    <w:rPr>
      <w:i/>
    </w:rPr>
  </w:style>
  <w:style w:type="paragraph" w:styleId="Heading7">
    <w:name w:val="heading 7"/>
    <w:basedOn w:val="Normal"/>
    <w:next w:val="Normal"/>
    <w:qFormat/>
    <w:pPr>
      <w:numPr>
        <w:ilvl w:val="6"/>
        <w:numId w:val="1"/>
      </w:numPr>
      <w:spacing w:before="240"/>
      <w:outlineLvl w:val="6"/>
    </w:pPr>
    <w:rPr>
      <w:sz w:val="20"/>
    </w:rPr>
  </w:style>
  <w:style w:type="paragraph" w:styleId="Heading8">
    <w:name w:val="heading 8"/>
    <w:basedOn w:val="Normal"/>
    <w:next w:val="Normal"/>
    <w:qFormat/>
    <w:pPr>
      <w:numPr>
        <w:ilvl w:val="7"/>
        <w:numId w:val="1"/>
      </w:numPr>
      <w:spacing w:before="240"/>
      <w:outlineLvl w:val="7"/>
    </w:pPr>
    <w:rPr>
      <w:i/>
      <w:sz w:val="20"/>
    </w:rPr>
  </w:style>
  <w:style w:type="paragraph" w:styleId="Heading9">
    <w:name w:val="heading 9"/>
    <w:basedOn w:val="Normal"/>
    <w:next w:val="Normal"/>
    <w:qFormat/>
    <w:pPr>
      <w:numPr>
        <w:ilvl w:val="8"/>
        <w:numId w:val="1"/>
      </w:numPr>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umbered">
    <w:name w:val="Normal numbered"/>
    <w:basedOn w:val="Normal"/>
    <w:pPr>
      <w:tabs>
        <w:tab w:val="left" w:pos="567"/>
      </w:tabs>
    </w:pPr>
  </w:style>
  <w:style w:type="paragraph" w:customStyle="1" w:styleId="WillCover1">
    <w:name w:val="WillCover 1"/>
    <w:basedOn w:val="Normal"/>
    <w:rsid w:val="000B3C73"/>
    <w:pPr>
      <w:spacing w:after="0"/>
      <w:jc w:val="center"/>
    </w:pPr>
    <w:rPr>
      <w:rFonts w:ascii="Garamond" w:hAnsi="Garamond"/>
      <w:sz w:val="72"/>
    </w:rPr>
  </w:style>
  <w:style w:type="paragraph" w:customStyle="1" w:styleId="WillCover2">
    <w:name w:val="WillCover 2"/>
    <w:basedOn w:val="WillCover1"/>
    <w:rPr>
      <w:rFonts w:ascii="Arial" w:hAnsi="Arial"/>
      <w:sz w:val="36"/>
    </w:rPr>
  </w:style>
  <w:style w:type="paragraph" w:customStyle="1" w:styleId="WillCoverSpace">
    <w:name w:val="WillCoverSpace"/>
    <w:basedOn w:val="WillCover1"/>
    <w:pPr>
      <w:spacing w:before="2100"/>
    </w:pPr>
    <w:rPr>
      <w:rFonts w:ascii="Arial" w:hAnsi="Arial"/>
    </w:rPr>
  </w:style>
  <w:style w:type="paragraph" w:styleId="Footer">
    <w:name w:val="footer"/>
    <w:basedOn w:val="NormalSingle"/>
    <w:link w:val="FooterChar"/>
    <w:rsid w:val="003B45B9"/>
    <w:pPr>
      <w:tabs>
        <w:tab w:val="center" w:pos="4680"/>
        <w:tab w:val="right" w:pos="9360"/>
      </w:tabs>
      <w:spacing w:after="0"/>
      <w:jc w:val="left"/>
    </w:pPr>
  </w:style>
  <w:style w:type="paragraph" w:customStyle="1" w:styleId="Attestation">
    <w:name w:val="Attestation"/>
    <w:basedOn w:val="Normal"/>
    <w:pPr>
      <w:keepNext/>
      <w:tabs>
        <w:tab w:val="left" w:pos="567"/>
        <w:tab w:val="left" w:pos="1134"/>
      </w:tabs>
    </w:pPr>
  </w:style>
  <w:style w:type="paragraph" w:customStyle="1" w:styleId="SigLine">
    <w:name w:val="SigLine"/>
    <w:basedOn w:val="Normal"/>
    <w:next w:val="Normal"/>
    <w:pPr>
      <w:keepNext/>
      <w:tabs>
        <w:tab w:val="left" w:leader="underscore" w:pos="3402"/>
        <w:tab w:val="left" w:pos="4253"/>
        <w:tab w:val="left" w:leader="underscore" w:pos="7683"/>
      </w:tabs>
      <w:spacing w:after="0"/>
    </w:pPr>
  </w:style>
  <w:style w:type="paragraph" w:customStyle="1" w:styleId="UnderSigLine">
    <w:name w:val="UnderSigLine"/>
    <w:basedOn w:val="Normal"/>
    <w:rsid w:val="000B3C73"/>
    <w:pPr>
      <w:keepNext/>
      <w:tabs>
        <w:tab w:val="left" w:pos="4394"/>
      </w:tabs>
    </w:pPr>
  </w:style>
  <w:style w:type="paragraph" w:styleId="Header">
    <w:name w:val="header"/>
    <w:basedOn w:val="NormalSingle"/>
    <w:link w:val="HeaderChar"/>
    <w:uiPriority w:val="99"/>
    <w:rsid w:val="003B45B9"/>
    <w:pPr>
      <w:tabs>
        <w:tab w:val="center" w:pos="4680"/>
        <w:tab w:val="right" w:pos="9360"/>
      </w:tabs>
      <w:spacing w:after="0"/>
      <w:jc w:val="left"/>
    </w:pPr>
  </w:style>
  <w:style w:type="paragraph" w:customStyle="1" w:styleId="Normalnum-nonum">
    <w:name w:val="Normal num-nonum"/>
    <w:basedOn w:val="Normalnumbered"/>
  </w:style>
  <w:style w:type="paragraph" w:customStyle="1" w:styleId="Normal-noindent">
    <w:name w:val="Normal-no indent"/>
    <w:basedOn w:val="Normal"/>
    <w:rsid w:val="000B3C73"/>
    <w:rPr>
      <w:rFonts w:ascii="Garamond" w:hAnsi="Garamond"/>
      <w:sz w:val="26"/>
    </w:rPr>
  </w:style>
  <w:style w:type="paragraph" w:customStyle="1" w:styleId="Indentedlist">
    <w:name w:val="Indented list"/>
    <w:basedOn w:val="Normal"/>
    <w:pPr>
      <w:ind w:left="680"/>
    </w:pPr>
  </w:style>
  <w:style w:type="paragraph" w:customStyle="1" w:styleId="DateSigLine">
    <w:name w:val="DateSigLine"/>
    <w:basedOn w:val="Normal"/>
    <w:pPr>
      <w:keepNext/>
      <w:tabs>
        <w:tab w:val="left" w:leader="underscore" w:pos="3119"/>
        <w:tab w:val="left" w:pos="3969"/>
        <w:tab w:val="left" w:leader="underscore" w:pos="7683"/>
      </w:tabs>
      <w:spacing w:after="0"/>
    </w:pPr>
  </w:style>
  <w:style w:type="paragraph" w:customStyle="1" w:styleId="WillCover3">
    <w:name w:val="WillCover 3"/>
    <w:basedOn w:val="WillCover2"/>
    <w:rPr>
      <w:sz w:val="22"/>
    </w:rPr>
  </w:style>
  <w:style w:type="paragraph" w:customStyle="1" w:styleId="WillCoverSp1-2">
    <w:name w:val="WillCoverSp1-2"/>
    <w:basedOn w:val="Normal"/>
    <w:pPr>
      <w:spacing w:before="3480" w:after="0"/>
      <w:jc w:val="center"/>
    </w:pPr>
    <w:rPr>
      <w:noProof/>
      <w:sz w:val="72"/>
    </w:rPr>
  </w:style>
  <w:style w:type="paragraph" w:customStyle="1" w:styleId="WillCoverSp2-3">
    <w:name w:val="WillCoverSp2-3"/>
    <w:basedOn w:val="WillCover1"/>
    <w:pPr>
      <w:spacing w:before="2880"/>
    </w:pPr>
    <w:rPr>
      <w:rFonts w:ascii="Arial" w:hAnsi="Arial"/>
    </w:rPr>
  </w:style>
  <w:style w:type="paragraph" w:customStyle="1" w:styleId="WitnessSigLine">
    <w:name w:val="WitnessSigLine"/>
    <w:basedOn w:val="Normal"/>
    <w:next w:val="Normal"/>
    <w:pPr>
      <w:keepNext/>
      <w:tabs>
        <w:tab w:val="left" w:leader="underscore" w:pos="3686"/>
        <w:tab w:val="left" w:pos="3969"/>
        <w:tab w:val="left" w:leader="underscore" w:pos="7683"/>
      </w:tabs>
      <w:spacing w:after="0"/>
    </w:pPr>
  </w:style>
  <w:style w:type="paragraph" w:styleId="BodyText">
    <w:name w:val="Body Text"/>
    <w:basedOn w:val="Normal"/>
    <w:link w:val="BodyTextChar"/>
    <w:rsid w:val="00C00A87"/>
    <w:pPr>
      <w:spacing w:after="0"/>
    </w:pPr>
  </w:style>
  <w:style w:type="character" w:customStyle="1" w:styleId="BodyTextChar">
    <w:name w:val="Body Text Char"/>
    <w:link w:val="BodyText"/>
    <w:rsid w:val="00C00A87"/>
    <w:rPr>
      <w:rFonts w:ascii="Arial" w:hAnsi="Arial" w:cs="Arial"/>
      <w:sz w:val="22"/>
      <w:szCs w:val="24"/>
      <w:lang w:val="en-CA"/>
    </w:rPr>
  </w:style>
  <w:style w:type="paragraph" w:customStyle="1" w:styleId="DocsID">
    <w:name w:val="DocsID"/>
    <w:basedOn w:val="Normal"/>
    <w:rsid w:val="00A70758"/>
    <w:pPr>
      <w:spacing w:before="20" w:after="0"/>
      <w:jc w:val="left"/>
    </w:pPr>
    <w:rPr>
      <w:rFonts w:ascii="Times New Roman" w:hAnsi="Times New Roman"/>
      <w:color w:val="000080"/>
      <w:sz w:val="16"/>
    </w:rPr>
  </w:style>
  <w:style w:type="character" w:styleId="PageNumber">
    <w:name w:val="page number"/>
    <w:uiPriority w:val="99"/>
    <w:rsid w:val="003B45B9"/>
    <w:rPr>
      <w:rFonts w:ascii="Times New Roman" w:hAnsi="Times New Roman"/>
      <w:sz w:val="22"/>
    </w:rPr>
  </w:style>
  <w:style w:type="paragraph" w:styleId="FootnoteText">
    <w:name w:val="footnote text"/>
    <w:basedOn w:val="Normal"/>
    <w:link w:val="FootnoteTextChar"/>
    <w:uiPriority w:val="99"/>
    <w:semiHidden/>
    <w:rsid w:val="003B45B9"/>
    <w:pPr>
      <w:spacing w:after="60"/>
      <w:ind w:left="360" w:hanging="360"/>
    </w:pPr>
    <w:rPr>
      <w:sz w:val="20"/>
      <w:szCs w:val="20"/>
    </w:rPr>
  </w:style>
  <w:style w:type="paragraph" w:customStyle="1" w:styleId="NormalSingle">
    <w:name w:val="Normal Single"/>
    <w:uiPriority w:val="99"/>
    <w:rsid w:val="003B45B9"/>
    <w:pPr>
      <w:spacing w:after="240"/>
      <w:jc w:val="both"/>
    </w:pPr>
    <w:rPr>
      <w:rFonts w:ascii="Arial" w:hAnsi="Arial" w:cs="Arial"/>
      <w:sz w:val="22"/>
      <w:lang w:val="en-CA"/>
    </w:rPr>
  </w:style>
  <w:style w:type="paragraph" w:customStyle="1" w:styleId="PlainSingle">
    <w:name w:val="Plain Single"/>
    <w:basedOn w:val="NormalSingle"/>
    <w:rsid w:val="003B45B9"/>
    <w:pPr>
      <w:spacing w:after="0"/>
      <w:jc w:val="left"/>
    </w:pPr>
  </w:style>
  <w:style w:type="character" w:customStyle="1" w:styleId="Prompt">
    <w:name w:val="Prompt"/>
    <w:aliases w:val="PR,pt,Pr"/>
    <w:rsid w:val="003B45B9"/>
    <w:rPr>
      <w:color w:val="auto"/>
    </w:rPr>
  </w:style>
  <w:style w:type="paragraph" w:customStyle="1" w:styleId="SMBold">
    <w:name w:val="SMBold"/>
    <w:aliases w:val="SB"/>
    <w:basedOn w:val="Normal"/>
    <w:next w:val="Normal"/>
    <w:uiPriority w:val="99"/>
    <w:rsid w:val="003B45B9"/>
    <w:rPr>
      <w:b/>
    </w:rPr>
  </w:style>
  <w:style w:type="character" w:customStyle="1" w:styleId="SMBoldItalic">
    <w:name w:val="SMBold/Italic"/>
    <w:aliases w:val="BI"/>
    <w:rsid w:val="003B45B9"/>
    <w:rPr>
      <w:b/>
      <w:i/>
    </w:rPr>
  </w:style>
  <w:style w:type="character" w:customStyle="1" w:styleId="SMBoldItalicUnderline">
    <w:name w:val="SMBold/Italic/Underline"/>
    <w:aliases w:val="BIU"/>
    <w:rsid w:val="003B45B9"/>
    <w:rPr>
      <w:b/>
      <w:i/>
      <w:u w:val="single"/>
    </w:rPr>
  </w:style>
  <w:style w:type="character" w:customStyle="1" w:styleId="SMBoldUnderline">
    <w:name w:val="SMBold/Underline"/>
    <w:rsid w:val="003B45B9"/>
    <w:rPr>
      <w:b/>
      <w:u w:val="single"/>
    </w:rPr>
  </w:style>
  <w:style w:type="paragraph" w:customStyle="1" w:styleId="SMBoldLarge">
    <w:name w:val="SMBoldLarge"/>
    <w:aliases w:val="SBL"/>
    <w:basedOn w:val="Normal"/>
    <w:rsid w:val="003B45B9"/>
    <w:rPr>
      <w:b/>
      <w:sz w:val="28"/>
    </w:rPr>
  </w:style>
  <w:style w:type="paragraph" w:customStyle="1" w:styleId="SMCentreBold">
    <w:name w:val="SMCentreBold"/>
    <w:aliases w:val="CB"/>
    <w:basedOn w:val="Normal"/>
    <w:rsid w:val="003B45B9"/>
    <w:pPr>
      <w:keepNext/>
      <w:jc w:val="center"/>
    </w:pPr>
    <w:rPr>
      <w:b/>
    </w:rPr>
  </w:style>
  <w:style w:type="paragraph" w:customStyle="1" w:styleId="SMCentreLargeBoldUnderline">
    <w:name w:val="SMCentreLargeBold/Underline"/>
    <w:aliases w:val="CL"/>
    <w:basedOn w:val="Normal"/>
    <w:next w:val="Normal"/>
    <w:rsid w:val="003B45B9"/>
    <w:pPr>
      <w:spacing w:after="320"/>
      <w:jc w:val="center"/>
    </w:pPr>
    <w:rPr>
      <w:b/>
      <w:sz w:val="28"/>
      <w:u w:val="single"/>
    </w:rPr>
  </w:style>
  <w:style w:type="paragraph" w:customStyle="1" w:styleId="SMCentre">
    <w:name w:val="SMCentre"/>
    <w:aliases w:val="C"/>
    <w:basedOn w:val="Normal"/>
    <w:rsid w:val="003B45B9"/>
    <w:pPr>
      <w:jc w:val="center"/>
    </w:pPr>
    <w:rPr>
      <w:szCs w:val="20"/>
    </w:rPr>
  </w:style>
  <w:style w:type="paragraph" w:customStyle="1" w:styleId="SMCentreLargeBold">
    <w:name w:val="SMCentreLargeBold"/>
    <w:aliases w:val="CLB"/>
    <w:basedOn w:val="Normal"/>
    <w:next w:val="Normal"/>
    <w:rsid w:val="003B45B9"/>
    <w:pPr>
      <w:jc w:val="center"/>
    </w:pPr>
    <w:rPr>
      <w:b/>
      <w:sz w:val="28"/>
    </w:rPr>
  </w:style>
  <w:style w:type="paragraph" w:customStyle="1" w:styleId="SMDIndent">
    <w:name w:val="SMDIndent"/>
    <w:aliases w:val="DI"/>
    <w:basedOn w:val="Normal"/>
    <w:rsid w:val="003B45B9"/>
    <w:pPr>
      <w:ind w:left="720" w:right="720"/>
    </w:pPr>
  </w:style>
  <w:style w:type="paragraph" w:customStyle="1" w:styleId="SMDIndent1">
    <w:name w:val="SMDIndent1"/>
    <w:aliases w:val="DI1"/>
    <w:basedOn w:val="Normal"/>
    <w:rsid w:val="003B45B9"/>
    <w:pPr>
      <w:ind w:left="1440" w:right="1440"/>
    </w:pPr>
  </w:style>
  <w:style w:type="paragraph" w:customStyle="1" w:styleId="SMHanging">
    <w:name w:val="SMHanging"/>
    <w:aliases w:val="H"/>
    <w:basedOn w:val="Normal"/>
    <w:rsid w:val="003B45B9"/>
    <w:pPr>
      <w:ind w:left="720" w:hanging="720"/>
    </w:pPr>
    <w:rPr>
      <w:szCs w:val="20"/>
    </w:rPr>
  </w:style>
  <w:style w:type="character" w:customStyle="1" w:styleId="SMItalicUnderline">
    <w:name w:val="SMItalic/Underline"/>
    <w:aliases w:val="IU"/>
    <w:rsid w:val="003B45B9"/>
    <w:rPr>
      <w:i/>
      <w:u w:val="single"/>
    </w:rPr>
  </w:style>
  <w:style w:type="paragraph" w:customStyle="1" w:styleId="SMLeft">
    <w:name w:val="SMLeft"/>
    <w:aliases w:val="L"/>
    <w:basedOn w:val="Normal"/>
    <w:rsid w:val="00734CAF"/>
    <w:rPr>
      <w:szCs w:val="20"/>
    </w:rPr>
  </w:style>
  <w:style w:type="paragraph" w:customStyle="1" w:styleId="SMLIndent">
    <w:name w:val="SMLIndent"/>
    <w:aliases w:val="I"/>
    <w:basedOn w:val="Normal"/>
    <w:rsid w:val="006A18AE"/>
    <w:pPr>
      <w:spacing w:before="240"/>
      <w:ind w:left="720"/>
    </w:pPr>
  </w:style>
  <w:style w:type="paragraph" w:customStyle="1" w:styleId="SMLIndent1">
    <w:name w:val="SMLIndent1"/>
    <w:aliases w:val="I1"/>
    <w:basedOn w:val="Normal"/>
    <w:link w:val="SMLIndent1Char"/>
    <w:qFormat/>
    <w:rsid w:val="00140CD3"/>
    <w:pPr>
      <w:ind w:left="1440"/>
      <w:jc w:val="left"/>
    </w:pPr>
    <w:rPr>
      <w:szCs w:val="20"/>
    </w:rPr>
  </w:style>
  <w:style w:type="paragraph" w:customStyle="1" w:styleId="SMLIndent2">
    <w:name w:val="SMLIndent2"/>
    <w:aliases w:val="I2"/>
    <w:basedOn w:val="Normal"/>
    <w:rsid w:val="003B45B9"/>
    <w:pPr>
      <w:ind w:left="2160"/>
    </w:pPr>
    <w:rPr>
      <w:szCs w:val="20"/>
    </w:rPr>
  </w:style>
  <w:style w:type="paragraph" w:customStyle="1" w:styleId="SMLIndent3">
    <w:name w:val="SMLIndent3"/>
    <w:aliases w:val="I3"/>
    <w:basedOn w:val="Normal"/>
    <w:rsid w:val="003B45B9"/>
    <w:pPr>
      <w:ind w:left="2880"/>
    </w:pPr>
    <w:rPr>
      <w:szCs w:val="20"/>
    </w:rPr>
  </w:style>
  <w:style w:type="paragraph" w:customStyle="1" w:styleId="SMLIndent4">
    <w:name w:val="SMLIndent4"/>
    <w:aliases w:val="I4"/>
    <w:basedOn w:val="Normal"/>
    <w:rsid w:val="003B45B9"/>
    <w:pPr>
      <w:ind w:left="3600"/>
    </w:pPr>
    <w:rPr>
      <w:szCs w:val="20"/>
    </w:rPr>
  </w:style>
  <w:style w:type="paragraph" w:customStyle="1" w:styleId="SMLIndentDS">
    <w:name w:val="SMLIndentDS"/>
    <w:aliases w:val="LI2"/>
    <w:basedOn w:val="Normal"/>
    <w:rsid w:val="003B45B9"/>
    <w:pPr>
      <w:ind w:left="720"/>
    </w:pPr>
  </w:style>
  <w:style w:type="paragraph" w:customStyle="1" w:styleId="SMList12IndentBullet">
    <w:name w:val="SMList 1/2IndentBullet"/>
    <w:aliases w:val="L1.5BU"/>
    <w:basedOn w:val="Normal"/>
    <w:rsid w:val="003B45B9"/>
    <w:pPr>
      <w:numPr>
        <w:numId w:val="3"/>
      </w:numPr>
    </w:pPr>
  </w:style>
  <w:style w:type="paragraph" w:customStyle="1" w:styleId="SMListwBullet">
    <w:name w:val="SMList w/Bullet"/>
    <w:aliases w:val="LBU"/>
    <w:basedOn w:val="Normal"/>
    <w:rsid w:val="003B45B9"/>
    <w:pPr>
      <w:numPr>
        <w:numId w:val="4"/>
      </w:numPr>
    </w:pPr>
  </w:style>
  <w:style w:type="paragraph" w:customStyle="1" w:styleId="SMListwIndentBullet">
    <w:name w:val="SMList w/Indent Bullet"/>
    <w:aliases w:val="LIBU"/>
    <w:basedOn w:val="Normal"/>
    <w:rsid w:val="003B45B9"/>
    <w:pPr>
      <w:numPr>
        <w:numId w:val="5"/>
      </w:numPr>
    </w:pPr>
    <w:rPr>
      <w:szCs w:val="20"/>
    </w:rPr>
  </w:style>
  <w:style w:type="paragraph" w:customStyle="1" w:styleId="SMMainH">
    <w:name w:val="SMMainH"/>
    <w:aliases w:val="MH"/>
    <w:basedOn w:val="NormalSingle"/>
    <w:next w:val="Normal"/>
    <w:rsid w:val="003B45B9"/>
    <w:pPr>
      <w:keepNext/>
      <w:keepLines/>
      <w:spacing w:before="120" w:after="120"/>
      <w:jc w:val="left"/>
      <w:outlineLvl w:val="0"/>
    </w:pPr>
    <w:rPr>
      <w:b/>
      <w:smallCaps/>
      <w:szCs w:val="24"/>
    </w:rPr>
  </w:style>
  <w:style w:type="paragraph" w:customStyle="1" w:styleId="SMQuote">
    <w:name w:val="SMQuote"/>
    <w:aliases w:val="Q"/>
    <w:basedOn w:val="NormalSingle"/>
    <w:rsid w:val="003B45B9"/>
    <w:pPr>
      <w:ind w:left="720" w:right="720"/>
    </w:pPr>
    <w:rPr>
      <w:i/>
    </w:rPr>
  </w:style>
  <w:style w:type="paragraph" w:customStyle="1" w:styleId="SMQuote1">
    <w:name w:val="SMQuote1"/>
    <w:aliases w:val="Q1"/>
    <w:basedOn w:val="SMQuote"/>
    <w:rsid w:val="003B45B9"/>
    <w:pPr>
      <w:ind w:left="1440" w:right="1440"/>
    </w:pPr>
  </w:style>
  <w:style w:type="paragraph" w:customStyle="1" w:styleId="SMRight">
    <w:name w:val="SMRight"/>
    <w:aliases w:val="R"/>
    <w:basedOn w:val="Normal"/>
    <w:rsid w:val="007E21C2"/>
    <w:pPr>
      <w:spacing w:line="240" w:lineRule="auto"/>
      <w:jc w:val="right"/>
    </w:pPr>
    <w:rPr>
      <w:szCs w:val="20"/>
    </w:rPr>
  </w:style>
  <w:style w:type="paragraph" w:customStyle="1" w:styleId="SMSubH">
    <w:name w:val="SMSubH"/>
    <w:aliases w:val="SH"/>
    <w:basedOn w:val="NormalSingle"/>
    <w:next w:val="Normal"/>
    <w:rsid w:val="003B45B9"/>
    <w:pPr>
      <w:keepNext/>
      <w:keepLines/>
      <w:spacing w:before="120" w:after="120"/>
      <w:jc w:val="left"/>
      <w:outlineLvl w:val="1"/>
    </w:pPr>
    <w:rPr>
      <w:b/>
    </w:rPr>
  </w:style>
  <w:style w:type="paragraph" w:customStyle="1" w:styleId="SMTab">
    <w:name w:val="SMTab"/>
    <w:aliases w:val="T"/>
    <w:basedOn w:val="Normal"/>
    <w:rsid w:val="003B45B9"/>
    <w:pPr>
      <w:ind w:firstLine="720"/>
    </w:pPr>
    <w:rPr>
      <w:szCs w:val="20"/>
    </w:rPr>
  </w:style>
  <w:style w:type="paragraph" w:customStyle="1" w:styleId="SMTab1">
    <w:name w:val="SMTab1"/>
    <w:aliases w:val="T1"/>
    <w:basedOn w:val="Normal"/>
    <w:rsid w:val="003B45B9"/>
    <w:pPr>
      <w:ind w:firstLine="1440"/>
    </w:pPr>
  </w:style>
  <w:style w:type="paragraph" w:customStyle="1" w:styleId="SMTab1S">
    <w:name w:val="SMTab1S"/>
    <w:aliases w:val="T1S"/>
    <w:basedOn w:val="Normal"/>
    <w:rsid w:val="003B45B9"/>
    <w:pPr>
      <w:ind w:firstLine="1440"/>
    </w:pPr>
  </w:style>
  <w:style w:type="paragraph" w:customStyle="1" w:styleId="SMTableCentered">
    <w:name w:val="SMTableCentered"/>
    <w:aliases w:val="TC"/>
    <w:basedOn w:val="Normal"/>
    <w:rsid w:val="003B45B9"/>
    <w:pPr>
      <w:spacing w:before="60" w:after="60"/>
      <w:jc w:val="center"/>
    </w:pPr>
  </w:style>
  <w:style w:type="paragraph" w:customStyle="1" w:styleId="SMTableHead">
    <w:name w:val="SMTableHead"/>
    <w:aliases w:val="TH"/>
    <w:basedOn w:val="NormalSingle"/>
    <w:rsid w:val="003B45B9"/>
    <w:pPr>
      <w:keepNext/>
      <w:keepLines/>
      <w:spacing w:before="60" w:after="60"/>
      <w:jc w:val="center"/>
    </w:pPr>
    <w:rPr>
      <w:b/>
    </w:rPr>
  </w:style>
  <w:style w:type="paragraph" w:customStyle="1" w:styleId="SMTableText">
    <w:name w:val="SMTableText"/>
    <w:aliases w:val="TT"/>
    <w:basedOn w:val="NormalSingle"/>
    <w:rsid w:val="003B45B9"/>
    <w:pPr>
      <w:spacing w:before="60" w:after="60"/>
      <w:jc w:val="left"/>
    </w:pPr>
  </w:style>
  <w:style w:type="paragraph" w:customStyle="1" w:styleId="SMTabS">
    <w:name w:val="SMTabS"/>
    <w:aliases w:val="TS"/>
    <w:basedOn w:val="Normal"/>
    <w:rsid w:val="003B45B9"/>
    <w:pPr>
      <w:ind w:firstLine="720"/>
    </w:pPr>
  </w:style>
  <w:style w:type="paragraph" w:styleId="TOC1">
    <w:name w:val="toc 1"/>
    <w:basedOn w:val="Normal"/>
    <w:next w:val="Normal"/>
    <w:rsid w:val="003B45B9"/>
    <w:pPr>
      <w:tabs>
        <w:tab w:val="right" w:leader="dot" w:pos="9362"/>
      </w:tabs>
      <w:spacing w:before="120" w:after="0"/>
      <w:jc w:val="left"/>
    </w:pPr>
    <w:rPr>
      <w:caps/>
    </w:rPr>
  </w:style>
  <w:style w:type="paragraph" w:styleId="TOC2">
    <w:name w:val="toc 2"/>
    <w:basedOn w:val="Normal"/>
    <w:next w:val="Normal"/>
    <w:rsid w:val="003B45B9"/>
    <w:pPr>
      <w:tabs>
        <w:tab w:val="left" w:pos="1296"/>
        <w:tab w:val="right" w:leader="dot" w:pos="9362"/>
      </w:tabs>
      <w:spacing w:after="0"/>
      <w:ind w:left="720"/>
      <w:jc w:val="left"/>
    </w:pPr>
  </w:style>
  <w:style w:type="paragraph" w:customStyle="1" w:styleId="SMPlain">
    <w:name w:val="SMPlain"/>
    <w:aliases w:val="P"/>
    <w:basedOn w:val="Normal"/>
    <w:rsid w:val="003B45B9"/>
    <w:pPr>
      <w:spacing w:after="0"/>
      <w:jc w:val="left"/>
    </w:pPr>
    <w:rPr>
      <w:szCs w:val="20"/>
    </w:rPr>
  </w:style>
  <w:style w:type="character" w:customStyle="1" w:styleId="SMCharacterBold">
    <w:name w:val="SMCharacterBold"/>
    <w:aliases w:val="B"/>
    <w:rsid w:val="003B45B9"/>
    <w:rPr>
      <w:b/>
    </w:rPr>
  </w:style>
  <w:style w:type="character" w:customStyle="1" w:styleId="SMCharacterUnderline">
    <w:name w:val="SMCharacterUnderline"/>
    <w:aliases w:val="U"/>
    <w:rsid w:val="003B45B9"/>
    <w:rPr>
      <w:u w:val="single"/>
    </w:rPr>
  </w:style>
  <w:style w:type="character" w:customStyle="1" w:styleId="SMItalic">
    <w:name w:val="SMItalic"/>
    <w:aliases w:val="SI"/>
    <w:rsid w:val="003B45B9"/>
    <w:rPr>
      <w:i/>
    </w:rPr>
  </w:style>
  <w:style w:type="paragraph" w:customStyle="1" w:styleId="SMCentreUnderline">
    <w:name w:val="SMCentre/Underline"/>
    <w:aliases w:val="CU"/>
    <w:basedOn w:val="Normal"/>
    <w:rsid w:val="003B45B9"/>
    <w:pPr>
      <w:jc w:val="center"/>
    </w:pPr>
    <w:rPr>
      <w:u w:val="single"/>
    </w:rPr>
  </w:style>
  <w:style w:type="character" w:customStyle="1" w:styleId="SMSmallCaps">
    <w:name w:val="SMSmallCaps"/>
    <w:aliases w:val="SC"/>
    <w:rsid w:val="003B45B9"/>
    <w:rPr>
      <w:smallCaps/>
    </w:rPr>
  </w:style>
  <w:style w:type="character" w:customStyle="1" w:styleId="SMAllCaps">
    <w:name w:val="SMAllCaps"/>
    <w:aliases w:val="AC"/>
    <w:rsid w:val="003B45B9"/>
    <w:rPr>
      <w:caps/>
    </w:rPr>
  </w:style>
  <w:style w:type="paragraph" w:customStyle="1" w:styleId="SMAL1">
    <w:name w:val="SMA L1"/>
    <w:aliases w:val="A1"/>
    <w:basedOn w:val="Normal"/>
    <w:link w:val="SMAL1Char"/>
    <w:uiPriority w:val="99"/>
    <w:rsid w:val="0080183C"/>
    <w:pPr>
      <w:numPr>
        <w:numId w:val="13"/>
      </w:numPr>
      <w:outlineLvl w:val="0"/>
    </w:pPr>
  </w:style>
  <w:style w:type="paragraph" w:customStyle="1" w:styleId="SMAL2">
    <w:name w:val="SMA L2"/>
    <w:aliases w:val="A2"/>
    <w:basedOn w:val="Normal"/>
    <w:uiPriority w:val="99"/>
    <w:rsid w:val="0080183C"/>
    <w:pPr>
      <w:numPr>
        <w:ilvl w:val="1"/>
        <w:numId w:val="13"/>
      </w:numPr>
      <w:outlineLvl w:val="1"/>
    </w:pPr>
  </w:style>
  <w:style w:type="paragraph" w:customStyle="1" w:styleId="SMAL3">
    <w:name w:val="SMA L3"/>
    <w:aliases w:val="A3"/>
    <w:basedOn w:val="Normal"/>
    <w:uiPriority w:val="99"/>
    <w:rsid w:val="00AD4AEB"/>
    <w:pPr>
      <w:numPr>
        <w:ilvl w:val="2"/>
        <w:numId w:val="13"/>
      </w:numPr>
      <w:outlineLvl w:val="2"/>
    </w:pPr>
  </w:style>
  <w:style w:type="paragraph" w:customStyle="1" w:styleId="SMAL4">
    <w:name w:val="SMA L4"/>
    <w:aliases w:val="A4"/>
    <w:basedOn w:val="Normal"/>
    <w:uiPriority w:val="99"/>
    <w:rsid w:val="00AD4AEB"/>
    <w:pPr>
      <w:numPr>
        <w:ilvl w:val="3"/>
        <w:numId w:val="13"/>
      </w:numPr>
      <w:outlineLvl w:val="3"/>
    </w:pPr>
  </w:style>
  <w:style w:type="paragraph" w:customStyle="1" w:styleId="SMAL5">
    <w:name w:val="SMA L5"/>
    <w:aliases w:val="A5"/>
    <w:basedOn w:val="Normal"/>
    <w:uiPriority w:val="99"/>
    <w:rsid w:val="00AD4AEB"/>
    <w:pPr>
      <w:numPr>
        <w:ilvl w:val="4"/>
        <w:numId w:val="13"/>
      </w:numPr>
    </w:pPr>
  </w:style>
  <w:style w:type="paragraph" w:customStyle="1" w:styleId="SMAL6">
    <w:name w:val="SMA L6"/>
    <w:aliases w:val="A6"/>
    <w:basedOn w:val="Normal"/>
    <w:uiPriority w:val="99"/>
    <w:rsid w:val="00AD4AEB"/>
    <w:pPr>
      <w:numPr>
        <w:ilvl w:val="5"/>
        <w:numId w:val="13"/>
      </w:numPr>
    </w:pPr>
  </w:style>
  <w:style w:type="paragraph" w:customStyle="1" w:styleId="SMAL7">
    <w:name w:val="SMA L7"/>
    <w:aliases w:val="A7"/>
    <w:basedOn w:val="Normal"/>
    <w:uiPriority w:val="99"/>
    <w:rsid w:val="00AD4AEB"/>
    <w:pPr>
      <w:numPr>
        <w:ilvl w:val="6"/>
        <w:numId w:val="13"/>
      </w:numPr>
    </w:pPr>
  </w:style>
  <w:style w:type="paragraph" w:customStyle="1" w:styleId="SMAL8">
    <w:name w:val="SMA L8"/>
    <w:aliases w:val="A8"/>
    <w:basedOn w:val="Normal"/>
    <w:uiPriority w:val="99"/>
    <w:rsid w:val="00AD4AEB"/>
    <w:pPr>
      <w:numPr>
        <w:ilvl w:val="7"/>
        <w:numId w:val="13"/>
      </w:numPr>
    </w:pPr>
  </w:style>
  <w:style w:type="paragraph" w:customStyle="1" w:styleId="SMAL9">
    <w:name w:val="SMA L9"/>
    <w:aliases w:val="A9"/>
    <w:basedOn w:val="Normal"/>
    <w:link w:val="SMAL9Char"/>
    <w:uiPriority w:val="99"/>
    <w:rsid w:val="00AD4AEB"/>
    <w:pPr>
      <w:numPr>
        <w:ilvl w:val="8"/>
        <w:numId w:val="13"/>
      </w:numPr>
    </w:pPr>
  </w:style>
  <w:style w:type="paragraph" w:styleId="TOC3">
    <w:name w:val="toc 3"/>
    <w:basedOn w:val="Normal"/>
    <w:next w:val="Normal"/>
    <w:semiHidden/>
    <w:rsid w:val="00AD4AEB"/>
    <w:pPr>
      <w:tabs>
        <w:tab w:val="left" w:pos="1944"/>
        <w:tab w:val="right" w:leader="dot" w:pos="9362"/>
      </w:tabs>
      <w:spacing w:after="0"/>
      <w:ind w:left="1296"/>
      <w:jc w:val="left"/>
    </w:pPr>
  </w:style>
  <w:style w:type="paragraph" w:styleId="TOC4">
    <w:name w:val="toc 4"/>
    <w:basedOn w:val="Normal"/>
    <w:next w:val="Normal"/>
    <w:semiHidden/>
    <w:rsid w:val="00AD4AEB"/>
    <w:pPr>
      <w:tabs>
        <w:tab w:val="left" w:pos="2520"/>
        <w:tab w:val="right" w:leader="dot" w:pos="9362"/>
      </w:tabs>
      <w:spacing w:after="0"/>
      <w:ind w:left="1944"/>
      <w:jc w:val="left"/>
    </w:pPr>
  </w:style>
  <w:style w:type="table" w:styleId="TableGrid">
    <w:name w:val="Table Grid"/>
    <w:basedOn w:val="TableNormal"/>
    <w:rsid w:val="00D54CD3"/>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9Char">
    <w:name w:val="SMA L9 Char"/>
    <w:aliases w:val="A9 Char"/>
    <w:link w:val="SMAL9"/>
    <w:rsid w:val="00E24667"/>
    <w:rPr>
      <w:rFonts w:ascii="Arial" w:hAnsi="Arial" w:cs="Arial"/>
      <w:sz w:val="22"/>
      <w:szCs w:val="24"/>
      <w:lang w:val="en-CA"/>
    </w:rPr>
  </w:style>
  <w:style w:type="paragraph" w:customStyle="1" w:styleId="Watermark">
    <w:name w:val="Watermark"/>
    <w:rsid w:val="00D42DF2"/>
    <w:pPr>
      <w:spacing w:line="800" w:lineRule="exact"/>
      <w:jc w:val="center"/>
    </w:pPr>
    <w:rPr>
      <w:rFonts w:ascii="Arial" w:hAnsi="Arial" w:cs="Arial"/>
      <w:color w:val="C0C0C0"/>
      <w:sz w:val="80"/>
      <w:lang w:val="en-CA"/>
    </w:rPr>
  </w:style>
  <w:style w:type="paragraph" w:customStyle="1" w:styleId="SigningLine">
    <w:name w:val="SigningLine"/>
    <w:basedOn w:val="Normal"/>
    <w:link w:val="SigningLineChar"/>
    <w:rsid w:val="005F5FCA"/>
    <w:pPr>
      <w:spacing w:before="40" w:after="40"/>
    </w:pPr>
    <w:rPr>
      <w:noProof/>
    </w:rPr>
  </w:style>
  <w:style w:type="character" w:customStyle="1" w:styleId="FooterChar">
    <w:name w:val="Footer Char"/>
    <w:link w:val="Footer"/>
    <w:rsid w:val="00072907"/>
    <w:rPr>
      <w:rFonts w:ascii="Arial" w:hAnsi="Arial" w:cs="Arial"/>
      <w:sz w:val="22"/>
      <w:lang w:eastAsia="en-US"/>
    </w:rPr>
  </w:style>
  <w:style w:type="paragraph" w:customStyle="1" w:styleId="Addenda">
    <w:name w:val="Addenda"/>
    <w:basedOn w:val="Normal"/>
    <w:next w:val="Normal"/>
    <w:link w:val="AddendaChar"/>
    <w:rsid w:val="00A519BD"/>
    <w:pPr>
      <w:keepNext/>
      <w:keepLines/>
      <w:jc w:val="center"/>
      <w:outlineLvl w:val="4"/>
    </w:pPr>
    <w:rPr>
      <w:b/>
      <w:caps/>
      <w:sz w:val="24"/>
    </w:rPr>
  </w:style>
  <w:style w:type="character" w:customStyle="1" w:styleId="AddendaChar">
    <w:name w:val="Addenda Char"/>
    <w:link w:val="Addenda"/>
    <w:rsid w:val="00A519BD"/>
    <w:rPr>
      <w:rFonts w:ascii="Arial" w:hAnsi="Arial" w:cs="Arial"/>
      <w:b/>
      <w:caps/>
      <w:sz w:val="24"/>
      <w:szCs w:val="24"/>
      <w:lang w:val="en-CA"/>
    </w:rPr>
  </w:style>
  <w:style w:type="character" w:customStyle="1" w:styleId="SMLIndent1Char">
    <w:name w:val="SMLIndent1 Char"/>
    <w:aliases w:val="I1 Char"/>
    <w:link w:val="SMLIndent1"/>
    <w:rsid w:val="00140CD3"/>
    <w:rPr>
      <w:rFonts w:ascii="Arial" w:hAnsi="Arial" w:cs="Arial"/>
      <w:sz w:val="22"/>
      <w:lang w:val="en-CA"/>
    </w:rPr>
  </w:style>
  <w:style w:type="character" w:customStyle="1" w:styleId="SigningLineChar">
    <w:name w:val="SigningLine Char"/>
    <w:link w:val="SigningLine"/>
    <w:rsid w:val="003F069E"/>
    <w:rPr>
      <w:rFonts w:ascii="Arial" w:hAnsi="Arial" w:cs="Arial"/>
      <w:noProof/>
      <w:sz w:val="22"/>
      <w:szCs w:val="24"/>
      <w:lang w:val="en-CA"/>
    </w:rPr>
  </w:style>
  <w:style w:type="character" w:customStyle="1" w:styleId="SMAL1Char">
    <w:name w:val="SMA L1 Char"/>
    <w:aliases w:val="A1 Char,A1 Char Char"/>
    <w:link w:val="SMAL1"/>
    <w:uiPriority w:val="99"/>
    <w:rsid w:val="0080183C"/>
    <w:rPr>
      <w:rFonts w:ascii="Arial" w:hAnsi="Arial" w:cs="Arial"/>
      <w:sz w:val="22"/>
      <w:szCs w:val="24"/>
      <w:lang w:val="en-CA"/>
    </w:rPr>
  </w:style>
  <w:style w:type="paragraph" w:customStyle="1" w:styleId="SMANoL1">
    <w:name w:val="SMANo# L1"/>
    <w:basedOn w:val="Normal"/>
    <w:rsid w:val="000D476F"/>
    <w:pPr>
      <w:ind w:left="720"/>
    </w:pPr>
  </w:style>
  <w:style w:type="paragraph" w:customStyle="1" w:styleId="SMANoL2">
    <w:name w:val="SMANo# L2"/>
    <w:basedOn w:val="Normal"/>
    <w:rsid w:val="000D476F"/>
    <w:pPr>
      <w:ind w:left="1440"/>
    </w:pPr>
  </w:style>
  <w:style w:type="paragraph" w:customStyle="1" w:styleId="SMANoL3">
    <w:name w:val="SMANo# L3"/>
    <w:basedOn w:val="Normal"/>
    <w:rsid w:val="000D476F"/>
    <w:pPr>
      <w:ind w:left="2160"/>
    </w:pPr>
  </w:style>
  <w:style w:type="paragraph" w:customStyle="1" w:styleId="SMANoL4">
    <w:name w:val="SMANo# L4"/>
    <w:basedOn w:val="Normal"/>
    <w:rsid w:val="000D476F"/>
    <w:pPr>
      <w:ind w:left="2880"/>
    </w:pPr>
  </w:style>
  <w:style w:type="paragraph" w:customStyle="1" w:styleId="SMANoL5">
    <w:name w:val="SMANo# L5"/>
    <w:basedOn w:val="Normal"/>
    <w:rsid w:val="000D476F"/>
    <w:pPr>
      <w:ind w:left="3600"/>
    </w:pPr>
  </w:style>
  <w:style w:type="paragraph" w:customStyle="1" w:styleId="SMANoL6">
    <w:name w:val="SMANo# L6"/>
    <w:basedOn w:val="Normal"/>
    <w:rsid w:val="000D476F"/>
    <w:pPr>
      <w:ind w:left="4320"/>
    </w:pPr>
  </w:style>
  <w:style w:type="paragraph" w:customStyle="1" w:styleId="SMANoL7">
    <w:name w:val="SMANo# L7"/>
    <w:basedOn w:val="Normal"/>
    <w:rsid w:val="000D476F"/>
    <w:pPr>
      <w:ind w:left="5040"/>
    </w:pPr>
  </w:style>
  <w:style w:type="paragraph" w:customStyle="1" w:styleId="SMANoL8">
    <w:name w:val="SMANo# L8"/>
    <w:basedOn w:val="Normal"/>
    <w:rsid w:val="000D476F"/>
    <w:pPr>
      <w:ind w:left="5760"/>
    </w:pPr>
  </w:style>
  <w:style w:type="paragraph" w:customStyle="1" w:styleId="SMANoL9">
    <w:name w:val="SMANo# L9"/>
    <w:basedOn w:val="Normal"/>
    <w:link w:val="SMANoL9Char"/>
    <w:rsid w:val="000D476F"/>
    <w:pPr>
      <w:ind w:left="6480"/>
    </w:pPr>
  </w:style>
  <w:style w:type="paragraph" w:customStyle="1" w:styleId="CFEA638DA5614058A559D7A8814661DD">
    <w:name w:val="CFEA638DA5614058A559D7A8814661DD"/>
    <w:rsid w:val="0057003C"/>
    <w:pPr>
      <w:spacing w:after="200" w:line="276" w:lineRule="auto"/>
    </w:pPr>
    <w:rPr>
      <w:rFonts w:ascii="Calibri" w:hAnsi="Calibri"/>
      <w:sz w:val="22"/>
      <w:szCs w:val="22"/>
    </w:rPr>
  </w:style>
  <w:style w:type="numbering" w:customStyle="1" w:styleId="SMAList">
    <w:name w:val="SMA List"/>
    <w:basedOn w:val="NoList"/>
    <w:rsid w:val="0057003C"/>
    <w:pPr>
      <w:numPr>
        <w:numId w:val="17"/>
      </w:numPr>
    </w:pPr>
  </w:style>
  <w:style w:type="character" w:customStyle="1" w:styleId="Heading1Char">
    <w:name w:val="Heading 1 Char"/>
    <w:link w:val="Heading1"/>
    <w:rsid w:val="004A1224"/>
    <w:rPr>
      <w:rFonts w:ascii="Arial" w:hAnsi="Arial" w:cs="Arial"/>
      <w:bCs/>
      <w:sz w:val="22"/>
      <w:szCs w:val="24"/>
      <w:lang w:val="en-CA"/>
    </w:rPr>
  </w:style>
  <w:style w:type="character" w:customStyle="1" w:styleId="Heading2Char">
    <w:name w:val="Heading 2 Char"/>
    <w:link w:val="Heading2"/>
    <w:rsid w:val="004A1224"/>
    <w:rPr>
      <w:rFonts w:ascii="Arial" w:hAnsi="Arial" w:cs="Arial"/>
      <w:bCs/>
      <w:iCs/>
      <w:sz w:val="22"/>
      <w:szCs w:val="28"/>
      <w:lang w:val="en-CA"/>
    </w:rPr>
  </w:style>
  <w:style w:type="character" w:customStyle="1" w:styleId="Heading3Char">
    <w:name w:val="Heading 3 Char"/>
    <w:link w:val="Heading3"/>
    <w:rsid w:val="004A1224"/>
    <w:rPr>
      <w:rFonts w:ascii="Arial" w:hAnsi="Arial" w:cs="Arial"/>
      <w:bCs/>
      <w:i/>
      <w:sz w:val="22"/>
      <w:szCs w:val="24"/>
      <w:lang w:val="en-CA"/>
    </w:rPr>
  </w:style>
  <w:style w:type="character" w:customStyle="1" w:styleId="Heading4Char">
    <w:name w:val="Heading 4 Char"/>
    <w:link w:val="Heading4"/>
    <w:rsid w:val="004A1224"/>
    <w:rPr>
      <w:rFonts w:ascii="Arial" w:hAnsi="Arial" w:cs="Arial"/>
      <w:bCs/>
      <w:sz w:val="22"/>
      <w:szCs w:val="28"/>
      <w:lang w:val="en-CA"/>
    </w:rPr>
  </w:style>
  <w:style w:type="character" w:customStyle="1" w:styleId="FootnoteTextChar">
    <w:name w:val="Footnote Text Char"/>
    <w:link w:val="FootnoteText"/>
    <w:semiHidden/>
    <w:rsid w:val="004A1224"/>
    <w:rPr>
      <w:rFonts w:ascii="Arial" w:hAnsi="Arial" w:cs="Arial"/>
      <w:lang w:val="en-CA"/>
    </w:rPr>
  </w:style>
  <w:style w:type="character" w:customStyle="1" w:styleId="HeaderChar">
    <w:name w:val="Header Char"/>
    <w:link w:val="Header"/>
    <w:rsid w:val="004A1224"/>
    <w:rPr>
      <w:rFonts w:ascii="Arial" w:hAnsi="Arial" w:cs="Arial"/>
      <w:sz w:val="22"/>
      <w:lang w:val="en-CA"/>
    </w:rPr>
  </w:style>
  <w:style w:type="paragraph" w:styleId="BalloonText">
    <w:name w:val="Balloon Text"/>
    <w:basedOn w:val="Normal"/>
    <w:link w:val="BalloonTextChar"/>
    <w:rsid w:val="002219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221919"/>
    <w:rPr>
      <w:rFonts w:ascii="Segoe UI" w:hAnsi="Segoe UI" w:cs="Segoe UI"/>
      <w:sz w:val="18"/>
      <w:szCs w:val="18"/>
      <w:lang w:val="en-CA"/>
    </w:rPr>
  </w:style>
  <w:style w:type="paragraph" w:customStyle="1" w:styleId="SMSimple1">
    <w:name w:val="SMSimple1"/>
    <w:basedOn w:val="Normal"/>
    <w:rsid w:val="009326A4"/>
    <w:pPr>
      <w:numPr>
        <w:numId w:val="22"/>
      </w:numPr>
      <w:spacing w:after="160" w:line="259" w:lineRule="auto"/>
    </w:pPr>
    <w:rPr>
      <w:rFonts w:ascii="Times New Roman" w:eastAsiaTheme="minorHAnsi" w:hAnsi="Times New Roman" w:cs="Times New Roman"/>
      <w:color w:val="000000"/>
      <w:sz w:val="24"/>
      <w:szCs w:val="22"/>
      <w:lang w:val="en-US"/>
    </w:rPr>
  </w:style>
  <w:style w:type="character" w:styleId="PlaceholderText">
    <w:name w:val="Placeholder Text"/>
    <w:basedOn w:val="DefaultParagraphFont"/>
    <w:uiPriority w:val="99"/>
    <w:semiHidden/>
    <w:rsid w:val="009326A4"/>
    <w:rPr>
      <w:color w:val="808080"/>
    </w:rPr>
  </w:style>
  <w:style w:type="character" w:customStyle="1" w:styleId="TheFormToolGray">
    <w:name w:val="TheFormToolGray"/>
    <w:basedOn w:val="DefaultParagraphFont"/>
    <w:rsid w:val="009326A4"/>
    <w:rPr>
      <w:rFonts w:ascii="Calibri" w:hAnsi="Calibri"/>
      <w:color w:val="808080"/>
      <w:sz w:val="22"/>
    </w:rPr>
  </w:style>
  <w:style w:type="character" w:customStyle="1" w:styleId="TheFormToolBlack">
    <w:name w:val="TheFormToolBlack"/>
    <w:basedOn w:val="DefaultParagraphFont"/>
    <w:rsid w:val="009326A4"/>
    <w:rPr>
      <w:rFonts w:ascii="Calibri" w:hAnsi="Calibri"/>
      <w:color w:val="000000"/>
      <w:sz w:val="22"/>
    </w:rPr>
  </w:style>
  <w:style w:type="paragraph" w:styleId="ListParagraph">
    <w:name w:val="List Paragraph"/>
    <w:basedOn w:val="Normal"/>
    <w:uiPriority w:val="34"/>
    <w:qFormat/>
    <w:rsid w:val="00F10BBC"/>
    <w:pPr>
      <w:ind w:left="720"/>
      <w:contextualSpacing/>
    </w:pPr>
  </w:style>
  <w:style w:type="character" w:customStyle="1" w:styleId="SMANoL9Char">
    <w:name w:val="SMANo# L9 Char"/>
    <w:link w:val="SMANoL9"/>
    <w:rsid w:val="0092195F"/>
    <w:rPr>
      <w:rFonts w:ascii="Arial" w:hAnsi="Arial" w:cs="Arial"/>
      <w:sz w:val="22"/>
      <w:szCs w:val="24"/>
      <w:lang w:val="en-CA"/>
    </w:rPr>
  </w:style>
  <w:style w:type="paragraph" w:customStyle="1" w:styleId="SMPlainSingle">
    <w:name w:val="SMPlain Single"/>
    <w:basedOn w:val="Normal"/>
    <w:uiPriority w:val="99"/>
    <w:rsid w:val="00F8538B"/>
    <w:pPr>
      <w:tabs>
        <w:tab w:val="num" w:pos="3600"/>
      </w:tabs>
      <w:spacing w:after="0" w:line="240" w:lineRule="auto"/>
      <w:jc w:val="left"/>
    </w:pPr>
    <w:rPr>
      <w:rFonts w:eastAsiaTheme="minorHAnsi"/>
      <w:szCs w:val="22"/>
      <w:lang w:val="en-US"/>
    </w:rPr>
  </w:style>
  <w:style w:type="paragraph" w:customStyle="1" w:styleId="Address">
    <w:name w:val="Address"/>
    <w:basedOn w:val="NormalSingle"/>
    <w:rsid w:val="00460A50"/>
    <w:pPr>
      <w:keepNext/>
      <w:keepLines/>
      <w:spacing w:line="240" w:lineRule="exact"/>
      <w:jc w:val="left"/>
    </w:pPr>
  </w:style>
  <w:style w:type="table" w:customStyle="1" w:styleId="AddressTable">
    <w:name w:val="AddressTable"/>
    <w:basedOn w:val="TableNormal"/>
    <w:rsid w:val="00460A50"/>
    <w:tblPr/>
  </w:style>
  <w:style w:type="paragraph" w:customStyle="1" w:styleId="ProCorp">
    <w:name w:val="ProCorp"/>
    <w:basedOn w:val="Normal"/>
    <w:rsid w:val="00460A50"/>
    <w:pPr>
      <w:spacing w:after="0" w:line="240" w:lineRule="auto"/>
    </w:pPr>
    <w:rPr>
      <w:rFonts w:ascii="Calibri" w:hAnsi="Calibri" w:cs="Calibri"/>
      <w:sz w:val="16"/>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572399">
      <w:bodyDiv w:val="1"/>
      <w:marLeft w:val="0"/>
      <w:marRight w:val="0"/>
      <w:marTop w:val="0"/>
      <w:marBottom w:val="0"/>
      <w:divBdr>
        <w:top w:val="none" w:sz="0" w:space="0" w:color="auto"/>
        <w:left w:val="none" w:sz="0" w:space="0" w:color="auto"/>
        <w:bottom w:val="none" w:sz="0" w:space="0" w:color="auto"/>
        <w:right w:val="none" w:sz="0" w:space="0" w:color="auto"/>
      </w:divBdr>
    </w:div>
    <w:div w:id="105783141">
      <w:bodyDiv w:val="1"/>
      <w:marLeft w:val="0"/>
      <w:marRight w:val="0"/>
      <w:marTop w:val="0"/>
      <w:marBottom w:val="0"/>
      <w:divBdr>
        <w:top w:val="none" w:sz="0" w:space="0" w:color="auto"/>
        <w:left w:val="none" w:sz="0" w:space="0" w:color="auto"/>
        <w:bottom w:val="none" w:sz="0" w:space="0" w:color="auto"/>
        <w:right w:val="none" w:sz="0" w:space="0" w:color="auto"/>
      </w:divBdr>
    </w:div>
    <w:div w:id="412240816">
      <w:bodyDiv w:val="1"/>
      <w:marLeft w:val="0"/>
      <w:marRight w:val="0"/>
      <w:marTop w:val="0"/>
      <w:marBottom w:val="0"/>
      <w:divBdr>
        <w:top w:val="none" w:sz="0" w:space="0" w:color="auto"/>
        <w:left w:val="none" w:sz="0" w:space="0" w:color="auto"/>
        <w:bottom w:val="none" w:sz="0" w:space="0" w:color="auto"/>
        <w:right w:val="none" w:sz="0" w:space="0" w:color="auto"/>
      </w:divBdr>
    </w:div>
    <w:div w:id="634992334">
      <w:bodyDiv w:val="1"/>
      <w:marLeft w:val="0"/>
      <w:marRight w:val="0"/>
      <w:marTop w:val="0"/>
      <w:marBottom w:val="0"/>
      <w:divBdr>
        <w:top w:val="none" w:sz="0" w:space="0" w:color="auto"/>
        <w:left w:val="none" w:sz="0" w:space="0" w:color="auto"/>
        <w:bottom w:val="none" w:sz="0" w:space="0" w:color="auto"/>
        <w:right w:val="none" w:sz="0" w:space="0" w:color="auto"/>
      </w:divBdr>
    </w:div>
    <w:div w:id="649212499">
      <w:bodyDiv w:val="1"/>
      <w:marLeft w:val="0"/>
      <w:marRight w:val="0"/>
      <w:marTop w:val="0"/>
      <w:marBottom w:val="0"/>
      <w:divBdr>
        <w:top w:val="none" w:sz="0" w:space="0" w:color="auto"/>
        <w:left w:val="none" w:sz="0" w:space="0" w:color="auto"/>
        <w:bottom w:val="none" w:sz="0" w:space="0" w:color="auto"/>
        <w:right w:val="none" w:sz="0" w:space="0" w:color="auto"/>
      </w:divBdr>
    </w:div>
    <w:div w:id="1025671069">
      <w:bodyDiv w:val="1"/>
      <w:marLeft w:val="0"/>
      <w:marRight w:val="0"/>
      <w:marTop w:val="0"/>
      <w:marBottom w:val="0"/>
      <w:divBdr>
        <w:top w:val="none" w:sz="0" w:space="0" w:color="auto"/>
        <w:left w:val="none" w:sz="0" w:space="0" w:color="auto"/>
        <w:bottom w:val="none" w:sz="0" w:space="0" w:color="auto"/>
        <w:right w:val="none" w:sz="0" w:space="0" w:color="auto"/>
      </w:divBdr>
    </w:div>
    <w:div w:id="1054045381">
      <w:bodyDiv w:val="1"/>
      <w:marLeft w:val="0"/>
      <w:marRight w:val="0"/>
      <w:marTop w:val="0"/>
      <w:marBottom w:val="0"/>
      <w:divBdr>
        <w:top w:val="none" w:sz="0" w:space="0" w:color="auto"/>
        <w:left w:val="none" w:sz="0" w:space="0" w:color="auto"/>
        <w:bottom w:val="none" w:sz="0" w:space="0" w:color="auto"/>
        <w:right w:val="none" w:sz="0" w:space="0" w:color="auto"/>
      </w:divBdr>
    </w:div>
    <w:div w:id="1208568808">
      <w:bodyDiv w:val="1"/>
      <w:marLeft w:val="0"/>
      <w:marRight w:val="0"/>
      <w:marTop w:val="0"/>
      <w:marBottom w:val="0"/>
      <w:divBdr>
        <w:top w:val="none" w:sz="0" w:space="0" w:color="auto"/>
        <w:left w:val="none" w:sz="0" w:space="0" w:color="auto"/>
        <w:bottom w:val="none" w:sz="0" w:space="0" w:color="auto"/>
        <w:right w:val="none" w:sz="0" w:space="0" w:color="auto"/>
      </w:divBdr>
    </w:div>
    <w:div w:id="1521431119">
      <w:bodyDiv w:val="1"/>
      <w:marLeft w:val="0"/>
      <w:marRight w:val="0"/>
      <w:marTop w:val="0"/>
      <w:marBottom w:val="0"/>
      <w:divBdr>
        <w:top w:val="none" w:sz="0" w:space="0" w:color="auto"/>
        <w:left w:val="none" w:sz="0" w:space="0" w:color="auto"/>
        <w:bottom w:val="none" w:sz="0" w:space="0" w:color="auto"/>
        <w:right w:val="none" w:sz="0" w:space="0" w:color="auto"/>
      </w:divBdr>
    </w:div>
    <w:div w:id="1739132826">
      <w:bodyDiv w:val="1"/>
      <w:marLeft w:val="0"/>
      <w:marRight w:val="0"/>
      <w:marTop w:val="0"/>
      <w:marBottom w:val="0"/>
      <w:divBdr>
        <w:top w:val="none" w:sz="0" w:space="0" w:color="auto"/>
        <w:left w:val="none" w:sz="0" w:space="0" w:color="auto"/>
        <w:bottom w:val="none" w:sz="0" w:space="0" w:color="auto"/>
        <w:right w:val="none" w:sz="0" w:space="0" w:color="auto"/>
      </w:divBdr>
    </w:div>
    <w:div w:id="1853491976">
      <w:bodyDiv w:val="1"/>
      <w:marLeft w:val="0"/>
      <w:marRight w:val="0"/>
      <w:marTop w:val="0"/>
      <w:marBottom w:val="0"/>
      <w:divBdr>
        <w:top w:val="none" w:sz="0" w:space="0" w:color="auto"/>
        <w:left w:val="none" w:sz="0" w:space="0" w:color="auto"/>
        <w:bottom w:val="none" w:sz="0" w:space="0" w:color="auto"/>
        <w:right w:val="none" w:sz="0" w:space="0" w:color="auto"/>
      </w:divBdr>
    </w:div>
    <w:div w:id="197158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FCF7AAA2-9F55-49C7-BA5F-20F11CB8EE84}"/>
      </w:docPartPr>
      <w:docPartBody>
        <w:p w:rsidR="00165C2F" w:rsidRDefault="00165C2F">
          <w:r w:rsidRPr="003862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78F"/>
    <w:rsid w:val="00025F23"/>
    <w:rsid w:val="000D364A"/>
    <w:rsid w:val="001127F4"/>
    <w:rsid w:val="001172D2"/>
    <w:rsid w:val="00165C2F"/>
    <w:rsid w:val="00185173"/>
    <w:rsid w:val="001A0F8E"/>
    <w:rsid w:val="001A2FF1"/>
    <w:rsid w:val="0025404F"/>
    <w:rsid w:val="002A178F"/>
    <w:rsid w:val="00331605"/>
    <w:rsid w:val="0038472C"/>
    <w:rsid w:val="003F22D5"/>
    <w:rsid w:val="003F47C4"/>
    <w:rsid w:val="004F5F66"/>
    <w:rsid w:val="005B5C7A"/>
    <w:rsid w:val="005D492E"/>
    <w:rsid w:val="005F71E7"/>
    <w:rsid w:val="00694D2D"/>
    <w:rsid w:val="006D278C"/>
    <w:rsid w:val="00742FFE"/>
    <w:rsid w:val="0089763B"/>
    <w:rsid w:val="008A40A3"/>
    <w:rsid w:val="00933934"/>
    <w:rsid w:val="00965C9C"/>
    <w:rsid w:val="00A07DD2"/>
    <w:rsid w:val="00AE6973"/>
    <w:rsid w:val="00B15F5F"/>
    <w:rsid w:val="00B20BF5"/>
    <w:rsid w:val="00B21283"/>
    <w:rsid w:val="00B710D6"/>
    <w:rsid w:val="00BA0539"/>
    <w:rsid w:val="00BE3242"/>
    <w:rsid w:val="00BF39E2"/>
    <w:rsid w:val="00C23F45"/>
    <w:rsid w:val="00CB455E"/>
    <w:rsid w:val="00D60304"/>
    <w:rsid w:val="00D74150"/>
    <w:rsid w:val="00DE4C92"/>
    <w:rsid w:val="00E0239E"/>
    <w:rsid w:val="00E92402"/>
    <w:rsid w:val="00F25F1C"/>
    <w:rsid w:val="00F95AF9"/>
    <w:rsid w:val="00FE6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404F"/>
    <w:rPr>
      <w:color w:val="808080"/>
    </w:rPr>
  </w:style>
  <w:style w:type="paragraph" w:customStyle="1" w:styleId="2B146EE4EB9941C5A7F0334D7EAC18AC">
    <w:name w:val="2B146EE4EB9941C5A7F0334D7EAC18AC"/>
    <w:rsid w:val="002A178F"/>
  </w:style>
  <w:style w:type="paragraph" w:customStyle="1" w:styleId="FBBEBD7CFD9B476A9B4576CD7E3258A9">
    <w:name w:val="FBBEBD7CFD9B476A9B4576CD7E3258A9"/>
    <w:rsid w:val="002A178F"/>
  </w:style>
  <w:style w:type="paragraph" w:customStyle="1" w:styleId="B13207D3D8FC4D3782DEF69A726097B1">
    <w:name w:val="B13207D3D8FC4D3782DEF69A726097B1"/>
    <w:rsid w:val="002A178F"/>
  </w:style>
  <w:style w:type="paragraph" w:customStyle="1" w:styleId="F8EC907497D343ECA91EB302A6A37F8E">
    <w:name w:val="F8EC907497D343ECA91EB302A6A37F8E"/>
    <w:rsid w:val="002A178F"/>
  </w:style>
  <w:style w:type="paragraph" w:customStyle="1" w:styleId="06A96EF09C7E4C6387EB2DEAFA0BEB20">
    <w:name w:val="06A96EF09C7E4C6387EB2DEAFA0BEB20"/>
    <w:rsid w:val="002A178F"/>
  </w:style>
  <w:style w:type="paragraph" w:customStyle="1" w:styleId="1A41F75650A74912976A3FA606BAFF36">
    <w:name w:val="1A41F75650A74912976A3FA606BAFF36"/>
    <w:rsid w:val="002A178F"/>
  </w:style>
  <w:style w:type="paragraph" w:customStyle="1" w:styleId="839CBD6592FB484BB770775A6849A1D1">
    <w:name w:val="839CBD6592FB484BB770775A6849A1D1"/>
    <w:rsid w:val="002A178F"/>
  </w:style>
  <w:style w:type="paragraph" w:customStyle="1" w:styleId="54A2471819974C68AE2410CE3C173561">
    <w:name w:val="54A2471819974C68AE2410CE3C173561"/>
    <w:rsid w:val="002A178F"/>
  </w:style>
  <w:style w:type="paragraph" w:customStyle="1" w:styleId="6F68BD57D0504F9C938AF5939C5B0270">
    <w:name w:val="6F68BD57D0504F9C938AF5939C5B0270"/>
    <w:rsid w:val="002A178F"/>
  </w:style>
  <w:style w:type="paragraph" w:customStyle="1" w:styleId="4C5EAD139C214E25A0035D3C3F00087A">
    <w:name w:val="4C5EAD139C214E25A0035D3C3F00087A"/>
    <w:rsid w:val="002A178F"/>
  </w:style>
  <w:style w:type="paragraph" w:customStyle="1" w:styleId="60035587B6A74D9BA232B0F338783574">
    <w:name w:val="60035587B6A74D9BA232B0F338783574"/>
    <w:rsid w:val="002A178F"/>
  </w:style>
  <w:style w:type="paragraph" w:customStyle="1" w:styleId="70D2838507C643BCBB05771F0E2C81DE">
    <w:name w:val="70D2838507C643BCBB05771F0E2C81DE"/>
    <w:rsid w:val="002A178F"/>
  </w:style>
  <w:style w:type="paragraph" w:customStyle="1" w:styleId="2BE029A7DE1C411E9521FD2F69EF38C8">
    <w:name w:val="2BE029A7DE1C411E9521FD2F69EF38C8"/>
    <w:rsid w:val="002A178F"/>
  </w:style>
  <w:style w:type="paragraph" w:customStyle="1" w:styleId="70611A8EEF774B45907B10DD477D1A81">
    <w:name w:val="70611A8EEF774B45907B10DD477D1A81"/>
    <w:rsid w:val="002A178F"/>
  </w:style>
  <w:style w:type="paragraph" w:customStyle="1" w:styleId="DF0B2ED8AA984E64B0E516DC9D218DEF">
    <w:name w:val="DF0B2ED8AA984E64B0E516DC9D218DEF"/>
    <w:rsid w:val="002A178F"/>
  </w:style>
  <w:style w:type="paragraph" w:customStyle="1" w:styleId="18B1D9959E124C6BA46D609CAF69D0EE">
    <w:name w:val="18B1D9959E124C6BA46D609CAF69D0EE"/>
    <w:rsid w:val="002A178F"/>
  </w:style>
  <w:style w:type="paragraph" w:customStyle="1" w:styleId="1EA18C748B0F49329E0E0C03EFC7EDD0">
    <w:name w:val="1EA18C748B0F49329E0E0C03EFC7EDD0"/>
    <w:rsid w:val="002A178F"/>
  </w:style>
  <w:style w:type="paragraph" w:customStyle="1" w:styleId="0CF41E501FCD434BA963B492BD8A63C9">
    <w:name w:val="0CF41E501FCD434BA963B492BD8A63C9"/>
    <w:rsid w:val="002A178F"/>
  </w:style>
  <w:style w:type="paragraph" w:customStyle="1" w:styleId="6E91B0CF4D9548DAB0675823ED373888">
    <w:name w:val="6E91B0CF4D9548DAB0675823ED373888"/>
    <w:rsid w:val="002A178F"/>
  </w:style>
  <w:style w:type="paragraph" w:customStyle="1" w:styleId="A2FDCB2212FA4FAB8F52C2C03780E846">
    <w:name w:val="A2FDCB2212FA4FAB8F52C2C03780E846"/>
    <w:rsid w:val="002A178F"/>
  </w:style>
  <w:style w:type="paragraph" w:customStyle="1" w:styleId="79931173AF944C9D94E89CFC05415B7C">
    <w:name w:val="79931173AF944C9D94E89CFC05415B7C"/>
    <w:rsid w:val="002A178F"/>
  </w:style>
  <w:style w:type="paragraph" w:customStyle="1" w:styleId="6C5FBC71630440FABD148469213D77B0">
    <w:name w:val="6C5FBC71630440FABD148469213D77B0"/>
    <w:rsid w:val="002A178F"/>
  </w:style>
  <w:style w:type="paragraph" w:customStyle="1" w:styleId="DEB783A4517C465CA37C0F3D0278D810">
    <w:name w:val="DEB783A4517C465CA37C0F3D0278D810"/>
    <w:rsid w:val="002A178F"/>
  </w:style>
  <w:style w:type="paragraph" w:customStyle="1" w:styleId="026775194497466590BE53AA18C191BC">
    <w:name w:val="026775194497466590BE53AA18C191BC"/>
    <w:rsid w:val="002A178F"/>
  </w:style>
  <w:style w:type="paragraph" w:customStyle="1" w:styleId="FDE122D40C664809BF17FF4CAFB51B1E">
    <w:name w:val="FDE122D40C664809BF17FF4CAFB51B1E"/>
    <w:rsid w:val="002A178F"/>
  </w:style>
  <w:style w:type="paragraph" w:customStyle="1" w:styleId="C3C8FCC06688444892D0F686B4C82DDB">
    <w:name w:val="C3C8FCC06688444892D0F686B4C82DDB"/>
    <w:rsid w:val="002A178F"/>
  </w:style>
  <w:style w:type="paragraph" w:customStyle="1" w:styleId="5ACE5BBDEB994F65A8F09AA32D267C1F">
    <w:name w:val="5ACE5BBDEB994F65A8F09AA32D267C1F"/>
    <w:rsid w:val="002A178F"/>
  </w:style>
  <w:style w:type="paragraph" w:customStyle="1" w:styleId="4B2C83B9721A40B7A4F840BAB83ABF77">
    <w:name w:val="4B2C83B9721A40B7A4F840BAB83ABF77"/>
    <w:rsid w:val="002A178F"/>
  </w:style>
  <w:style w:type="paragraph" w:customStyle="1" w:styleId="AD975F5CE1C540619DF39C14214549AB">
    <w:name w:val="AD975F5CE1C540619DF39C14214549AB"/>
    <w:rsid w:val="002A178F"/>
  </w:style>
  <w:style w:type="paragraph" w:customStyle="1" w:styleId="B7862E54167D46FA836FA8FD5F9DC31E">
    <w:name w:val="B7862E54167D46FA836FA8FD5F9DC31E"/>
    <w:rsid w:val="002A178F"/>
  </w:style>
  <w:style w:type="paragraph" w:customStyle="1" w:styleId="CAC7B860AE04456EBCA0B03F1D84AB0E">
    <w:name w:val="CAC7B860AE04456EBCA0B03F1D84AB0E"/>
    <w:rsid w:val="002A178F"/>
  </w:style>
  <w:style w:type="paragraph" w:customStyle="1" w:styleId="4E841F0D70F345FA8DB06E97EC724E0C">
    <w:name w:val="4E841F0D70F345FA8DB06E97EC724E0C"/>
    <w:rsid w:val="002A178F"/>
  </w:style>
  <w:style w:type="paragraph" w:customStyle="1" w:styleId="1E100784603F4B93A84FF4F686F6AD27">
    <w:name w:val="1E100784603F4B93A84FF4F686F6AD27"/>
    <w:rsid w:val="002A178F"/>
  </w:style>
  <w:style w:type="paragraph" w:customStyle="1" w:styleId="A2CB8CBB84B945729A13BBB6F8AE777B">
    <w:name w:val="A2CB8CBB84B945729A13BBB6F8AE777B"/>
    <w:rsid w:val="002A178F"/>
  </w:style>
  <w:style w:type="paragraph" w:customStyle="1" w:styleId="9E88130AF7C74A0F8F94C750907009C7">
    <w:name w:val="9E88130AF7C74A0F8F94C750907009C7"/>
    <w:rsid w:val="002A178F"/>
  </w:style>
  <w:style w:type="paragraph" w:customStyle="1" w:styleId="79CAB229607445B0A2BE92DA913B809F">
    <w:name w:val="79CAB229607445B0A2BE92DA913B809F"/>
    <w:rsid w:val="002A178F"/>
  </w:style>
  <w:style w:type="paragraph" w:customStyle="1" w:styleId="49B57A198BD84111A513BC1254B72A98">
    <w:name w:val="49B57A198BD84111A513BC1254B72A98"/>
    <w:rsid w:val="002A178F"/>
  </w:style>
  <w:style w:type="paragraph" w:customStyle="1" w:styleId="A82C5BC325384B44B8E4A16FD7FCCE04">
    <w:name w:val="A82C5BC325384B44B8E4A16FD7FCCE04"/>
    <w:rsid w:val="002A178F"/>
  </w:style>
  <w:style w:type="paragraph" w:customStyle="1" w:styleId="22B4A6D36ED7456CAFAB469E9E13AE5F">
    <w:name w:val="22B4A6D36ED7456CAFAB469E9E13AE5F"/>
    <w:rsid w:val="002A178F"/>
  </w:style>
  <w:style w:type="paragraph" w:customStyle="1" w:styleId="01581667F466426AB9B0CDA97CA08318">
    <w:name w:val="01581667F466426AB9B0CDA97CA08318"/>
    <w:rsid w:val="002A178F"/>
  </w:style>
  <w:style w:type="paragraph" w:customStyle="1" w:styleId="8A351B8E9A104A45AA9E2F00A02F7AFD">
    <w:name w:val="8A351B8E9A104A45AA9E2F00A02F7AFD"/>
    <w:rsid w:val="002A178F"/>
  </w:style>
  <w:style w:type="paragraph" w:customStyle="1" w:styleId="6A392BF23AC14DEDBA8D113319F87401">
    <w:name w:val="6A392BF23AC14DEDBA8D113319F87401"/>
    <w:rsid w:val="002A178F"/>
  </w:style>
  <w:style w:type="paragraph" w:customStyle="1" w:styleId="E187E70895124C00813353D2E8A20AFC">
    <w:name w:val="E187E70895124C00813353D2E8A20AFC"/>
    <w:rsid w:val="002A178F"/>
  </w:style>
  <w:style w:type="paragraph" w:customStyle="1" w:styleId="46C53AE547FB4CD8A8C08103F3DA0B4C">
    <w:name w:val="46C53AE547FB4CD8A8C08103F3DA0B4C"/>
    <w:rsid w:val="002A178F"/>
  </w:style>
  <w:style w:type="paragraph" w:customStyle="1" w:styleId="0FA23EFBFFEE47D8A6DAC9DF0DFA4D4B">
    <w:name w:val="0FA23EFBFFEE47D8A6DAC9DF0DFA4D4B"/>
    <w:rsid w:val="006D278C"/>
  </w:style>
  <w:style w:type="paragraph" w:customStyle="1" w:styleId="2EF50931FA4D42ABB4C68F647C289E14">
    <w:name w:val="2EF50931FA4D42ABB4C68F647C289E14"/>
    <w:rsid w:val="006D278C"/>
  </w:style>
  <w:style w:type="paragraph" w:customStyle="1" w:styleId="35BA5DB3A07E46A6AF20DD7393F1783A">
    <w:name w:val="35BA5DB3A07E46A6AF20DD7393F1783A"/>
    <w:rsid w:val="00BA0539"/>
  </w:style>
  <w:style w:type="paragraph" w:customStyle="1" w:styleId="9795673030084DDE9F96224AE89CD5CC">
    <w:name w:val="9795673030084DDE9F96224AE89CD5CC"/>
    <w:rsid w:val="00BA0539"/>
  </w:style>
  <w:style w:type="paragraph" w:customStyle="1" w:styleId="7A0B0DCF4B974508B53612328C79AE1F">
    <w:name w:val="7A0B0DCF4B974508B53612328C79AE1F"/>
    <w:rsid w:val="00BA0539"/>
  </w:style>
  <w:style w:type="paragraph" w:customStyle="1" w:styleId="65D36758D4864D3A91B04DB4970BFE95">
    <w:name w:val="65D36758D4864D3A91B04DB4970BFE95"/>
    <w:rsid w:val="00BA0539"/>
  </w:style>
  <w:style w:type="paragraph" w:customStyle="1" w:styleId="C111F477B208455AAAFF3F640CB0A90C">
    <w:name w:val="C111F477B208455AAAFF3F640CB0A90C"/>
    <w:rsid w:val="00F25F1C"/>
  </w:style>
  <w:style w:type="paragraph" w:customStyle="1" w:styleId="4D75580A852243829A7AED0EF8C2FC20">
    <w:name w:val="4D75580A852243829A7AED0EF8C2FC20"/>
    <w:rsid w:val="00F25F1C"/>
  </w:style>
  <w:style w:type="paragraph" w:customStyle="1" w:styleId="90DB706B4D4746238F4148D54B1DA9D9">
    <w:name w:val="90DB706B4D4746238F4148D54B1DA9D9"/>
    <w:rsid w:val="00F25F1C"/>
  </w:style>
  <w:style w:type="paragraph" w:customStyle="1" w:styleId="27F96FF507AA468DA3251C722770C755">
    <w:name w:val="27F96FF507AA468DA3251C722770C755"/>
    <w:rsid w:val="00F25F1C"/>
  </w:style>
  <w:style w:type="paragraph" w:customStyle="1" w:styleId="9B1C605DF245402F8CC843636B919196">
    <w:name w:val="9B1C605DF245402F8CC843636B919196"/>
    <w:rsid w:val="00DE4C92"/>
  </w:style>
  <w:style w:type="paragraph" w:customStyle="1" w:styleId="A5412DAFAE67476E82666A1B3D82EECC">
    <w:name w:val="A5412DAFAE67476E82666A1B3D82EECC"/>
    <w:rsid w:val="00DE4C92"/>
  </w:style>
  <w:style w:type="paragraph" w:customStyle="1" w:styleId="A5C0F237C16C400385AE9A38904A1D5D">
    <w:name w:val="A5C0F237C16C400385AE9A38904A1D5D"/>
    <w:rsid w:val="00DE4C92"/>
  </w:style>
  <w:style w:type="paragraph" w:customStyle="1" w:styleId="A37DA907246B469BBD71CEEC46D18D97">
    <w:name w:val="A37DA907246B469BBD71CEEC46D18D97"/>
    <w:rsid w:val="00DE4C92"/>
  </w:style>
  <w:style w:type="paragraph" w:customStyle="1" w:styleId="270C172D30AD40D49DD843D4137245AB">
    <w:name w:val="270C172D30AD40D49DD843D4137245AB"/>
    <w:rsid w:val="00DE4C92"/>
  </w:style>
  <w:style w:type="paragraph" w:customStyle="1" w:styleId="9FB81E5B024846EEA2283E556AC749EF">
    <w:name w:val="9FB81E5B024846EEA2283E556AC749EF"/>
    <w:rsid w:val="00DE4C92"/>
  </w:style>
  <w:style w:type="paragraph" w:customStyle="1" w:styleId="D18AFFE99409473D9A1D8B5E428C5ACD">
    <w:name w:val="D18AFFE99409473D9A1D8B5E428C5ACD"/>
    <w:rsid w:val="00DE4C92"/>
  </w:style>
  <w:style w:type="paragraph" w:customStyle="1" w:styleId="B381D577884E44D1B19E3A62E20EF3BD">
    <w:name w:val="B381D577884E44D1B19E3A62E20EF3BD"/>
    <w:rsid w:val="00DE4C92"/>
  </w:style>
  <w:style w:type="paragraph" w:customStyle="1" w:styleId="40AC306C09654F9F8ABC76878AE60E0A">
    <w:name w:val="40AC306C09654F9F8ABC76878AE60E0A"/>
    <w:rsid w:val="00DE4C92"/>
  </w:style>
  <w:style w:type="paragraph" w:customStyle="1" w:styleId="D2B35F5271BD46D8B8AF9AB1ED355E05">
    <w:name w:val="D2B35F5271BD46D8B8AF9AB1ED355E05"/>
    <w:rsid w:val="00DE4C92"/>
  </w:style>
  <w:style w:type="paragraph" w:customStyle="1" w:styleId="7FED9455BBBE47DA8D456E151C3EF161">
    <w:name w:val="7FED9455BBBE47DA8D456E151C3EF161"/>
    <w:rsid w:val="00DE4C92"/>
  </w:style>
  <w:style w:type="paragraph" w:customStyle="1" w:styleId="5FC44A52829F4F31B2FB4112C0230504">
    <w:name w:val="5FC44A52829F4F31B2FB4112C0230504"/>
    <w:rsid w:val="00DE4C92"/>
  </w:style>
  <w:style w:type="paragraph" w:customStyle="1" w:styleId="9E790DB737AF48CBB295FCD8D0B724A4">
    <w:name w:val="9E790DB737AF48CBB295FCD8D0B724A4"/>
    <w:rsid w:val="00DE4C92"/>
  </w:style>
  <w:style w:type="paragraph" w:customStyle="1" w:styleId="8668D9F91ABC4CE78DF8B110E2C582F3">
    <w:name w:val="8668D9F91ABC4CE78DF8B110E2C582F3"/>
    <w:rsid w:val="00DE4C92"/>
  </w:style>
  <w:style w:type="paragraph" w:customStyle="1" w:styleId="0423984B7BD0480482C98ADBEB850C07">
    <w:name w:val="0423984B7BD0480482C98ADBEB850C07"/>
    <w:rsid w:val="00DE4C92"/>
  </w:style>
  <w:style w:type="paragraph" w:customStyle="1" w:styleId="4260FD81ACF6433CB5003AAAF321D368">
    <w:name w:val="4260FD81ACF6433CB5003AAAF321D368"/>
    <w:rsid w:val="00DE4C92"/>
  </w:style>
  <w:style w:type="paragraph" w:customStyle="1" w:styleId="3D224F0148AC46A387C0B2917C7C1AE9">
    <w:name w:val="3D224F0148AC46A387C0B2917C7C1AE9"/>
    <w:rsid w:val="00DE4C92"/>
  </w:style>
  <w:style w:type="paragraph" w:customStyle="1" w:styleId="191E050FFEB64CD195423BBA3BBD194B">
    <w:name w:val="191E050FFEB64CD195423BBA3BBD194B"/>
    <w:rsid w:val="00DE4C92"/>
  </w:style>
  <w:style w:type="paragraph" w:customStyle="1" w:styleId="6E8EEE34DD6A41EDA3B114187C57A59A">
    <w:name w:val="6E8EEE34DD6A41EDA3B114187C57A59A"/>
    <w:rsid w:val="00DE4C92"/>
  </w:style>
  <w:style w:type="paragraph" w:customStyle="1" w:styleId="00675A4C01A84A1D84D3EC50E179822C">
    <w:name w:val="00675A4C01A84A1D84D3EC50E179822C"/>
    <w:rsid w:val="00DE4C92"/>
  </w:style>
  <w:style w:type="paragraph" w:customStyle="1" w:styleId="FE74CB102B894971B1B7C71918FFE501">
    <w:name w:val="FE74CB102B894971B1B7C71918FFE501"/>
    <w:rsid w:val="00DE4C92"/>
  </w:style>
  <w:style w:type="paragraph" w:customStyle="1" w:styleId="70B04CEB28F0411BAE375573027876BC">
    <w:name w:val="70B04CEB28F0411BAE375573027876BC"/>
    <w:rsid w:val="00DE4C92"/>
  </w:style>
  <w:style w:type="paragraph" w:customStyle="1" w:styleId="1693ADF7208341938CB7E97CA6B3B4FF">
    <w:name w:val="1693ADF7208341938CB7E97CA6B3B4FF"/>
    <w:rsid w:val="00DE4C92"/>
  </w:style>
  <w:style w:type="paragraph" w:customStyle="1" w:styleId="FA590EE7B3CF41B184F2623AC227CDD3">
    <w:name w:val="FA590EE7B3CF41B184F2623AC227CDD3"/>
    <w:rsid w:val="00DE4C92"/>
  </w:style>
  <w:style w:type="paragraph" w:customStyle="1" w:styleId="BB375344B8024086ACB10A94DFA33F93">
    <w:name w:val="BB375344B8024086ACB10A94DFA33F93"/>
    <w:rsid w:val="00DE4C92"/>
  </w:style>
  <w:style w:type="paragraph" w:customStyle="1" w:styleId="733409D635D44CEB93DF9B31E4491B7D">
    <w:name w:val="733409D635D44CEB93DF9B31E4491B7D"/>
    <w:rsid w:val="00DE4C92"/>
  </w:style>
  <w:style w:type="paragraph" w:customStyle="1" w:styleId="624E63AE86F844F88CA611A7E3872DBB">
    <w:name w:val="624E63AE86F844F88CA611A7E3872DBB"/>
    <w:rsid w:val="00DE4C92"/>
  </w:style>
  <w:style w:type="paragraph" w:customStyle="1" w:styleId="D285493D19BE4900AB118A575E794FB2">
    <w:name w:val="D285493D19BE4900AB118A575E794FB2"/>
    <w:rsid w:val="00DE4C92"/>
  </w:style>
  <w:style w:type="paragraph" w:customStyle="1" w:styleId="0F4FB9CDCE484F44BF2404CD2929FF26">
    <w:name w:val="0F4FB9CDCE484F44BF2404CD2929FF26"/>
    <w:rsid w:val="00DE4C92"/>
  </w:style>
  <w:style w:type="paragraph" w:customStyle="1" w:styleId="F21761C4F4CF4B5DA3BC37A397ABEB6D">
    <w:name w:val="F21761C4F4CF4B5DA3BC37A397ABEB6D"/>
    <w:rsid w:val="00DE4C92"/>
  </w:style>
  <w:style w:type="paragraph" w:customStyle="1" w:styleId="67098A0C86514931B03C6310B682E4EE">
    <w:name w:val="67098A0C86514931B03C6310B682E4EE"/>
    <w:rsid w:val="00DE4C92"/>
  </w:style>
  <w:style w:type="paragraph" w:customStyle="1" w:styleId="2745334EA7DA41E6977B3C6877E852D6">
    <w:name w:val="2745334EA7DA41E6977B3C6877E852D6"/>
    <w:rsid w:val="00DE4C92"/>
  </w:style>
  <w:style w:type="paragraph" w:customStyle="1" w:styleId="5B68C467EFE64F258AE2151EF4AAA957">
    <w:name w:val="5B68C467EFE64F258AE2151EF4AAA957"/>
    <w:rsid w:val="00DE4C92"/>
  </w:style>
  <w:style w:type="paragraph" w:customStyle="1" w:styleId="FCAC84AC543E4536801D7BFF3DDD69CE">
    <w:name w:val="FCAC84AC543E4536801D7BFF3DDD69CE"/>
    <w:rsid w:val="00DE4C92"/>
  </w:style>
  <w:style w:type="paragraph" w:customStyle="1" w:styleId="58EC32864DA24C1EA044F10DD4DEF0CA">
    <w:name w:val="58EC32864DA24C1EA044F10DD4DEF0CA"/>
    <w:rsid w:val="00DE4C92"/>
  </w:style>
  <w:style w:type="paragraph" w:customStyle="1" w:styleId="20196942037040FB99EF8F0D9B30B585">
    <w:name w:val="20196942037040FB99EF8F0D9B30B585"/>
    <w:rsid w:val="00DE4C92"/>
  </w:style>
  <w:style w:type="paragraph" w:customStyle="1" w:styleId="5D753B5E523A4206BA6880E681CA2F92">
    <w:name w:val="5D753B5E523A4206BA6880E681CA2F92"/>
    <w:rsid w:val="00DE4C92"/>
  </w:style>
  <w:style w:type="paragraph" w:customStyle="1" w:styleId="3FAF1C7A803741E192F76D342EBDC998">
    <w:name w:val="3FAF1C7A803741E192F76D342EBDC998"/>
    <w:rsid w:val="00DE4C92"/>
  </w:style>
  <w:style w:type="paragraph" w:customStyle="1" w:styleId="DD99AFE1348445CBB18D66187361CEF2">
    <w:name w:val="DD99AFE1348445CBB18D66187361CEF2"/>
    <w:rsid w:val="00A07DD2"/>
  </w:style>
  <w:style w:type="paragraph" w:customStyle="1" w:styleId="27DF27444F3B4385B2F69621454399B6">
    <w:name w:val="27DF27444F3B4385B2F69621454399B6"/>
    <w:rsid w:val="00A07DD2"/>
  </w:style>
  <w:style w:type="paragraph" w:customStyle="1" w:styleId="89F0A6660F2241DEBF75B6A8E6B706DA">
    <w:name w:val="89F0A6660F2241DEBF75B6A8E6B706DA"/>
    <w:rsid w:val="00A07DD2"/>
  </w:style>
  <w:style w:type="paragraph" w:customStyle="1" w:styleId="88FD4CED28684B4094745221A9670152">
    <w:name w:val="88FD4CED28684B4094745221A9670152"/>
    <w:rsid w:val="00A07DD2"/>
  </w:style>
  <w:style w:type="paragraph" w:customStyle="1" w:styleId="0EF8650EE912475096319B27EBEF125C">
    <w:name w:val="0EF8650EE912475096319B27EBEF125C"/>
    <w:rsid w:val="00A07DD2"/>
  </w:style>
  <w:style w:type="paragraph" w:customStyle="1" w:styleId="AB04F815BE9D435B9BF22C36C8C25278">
    <w:name w:val="AB04F815BE9D435B9BF22C36C8C25278"/>
    <w:rsid w:val="00A07DD2"/>
  </w:style>
  <w:style w:type="paragraph" w:customStyle="1" w:styleId="37CE9AE34CB8478A881A172C7A3E6854">
    <w:name w:val="37CE9AE34CB8478A881A172C7A3E6854"/>
    <w:rsid w:val="00A07DD2"/>
  </w:style>
  <w:style w:type="paragraph" w:customStyle="1" w:styleId="160A9BF0812348B6ABD7AA89A20B9F00">
    <w:name w:val="160A9BF0812348B6ABD7AA89A20B9F00"/>
    <w:rsid w:val="00A07DD2"/>
  </w:style>
  <w:style w:type="paragraph" w:customStyle="1" w:styleId="EB113AFA063C41E88B891A70CC92AB8B">
    <w:name w:val="EB113AFA063C41E88B891A70CC92AB8B"/>
    <w:rsid w:val="00A07DD2"/>
  </w:style>
  <w:style w:type="paragraph" w:customStyle="1" w:styleId="9973D039100A4C2085305F7FF2FBAA85">
    <w:name w:val="9973D039100A4C2085305F7FF2FBAA85"/>
    <w:rsid w:val="00A07DD2"/>
  </w:style>
  <w:style w:type="paragraph" w:customStyle="1" w:styleId="3240E050A9B64F2C9CE12CF45FA16A14">
    <w:name w:val="3240E050A9B64F2C9CE12CF45FA16A14"/>
    <w:rsid w:val="00A07DD2"/>
  </w:style>
  <w:style w:type="paragraph" w:customStyle="1" w:styleId="6E43031980E8486A80FB93C9CD0205A1">
    <w:name w:val="6E43031980E8486A80FB93C9CD0205A1"/>
    <w:rsid w:val="00A07DD2"/>
  </w:style>
  <w:style w:type="paragraph" w:customStyle="1" w:styleId="30787EC210624043B40CCB497A979759">
    <w:name w:val="30787EC210624043B40CCB497A979759"/>
    <w:rsid w:val="00A07DD2"/>
  </w:style>
  <w:style w:type="paragraph" w:customStyle="1" w:styleId="7126177D911A4FEAA8AD1E5DF28DACA1">
    <w:name w:val="7126177D911A4FEAA8AD1E5DF28DACA1"/>
    <w:rsid w:val="00A07DD2"/>
  </w:style>
  <w:style w:type="paragraph" w:customStyle="1" w:styleId="EA1E90DE43FF4E07BFFBD9D8050D4555">
    <w:name w:val="EA1E90DE43FF4E07BFFBD9D8050D4555"/>
    <w:rsid w:val="00A07DD2"/>
  </w:style>
  <w:style w:type="paragraph" w:customStyle="1" w:styleId="A2133F1FC8364A818CF93E329CC9DBBA">
    <w:name w:val="A2133F1FC8364A818CF93E329CC9DBBA"/>
    <w:rsid w:val="00A07DD2"/>
  </w:style>
  <w:style w:type="paragraph" w:customStyle="1" w:styleId="93AE4ECDF83E473E816BFD8C7DBCA7AD">
    <w:name w:val="93AE4ECDF83E473E816BFD8C7DBCA7AD"/>
    <w:rsid w:val="00A07DD2"/>
  </w:style>
  <w:style w:type="paragraph" w:customStyle="1" w:styleId="7BBDC0BE63C14950BEB42B1A6E3DDCA0">
    <w:name w:val="7BBDC0BE63C14950BEB42B1A6E3DDCA0"/>
    <w:rsid w:val="00A07DD2"/>
  </w:style>
  <w:style w:type="paragraph" w:customStyle="1" w:styleId="3C09B2B00CB6453FA2764CC51395E7EF">
    <w:name w:val="3C09B2B00CB6453FA2764CC51395E7EF"/>
    <w:rsid w:val="00A07DD2"/>
  </w:style>
  <w:style w:type="paragraph" w:customStyle="1" w:styleId="3FCC3D8034C64DC696FE5CFC64F48B68">
    <w:name w:val="3FCC3D8034C64DC696FE5CFC64F48B68"/>
    <w:rsid w:val="00A07DD2"/>
  </w:style>
  <w:style w:type="paragraph" w:customStyle="1" w:styleId="148E786B8C7B49DA85B38EE59ECB4D4B">
    <w:name w:val="148E786B8C7B49DA85B38EE59ECB4D4B"/>
    <w:rsid w:val="00A07DD2"/>
  </w:style>
  <w:style w:type="paragraph" w:customStyle="1" w:styleId="203295C7A6334318A70C9936F22A5C13">
    <w:name w:val="203295C7A6334318A70C9936F22A5C13"/>
    <w:rsid w:val="00A07DD2"/>
  </w:style>
  <w:style w:type="paragraph" w:customStyle="1" w:styleId="4D65B7D16C874FA1A2B68E13FC53906C">
    <w:name w:val="4D65B7D16C874FA1A2B68E13FC53906C"/>
    <w:rsid w:val="00A07DD2"/>
  </w:style>
  <w:style w:type="paragraph" w:customStyle="1" w:styleId="6D006B64D3F346FAA3603025B066B1B8">
    <w:name w:val="6D006B64D3F346FAA3603025B066B1B8"/>
    <w:rsid w:val="00A07DD2"/>
  </w:style>
  <w:style w:type="paragraph" w:customStyle="1" w:styleId="027F53D09665475E868EC5993108B86F">
    <w:name w:val="027F53D09665475E868EC5993108B86F"/>
    <w:rsid w:val="00A07DD2"/>
  </w:style>
  <w:style w:type="paragraph" w:customStyle="1" w:styleId="6DB279BBEBA849E497B582A63D99F98F">
    <w:name w:val="6DB279BBEBA849E497B582A63D99F98F"/>
    <w:rsid w:val="00A07DD2"/>
  </w:style>
  <w:style w:type="paragraph" w:customStyle="1" w:styleId="6F5DFCECA0444B05874B48872FB0401E">
    <w:name w:val="6F5DFCECA0444B05874B48872FB0401E"/>
    <w:rsid w:val="00A07DD2"/>
  </w:style>
  <w:style w:type="paragraph" w:customStyle="1" w:styleId="4293F98EE8264646A9C928FC1C8A46E5">
    <w:name w:val="4293F98EE8264646A9C928FC1C8A46E5"/>
    <w:rsid w:val="00A07DD2"/>
  </w:style>
  <w:style w:type="paragraph" w:customStyle="1" w:styleId="DA662B0A90CE4C91A8638D6920956FDD">
    <w:name w:val="DA662B0A90CE4C91A8638D6920956FDD"/>
    <w:rsid w:val="00A07DD2"/>
  </w:style>
  <w:style w:type="paragraph" w:customStyle="1" w:styleId="E55A30C6D2CB4262A9A406DF742AA42D">
    <w:name w:val="E55A30C6D2CB4262A9A406DF742AA42D"/>
    <w:rsid w:val="00A07DD2"/>
  </w:style>
  <w:style w:type="paragraph" w:customStyle="1" w:styleId="B64893B8DEB044F3A9E6453860B42CAF">
    <w:name w:val="B64893B8DEB044F3A9E6453860B42CAF"/>
    <w:rsid w:val="00A07DD2"/>
  </w:style>
  <w:style w:type="paragraph" w:customStyle="1" w:styleId="B134643EA67041859E7BA3DDB1C17B1B">
    <w:name w:val="B134643EA67041859E7BA3DDB1C17B1B"/>
    <w:rsid w:val="00A07DD2"/>
  </w:style>
  <w:style w:type="paragraph" w:customStyle="1" w:styleId="8B0F78F7B7F24510B7E6F0A7FF1D0A53">
    <w:name w:val="8B0F78F7B7F24510B7E6F0A7FF1D0A53"/>
    <w:rsid w:val="0089763B"/>
  </w:style>
  <w:style w:type="paragraph" w:customStyle="1" w:styleId="3F4DC45D94C24D4398414C13BF51CBDE">
    <w:name w:val="3F4DC45D94C24D4398414C13BF51CBDE"/>
    <w:rsid w:val="0089763B"/>
  </w:style>
  <w:style w:type="paragraph" w:customStyle="1" w:styleId="5BB2052E186040F7B47367A810588402">
    <w:name w:val="5BB2052E186040F7B47367A810588402"/>
    <w:rsid w:val="0089763B"/>
  </w:style>
  <w:style w:type="paragraph" w:customStyle="1" w:styleId="9803E8CBF69D4840960A68FE8DEEF6B2">
    <w:name w:val="9803E8CBF69D4840960A68FE8DEEF6B2"/>
    <w:rsid w:val="0089763B"/>
  </w:style>
  <w:style w:type="paragraph" w:customStyle="1" w:styleId="0223FC72A33048889243EACB92C557E0">
    <w:name w:val="0223FC72A33048889243EACB92C557E0"/>
    <w:rsid w:val="005F71E7"/>
  </w:style>
  <w:style w:type="paragraph" w:customStyle="1" w:styleId="654679691D58483AA70551477EB86167">
    <w:name w:val="654679691D58483AA70551477EB86167"/>
    <w:rsid w:val="005F71E7"/>
  </w:style>
  <w:style w:type="paragraph" w:customStyle="1" w:styleId="AA2D4C71C24C44DABDEC447DCB46C238">
    <w:name w:val="AA2D4C71C24C44DABDEC447DCB46C238"/>
    <w:rsid w:val="005F71E7"/>
  </w:style>
  <w:style w:type="paragraph" w:customStyle="1" w:styleId="D545AAB934314281B6A6196939643D33">
    <w:name w:val="D545AAB934314281B6A6196939643D33"/>
    <w:rsid w:val="005F71E7"/>
  </w:style>
  <w:style w:type="paragraph" w:customStyle="1" w:styleId="5A9DD80E8B4049D6B7852078859698AE">
    <w:name w:val="5A9DD80E8B4049D6B7852078859698AE"/>
    <w:rsid w:val="005F71E7"/>
  </w:style>
  <w:style w:type="paragraph" w:customStyle="1" w:styleId="FE0049CA3BE5481285936AF22146CDB6">
    <w:name w:val="FE0049CA3BE5481285936AF22146CDB6"/>
    <w:rsid w:val="005F71E7"/>
  </w:style>
  <w:style w:type="paragraph" w:customStyle="1" w:styleId="C7646F39FEE249EDA7C7A499886AA9B6">
    <w:name w:val="C7646F39FEE249EDA7C7A499886AA9B6"/>
    <w:rsid w:val="005F71E7"/>
  </w:style>
  <w:style w:type="paragraph" w:customStyle="1" w:styleId="D324B70999FA41BFA333D924B04B631E">
    <w:name w:val="D324B70999FA41BFA333D924B04B631E"/>
    <w:rsid w:val="005F71E7"/>
  </w:style>
  <w:style w:type="paragraph" w:customStyle="1" w:styleId="36E6DCC894894437B18BA33065DEA64C">
    <w:name w:val="36E6DCC894894437B18BA33065DEA64C"/>
    <w:rsid w:val="005F71E7"/>
  </w:style>
  <w:style w:type="paragraph" w:customStyle="1" w:styleId="D4F21E1395AB4F6E93E2F13212151737">
    <w:name w:val="D4F21E1395AB4F6E93E2F13212151737"/>
    <w:rsid w:val="005F71E7"/>
  </w:style>
  <w:style w:type="paragraph" w:customStyle="1" w:styleId="3FFA2DD16ED94095BDB483FA3B3D45BB">
    <w:name w:val="3FFA2DD16ED94095BDB483FA3B3D45BB"/>
    <w:rsid w:val="005F71E7"/>
  </w:style>
  <w:style w:type="paragraph" w:customStyle="1" w:styleId="2D7FB6105426429F9BB60D68414A3152">
    <w:name w:val="2D7FB6105426429F9BB60D68414A3152"/>
    <w:rsid w:val="005F71E7"/>
  </w:style>
  <w:style w:type="paragraph" w:customStyle="1" w:styleId="7340524DB21B49C69F7BFD7D2B0B159F">
    <w:name w:val="7340524DB21B49C69F7BFD7D2B0B159F"/>
    <w:rsid w:val="005F71E7"/>
  </w:style>
  <w:style w:type="paragraph" w:customStyle="1" w:styleId="F638766667B846F6A366DC81598FF6DE">
    <w:name w:val="F638766667B846F6A366DC81598FF6DE"/>
    <w:rsid w:val="005F71E7"/>
  </w:style>
  <w:style w:type="paragraph" w:customStyle="1" w:styleId="11E4B549EEEC49889EC0F31D08227FD3">
    <w:name w:val="11E4B549EEEC49889EC0F31D08227FD3"/>
    <w:rsid w:val="005F71E7"/>
  </w:style>
  <w:style w:type="paragraph" w:customStyle="1" w:styleId="6A570A448FED42CDA5E943346B634671">
    <w:name w:val="6A570A448FED42CDA5E943346B634671"/>
    <w:rsid w:val="005F71E7"/>
  </w:style>
  <w:style w:type="paragraph" w:customStyle="1" w:styleId="14FD5426B24C452CBEF71D19468D85D2">
    <w:name w:val="14FD5426B24C452CBEF71D19468D85D2"/>
    <w:rsid w:val="005F71E7"/>
  </w:style>
  <w:style w:type="paragraph" w:customStyle="1" w:styleId="731EF35146114521A94152DF85CFEC19">
    <w:name w:val="731EF35146114521A94152DF85CFEC19"/>
    <w:rsid w:val="005F71E7"/>
  </w:style>
  <w:style w:type="paragraph" w:customStyle="1" w:styleId="920DB63660A141538C6B7DE332FAF742">
    <w:name w:val="920DB63660A141538C6B7DE332FAF742"/>
    <w:rsid w:val="005F71E7"/>
  </w:style>
  <w:style w:type="paragraph" w:customStyle="1" w:styleId="48AF4197EBF64D5FB94A39904D44C109">
    <w:name w:val="48AF4197EBF64D5FB94A39904D44C109"/>
    <w:rsid w:val="005F71E7"/>
  </w:style>
  <w:style w:type="paragraph" w:customStyle="1" w:styleId="595807379C1A4C57B765DACFF03893F8">
    <w:name w:val="595807379C1A4C57B765DACFF03893F8"/>
    <w:rsid w:val="005F71E7"/>
  </w:style>
  <w:style w:type="paragraph" w:customStyle="1" w:styleId="F50D90EBEB254B10BC78F3964DA8969F">
    <w:name w:val="F50D90EBEB254B10BC78F3964DA8969F"/>
    <w:rsid w:val="005F71E7"/>
  </w:style>
  <w:style w:type="paragraph" w:customStyle="1" w:styleId="49AF8498553543B5BC60478CDB312E6D">
    <w:name w:val="49AF8498553543B5BC60478CDB312E6D"/>
    <w:rsid w:val="005F71E7"/>
  </w:style>
  <w:style w:type="paragraph" w:customStyle="1" w:styleId="D42532B0CFAE47D2A7E22334A142286A">
    <w:name w:val="D42532B0CFAE47D2A7E22334A142286A"/>
    <w:rsid w:val="005F71E7"/>
  </w:style>
  <w:style w:type="paragraph" w:customStyle="1" w:styleId="9DC9E52AF74C47E4B2A72663F520EC4F">
    <w:name w:val="9DC9E52AF74C47E4B2A72663F520EC4F"/>
    <w:rsid w:val="005F71E7"/>
  </w:style>
  <w:style w:type="paragraph" w:customStyle="1" w:styleId="6CD8A9FB79F54757BAB14A2DC6C95D25">
    <w:name w:val="6CD8A9FB79F54757BAB14A2DC6C95D25"/>
    <w:rsid w:val="005F71E7"/>
  </w:style>
  <w:style w:type="paragraph" w:customStyle="1" w:styleId="D78E217C902E4CAAA5802A1D42F45985">
    <w:name w:val="D78E217C902E4CAAA5802A1D42F45985"/>
    <w:rsid w:val="005F71E7"/>
  </w:style>
  <w:style w:type="paragraph" w:customStyle="1" w:styleId="8B9CF91394B741E4B0B7C9B58CE8BC51">
    <w:name w:val="8B9CF91394B741E4B0B7C9B58CE8BC51"/>
    <w:rsid w:val="005F71E7"/>
  </w:style>
  <w:style w:type="paragraph" w:customStyle="1" w:styleId="B6065D9C490446FB9F0AC07E0D32F637">
    <w:name w:val="B6065D9C490446FB9F0AC07E0D32F637"/>
    <w:rsid w:val="005F71E7"/>
  </w:style>
  <w:style w:type="paragraph" w:customStyle="1" w:styleId="AB5AD99432434092901995D7E7812597">
    <w:name w:val="AB5AD99432434092901995D7E7812597"/>
    <w:rsid w:val="005F71E7"/>
  </w:style>
  <w:style w:type="paragraph" w:customStyle="1" w:styleId="624397139FA44612AA22AFA750AA26A4">
    <w:name w:val="624397139FA44612AA22AFA750AA26A4"/>
    <w:rsid w:val="005F71E7"/>
  </w:style>
  <w:style w:type="paragraph" w:customStyle="1" w:styleId="EED967E0E44E4A3F95BF372B0501CEDE">
    <w:name w:val="EED967E0E44E4A3F95BF372B0501CEDE"/>
    <w:rsid w:val="005F71E7"/>
  </w:style>
  <w:style w:type="paragraph" w:customStyle="1" w:styleId="73A5648DC42A4F4CA46D1B7201C9EB92">
    <w:name w:val="73A5648DC42A4F4CA46D1B7201C9EB92"/>
    <w:rsid w:val="005F71E7"/>
  </w:style>
  <w:style w:type="paragraph" w:customStyle="1" w:styleId="0578127101E6460EA7217ED99CC2F0C4">
    <w:name w:val="0578127101E6460EA7217ED99CC2F0C4"/>
    <w:rsid w:val="005F71E7"/>
  </w:style>
  <w:style w:type="paragraph" w:customStyle="1" w:styleId="C24ABADF91074683A9266E58EFE22CC8">
    <w:name w:val="C24ABADF91074683A9266E58EFE22CC8"/>
    <w:rsid w:val="005F71E7"/>
  </w:style>
  <w:style w:type="paragraph" w:customStyle="1" w:styleId="47F4591C61384169915B4AA34F2F5ABF">
    <w:name w:val="47F4591C61384169915B4AA34F2F5ABF"/>
    <w:rsid w:val="005F71E7"/>
  </w:style>
  <w:style w:type="paragraph" w:customStyle="1" w:styleId="782E3F60C3244F8A976DB535C628082E">
    <w:name w:val="782E3F60C3244F8A976DB535C628082E"/>
    <w:rsid w:val="005F71E7"/>
  </w:style>
  <w:style w:type="paragraph" w:customStyle="1" w:styleId="07F12708A0AE414C89FA52E8D277A184">
    <w:name w:val="07F12708A0AE414C89FA52E8D277A184"/>
    <w:rsid w:val="005F71E7"/>
  </w:style>
  <w:style w:type="paragraph" w:customStyle="1" w:styleId="9151963B58624D8DA74F1526E59FAB88">
    <w:name w:val="9151963B58624D8DA74F1526E59FAB88"/>
    <w:rsid w:val="005F71E7"/>
  </w:style>
  <w:style w:type="paragraph" w:customStyle="1" w:styleId="791CBC312A7A49F1A2EEAC0A93F83597">
    <w:name w:val="791CBC312A7A49F1A2EEAC0A93F83597"/>
    <w:rsid w:val="005F71E7"/>
  </w:style>
  <w:style w:type="paragraph" w:customStyle="1" w:styleId="08F04FBC00FA46A09F1303CAC4C6738E">
    <w:name w:val="08F04FBC00FA46A09F1303CAC4C6738E"/>
    <w:rsid w:val="005F71E7"/>
  </w:style>
  <w:style w:type="paragraph" w:customStyle="1" w:styleId="7B5FD8D4AFF6417AB8722FF1C7147056">
    <w:name w:val="7B5FD8D4AFF6417AB8722FF1C7147056"/>
    <w:rsid w:val="005F71E7"/>
  </w:style>
  <w:style w:type="paragraph" w:customStyle="1" w:styleId="D12CC553135C44E683EE8495D370E3D2">
    <w:name w:val="D12CC553135C44E683EE8495D370E3D2"/>
    <w:rsid w:val="005F71E7"/>
  </w:style>
  <w:style w:type="paragraph" w:customStyle="1" w:styleId="A3E26D8729B84D24A67E8B2298F5C99D">
    <w:name w:val="A3E26D8729B84D24A67E8B2298F5C99D"/>
    <w:rsid w:val="005F71E7"/>
  </w:style>
  <w:style w:type="paragraph" w:customStyle="1" w:styleId="FC564C00EBCF450C884C6939AEA52088">
    <w:name w:val="FC564C00EBCF450C884C6939AEA52088"/>
    <w:rsid w:val="005F71E7"/>
  </w:style>
  <w:style w:type="paragraph" w:customStyle="1" w:styleId="0FC1C29766E54D03943425932BB77598">
    <w:name w:val="0FC1C29766E54D03943425932BB77598"/>
    <w:rsid w:val="005F71E7"/>
  </w:style>
  <w:style w:type="paragraph" w:customStyle="1" w:styleId="FCDD8595968A4356AD071824EDEBD516">
    <w:name w:val="FCDD8595968A4356AD071824EDEBD516"/>
    <w:rsid w:val="005F71E7"/>
  </w:style>
  <w:style w:type="paragraph" w:customStyle="1" w:styleId="3B0194D342B743698A1340B914EBDB97">
    <w:name w:val="3B0194D342B743698A1340B914EBDB97"/>
    <w:rsid w:val="005F71E7"/>
  </w:style>
  <w:style w:type="paragraph" w:customStyle="1" w:styleId="C161E12B880544899E74B0DA18F9DF1F">
    <w:name w:val="C161E12B880544899E74B0DA18F9DF1F"/>
    <w:rsid w:val="00933934"/>
  </w:style>
  <w:style w:type="paragraph" w:customStyle="1" w:styleId="6DD21C3308884E33A03AB247B87E07C3">
    <w:name w:val="6DD21C3308884E33A03AB247B87E07C3"/>
    <w:rsid w:val="00933934"/>
  </w:style>
  <w:style w:type="paragraph" w:customStyle="1" w:styleId="1D3D5C3FF11E4C68B16471354A2B9DA9">
    <w:name w:val="1D3D5C3FF11E4C68B16471354A2B9DA9"/>
    <w:rsid w:val="00933934"/>
  </w:style>
  <w:style w:type="paragraph" w:customStyle="1" w:styleId="252C47DF891944FC8BAEDDC21DD2D48D">
    <w:name w:val="252C47DF891944FC8BAEDDC21DD2D48D"/>
    <w:rsid w:val="00933934"/>
  </w:style>
  <w:style w:type="paragraph" w:customStyle="1" w:styleId="9F6B322A44154B369B554B89FE4B516F">
    <w:name w:val="9F6B322A44154B369B554B89FE4B516F"/>
    <w:rsid w:val="00933934"/>
  </w:style>
  <w:style w:type="paragraph" w:customStyle="1" w:styleId="D0BB34F567FE4440B9BBD89ABA77298D">
    <w:name w:val="D0BB34F567FE4440B9BBD89ABA77298D"/>
    <w:rsid w:val="00933934"/>
  </w:style>
  <w:style w:type="paragraph" w:customStyle="1" w:styleId="3CE60E05F9A744389A1DEB8D943E8213">
    <w:name w:val="3CE60E05F9A744389A1DEB8D943E8213"/>
    <w:rsid w:val="00933934"/>
  </w:style>
  <w:style w:type="paragraph" w:customStyle="1" w:styleId="3D5544EA3BCE4DAAB7092C6EAFFC4DF1">
    <w:name w:val="3D5544EA3BCE4DAAB7092C6EAFFC4DF1"/>
    <w:rsid w:val="0025404F"/>
  </w:style>
  <w:style w:type="paragraph" w:customStyle="1" w:styleId="D8B7721117824EC4BDB70237632AA5B2">
    <w:name w:val="D8B7721117824EC4BDB70237632AA5B2"/>
    <w:rsid w:val="0025404F"/>
  </w:style>
  <w:style w:type="paragraph" w:customStyle="1" w:styleId="E760D735CB2942C9864DCA0D9694B378">
    <w:name w:val="E760D735CB2942C9864DCA0D9694B378"/>
    <w:rsid w:val="0025404F"/>
  </w:style>
  <w:style w:type="paragraph" w:customStyle="1" w:styleId="F2BC159D7DDA4D76AFEB717B2D73E874">
    <w:name w:val="F2BC159D7DDA4D76AFEB717B2D73E874"/>
    <w:rsid w:val="0025404F"/>
  </w:style>
  <w:style w:type="paragraph" w:customStyle="1" w:styleId="E1EABBFB4B4C447EAB1321E2F6A12D4E">
    <w:name w:val="E1EABBFB4B4C447EAB1321E2F6A12D4E"/>
    <w:rsid w:val="0025404F"/>
  </w:style>
  <w:style w:type="paragraph" w:customStyle="1" w:styleId="A3D0946CA40149009A079472002B64CA">
    <w:name w:val="A3D0946CA40149009A079472002B64CA"/>
    <w:rsid w:val="0025404F"/>
  </w:style>
  <w:style w:type="paragraph" w:customStyle="1" w:styleId="7911DE98818F43F8A8AC9490B30FB608">
    <w:name w:val="7911DE98818F43F8A8AC9490B30FB608"/>
    <w:rsid w:val="0025404F"/>
  </w:style>
  <w:style w:type="paragraph" w:customStyle="1" w:styleId="14389996BA864095A349F82077B45EB3">
    <w:name w:val="14389996BA864095A349F82077B45EB3"/>
    <w:rsid w:val="0025404F"/>
  </w:style>
  <w:style w:type="paragraph" w:customStyle="1" w:styleId="72FEF60E61D1493AB6F7B5D3D7C05B38">
    <w:name w:val="72FEF60E61D1493AB6F7B5D3D7C05B38"/>
    <w:rsid w:val="0025404F"/>
  </w:style>
  <w:style w:type="paragraph" w:customStyle="1" w:styleId="C6FAF91F5824414C8E34F7A70636D81E">
    <w:name w:val="C6FAF91F5824414C8E34F7A70636D81E"/>
    <w:rsid w:val="0025404F"/>
  </w:style>
  <w:style w:type="paragraph" w:customStyle="1" w:styleId="1F744FE9FFFA42358BD6817BA06ACDAD">
    <w:name w:val="1F744FE9FFFA42358BD6817BA06ACDAD"/>
    <w:rsid w:val="0025404F"/>
  </w:style>
  <w:style w:type="paragraph" w:customStyle="1" w:styleId="2B9307C8860649B5AE9304265467BF49">
    <w:name w:val="2B9307C8860649B5AE9304265467BF49"/>
    <w:rsid w:val="0025404F"/>
  </w:style>
  <w:style w:type="paragraph" w:customStyle="1" w:styleId="D0602B71B5354F41B86559AC9277DD65">
    <w:name w:val="D0602B71B5354F41B86559AC9277DD65"/>
    <w:rsid w:val="0025404F"/>
  </w:style>
  <w:style w:type="paragraph" w:customStyle="1" w:styleId="671DD210C8DC4A36897C08A7A1394D2C">
    <w:name w:val="671DD210C8DC4A36897C08A7A1394D2C"/>
    <w:rsid w:val="0025404F"/>
  </w:style>
  <w:style w:type="paragraph" w:customStyle="1" w:styleId="A8147F071FFA414B9E2309AE33A340B5">
    <w:name w:val="A8147F071FFA414B9E2309AE33A340B5"/>
    <w:rsid w:val="0025404F"/>
  </w:style>
  <w:style w:type="paragraph" w:customStyle="1" w:styleId="7C942B58A8374964914C32697EDCF17D">
    <w:name w:val="7C942B58A8374964914C32697EDCF17D"/>
    <w:rsid w:val="0025404F"/>
  </w:style>
  <w:style w:type="paragraph" w:customStyle="1" w:styleId="C03B8A61BB4549789A18F1335D4C0204">
    <w:name w:val="C03B8A61BB4549789A18F1335D4C0204"/>
    <w:rsid w:val="0025404F"/>
  </w:style>
  <w:style w:type="paragraph" w:customStyle="1" w:styleId="624117505B0A4C7DA1FBDEF796C37A4C">
    <w:name w:val="624117505B0A4C7DA1FBDEF796C37A4C"/>
    <w:rsid w:val="0025404F"/>
  </w:style>
  <w:style w:type="paragraph" w:customStyle="1" w:styleId="D8760508AEEB4BFDBDF5802E6A280E87">
    <w:name w:val="D8760508AEEB4BFDBDF5802E6A280E87"/>
    <w:rsid w:val="0025404F"/>
  </w:style>
  <w:style w:type="paragraph" w:customStyle="1" w:styleId="26C4B4A65EF94330A527B38DE139E7C8">
    <w:name w:val="26C4B4A65EF94330A527B38DE139E7C8"/>
    <w:rsid w:val="0025404F"/>
  </w:style>
  <w:style w:type="paragraph" w:customStyle="1" w:styleId="F4BBF67567434BEFAE518B92F703D5C4">
    <w:name w:val="F4BBF67567434BEFAE518B92F703D5C4"/>
    <w:rsid w:val="0025404F"/>
  </w:style>
  <w:style w:type="paragraph" w:customStyle="1" w:styleId="DE5048E302E248CE9B268607D659A176">
    <w:name w:val="DE5048E302E248CE9B268607D659A176"/>
    <w:rsid w:val="0025404F"/>
  </w:style>
  <w:style w:type="paragraph" w:customStyle="1" w:styleId="8A66990DC5FF411F8A2BEC85034192F2">
    <w:name w:val="8A66990DC5FF411F8A2BEC85034192F2"/>
    <w:rsid w:val="0025404F"/>
  </w:style>
  <w:style w:type="paragraph" w:customStyle="1" w:styleId="51E5FF8033B4435A8841A2BA3652E0DD">
    <w:name w:val="51E5FF8033B4435A8841A2BA3652E0DD"/>
    <w:rsid w:val="0025404F"/>
  </w:style>
  <w:style w:type="paragraph" w:customStyle="1" w:styleId="FECCF3D8DCCB47819476DFF0100D3C3A">
    <w:name w:val="FECCF3D8DCCB47819476DFF0100D3C3A"/>
    <w:rsid w:val="0025404F"/>
  </w:style>
  <w:style w:type="paragraph" w:customStyle="1" w:styleId="A7CF7FA29FED4E998BEC52138F951857">
    <w:name w:val="A7CF7FA29FED4E998BEC52138F951857"/>
    <w:rsid w:val="0025404F"/>
  </w:style>
  <w:style w:type="paragraph" w:customStyle="1" w:styleId="513B88D1D0004CF3A3A37C18816494BA">
    <w:name w:val="513B88D1D0004CF3A3A37C18816494BA"/>
    <w:rsid w:val="0025404F"/>
  </w:style>
  <w:style w:type="paragraph" w:customStyle="1" w:styleId="222D11E0A4AB4153A711F37180EA896B">
    <w:name w:val="222D11E0A4AB4153A711F37180EA896B"/>
    <w:rsid w:val="0025404F"/>
  </w:style>
  <w:style w:type="paragraph" w:customStyle="1" w:styleId="17E7BF23446F46DC926E93F324371510">
    <w:name w:val="17E7BF23446F46DC926E93F324371510"/>
    <w:rsid w:val="0025404F"/>
  </w:style>
  <w:style w:type="paragraph" w:customStyle="1" w:styleId="91D85FF7225D480CAD5475BA150D228B">
    <w:name w:val="91D85FF7225D480CAD5475BA150D228B"/>
    <w:rsid w:val="0025404F"/>
  </w:style>
  <w:style w:type="paragraph" w:customStyle="1" w:styleId="9D6308DA80504477A2F828059DFA5859">
    <w:name w:val="9D6308DA80504477A2F828059DFA5859"/>
    <w:rsid w:val="0025404F"/>
  </w:style>
  <w:style w:type="paragraph" w:customStyle="1" w:styleId="3857DBE1D48B40A394E00829804501EF">
    <w:name w:val="3857DBE1D48B40A394E00829804501EF"/>
    <w:rsid w:val="0025404F"/>
  </w:style>
  <w:style w:type="paragraph" w:customStyle="1" w:styleId="03A407F8B52C4CADBD57749D006B237C">
    <w:name w:val="03A407F8B52C4CADBD57749D006B237C"/>
    <w:rsid w:val="0025404F"/>
  </w:style>
  <w:style w:type="paragraph" w:customStyle="1" w:styleId="CED26008045A4C3F894A96B9431BA8EE">
    <w:name w:val="CED26008045A4C3F894A96B9431BA8EE"/>
    <w:rsid w:val="0025404F"/>
  </w:style>
  <w:style w:type="paragraph" w:customStyle="1" w:styleId="F8E10BA27E5D4E66A6BC21DFBEBE4D22">
    <w:name w:val="F8E10BA27E5D4E66A6BC21DFBEBE4D22"/>
    <w:rsid w:val="0025404F"/>
  </w:style>
  <w:style w:type="paragraph" w:customStyle="1" w:styleId="B9CAEE73348A411ABDF8B16C7AD4E673">
    <w:name w:val="B9CAEE73348A411ABDF8B16C7AD4E673"/>
    <w:rsid w:val="0025404F"/>
  </w:style>
  <w:style w:type="paragraph" w:customStyle="1" w:styleId="A96AA6FDB03B4314B0DA3E426EA8B73C">
    <w:name w:val="A96AA6FDB03B4314B0DA3E426EA8B73C"/>
    <w:rsid w:val="0025404F"/>
  </w:style>
  <w:style w:type="paragraph" w:customStyle="1" w:styleId="7105961C465D49BC94BF370FF30D2330">
    <w:name w:val="7105961C465D49BC94BF370FF30D2330"/>
    <w:rsid w:val="0025404F"/>
  </w:style>
  <w:style w:type="paragraph" w:customStyle="1" w:styleId="B577CA08E5914BB4B3EEAC7E09CA971F">
    <w:name w:val="B577CA08E5914BB4B3EEAC7E09CA971F"/>
    <w:rsid w:val="0025404F"/>
  </w:style>
  <w:style w:type="paragraph" w:customStyle="1" w:styleId="67B51B40FEF8401B9DD5A54B221965A0">
    <w:name w:val="67B51B40FEF8401B9DD5A54B221965A0"/>
    <w:rsid w:val="0025404F"/>
  </w:style>
  <w:style w:type="paragraph" w:customStyle="1" w:styleId="6F13FD7C11044047B37569A868E75F50">
    <w:name w:val="6F13FD7C11044047B37569A868E75F50"/>
    <w:rsid w:val="0025404F"/>
  </w:style>
  <w:style w:type="paragraph" w:customStyle="1" w:styleId="3C2A2E8C42184EE3BC9AFB27126C940D">
    <w:name w:val="3C2A2E8C42184EE3BC9AFB27126C940D"/>
    <w:rsid w:val="0025404F"/>
  </w:style>
  <w:style w:type="paragraph" w:customStyle="1" w:styleId="FF9E5D7DA7A0473685C21A9964CA8078">
    <w:name w:val="FF9E5D7DA7A0473685C21A9964CA8078"/>
    <w:rsid w:val="0025404F"/>
  </w:style>
  <w:style w:type="paragraph" w:customStyle="1" w:styleId="41A5CB3EE91E4026B008610704296C1B">
    <w:name w:val="41A5CB3EE91E4026B008610704296C1B"/>
    <w:rsid w:val="0025404F"/>
  </w:style>
  <w:style w:type="paragraph" w:customStyle="1" w:styleId="6267506CCAA34AFF8F809B1B81C410D6">
    <w:name w:val="6267506CCAA34AFF8F809B1B81C410D6"/>
    <w:rsid w:val="0025404F"/>
  </w:style>
  <w:style w:type="paragraph" w:customStyle="1" w:styleId="BACA147919EF4F03A105C45694BEF454">
    <w:name w:val="BACA147919EF4F03A105C45694BEF454"/>
    <w:rsid w:val="0025404F"/>
  </w:style>
  <w:style w:type="paragraph" w:customStyle="1" w:styleId="7AB6D63EEE924CEE8B68389CB8B6C4D2">
    <w:name w:val="7AB6D63EEE924CEE8B68389CB8B6C4D2"/>
    <w:rsid w:val="0025404F"/>
  </w:style>
  <w:style w:type="paragraph" w:customStyle="1" w:styleId="19A7B76E768B482795BDAE8C12A14E4A">
    <w:name w:val="19A7B76E768B482795BDAE8C12A14E4A"/>
    <w:rsid w:val="0025404F"/>
  </w:style>
  <w:style w:type="paragraph" w:customStyle="1" w:styleId="568259174786425D876874595BC35EDD">
    <w:name w:val="568259174786425D876874595BC35EDD"/>
    <w:rsid w:val="0025404F"/>
  </w:style>
  <w:style w:type="paragraph" w:customStyle="1" w:styleId="0D2FAB030C954658955B98F71F563DAF">
    <w:name w:val="0D2FAB030C954658955B98F71F563DAF"/>
    <w:rsid w:val="0025404F"/>
  </w:style>
  <w:style w:type="paragraph" w:customStyle="1" w:styleId="8AA73257D7734DD19D3B01103B4E7E81">
    <w:name w:val="8AA73257D7734DD19D3B01103B4E7E81"/>
    <w:rsid w:val="0025404F"/>
  </w:style>
  <w:style w:type="paragraph" w:customStyle="1" w:styleId="4F08BCE74CBB404FBEC4CE1EEF160166">
    <w:name w:val="4F08BCE74CBB404FBEC4CE1EEF160166"/>
    <w:rsid w:val="0025404F"/>
  </w:style>
  <w:style w:type="paragraph" w:customStyle="1" w:styleId="3B8E793AAD1248EFA2057A6C5ACDB5CF">
    <w:name w:val="3B8E793AAD1248EFA2057A6C5ACDB5CF"/>
    <w:rsid w:val="0025404F"/>
  </w:style>
  <w:style w:type="paragraph" w:customStyle="1" w:styleId="E537E061856A48E2A68E4AC34D00DD3F">
    <w:name w:val="E537E061856A48E2A68E4AC34D00DD3F"/>
    <w:rsid w:val="0025404F"/>
  </w:style>
  <w:style w:type="paragraph" w:customStyle="1" w:styleId="DAC56FFAAE3A47C48934353CEE5B1288">
    <w:name w:val="DAC56FFAAE3A47C48934353CEE5B1288"/>
    <w:rsid w:val="0025404F"/>
  </w:style>
  <w:style w:type="paragraph" w:customStyle="1" w:styleId="79A15BA00052491C8CE14A115B63C727">
    <w:name w:val="79A15BA00052491C8CE14A115B63C727"/>
    <w:rsid w:val="0025404F"/>
  </w:style>
  <w:style w:type="paragraph" w:customStyle="1" w:styleId="A075BC0AEFE3462291919072E9892B7E">
    <w:name w:val="A075BC0AEFE3462291919072E9892B7E"/>
    <w:rsid w:val="0025404F"/>
  </w:style>
  <w:style w:type="paragraph" w:customStyle="1" w:styleId="7F344F1AF0364373B0C2B9B59DC68160">
    <w:name w:val="7F344F1AF0364373B0C2B9B59DC68160"/>
    <w:rsid w:val="0025404F"/>
  </w:style>
  <w:style w:type="paragraph" w:customStyle="1" w:styleId="89240477782E456C89B2D36B85F9BC12">
    <w:name w:val="89240477782E456C89B2D36B85F9BC12"/>
    <w:rsid w:val="0025404F"/>
  </w:style>
  <w:style w:type="paragraph" w:customStyle="1" w:styleId="9B489445A6A94BC3A2297E2837B0810F">
    <w:name w:val="9B489445A6A94BC3A2297E2837B0810F"/>
    <w:rsid w:val="0025404F"/>
  </w:style>
  <w:style w:type="paragraph" w:customStyle="1" w:styleId="28FB528E9DA446C79948B8AAD5496D91">
    <w:name w:val="28FB528E9DA446C79948B8AAD5496D91"/>
    <w:rsid w:val="0025404F"/>
  </w:style>
  <w:style w:type="paragraph" w:customStyle="1" w:styleId="25B19DCE93184E038D323951EDD28BB4">
    <w:name w:val="25B19DCE93184E038D323951EDD28BB4"/>
    <w:rsid w:val="0025404F"/>
  </w:style>
  <w:style w:type="paragraph" w:customStyle="1" w:styleId="FC59870FF5824E1AA9B6EBE7ED2D0334">
    <w:name w:val="FC59870FF5824E1AA9B6EBE7ED2D0334"/>
    <w:rsid w:val="0025404F"/>
  </w:style>
  <w:style w:type="paragraph" w:customStyle="1" w:styleId="776504A9661F41FBB3520477011078DA">
    <w:name w:val="776504A9661F41FBB3520477011078DA"/>
    <w:rsid w:val="0025404F"/>
  </w:style>
  <w:style w:type="paragraph" w:customStyle="1" w:styleId="3F0DE6C58A6E4AB1AE4A463500D937EE">
    <w:name w:val="3F0DE6C58A6E4AB1AE4A463500D937EE"/>
    <w:rsid w:val="0025404F"/>
  </w:style>
  <w:style w:type="paragraph" w:customStyle="1" w:styleId="DA215C6D596A43DFA917FFEE102E817E">
    <w:name w:val="DA215C6D596A43DFA917FFEE102E817E"/>
    <w:rsid w:val="0025404F"/>
  </w:style>
  <w:style w:type="paragraph" w:customStyle="1" w:styleId="8E2BFBDB6E634D7CA21E24E53360C09C">
    <w:name w:val="8E2BFBDB6E634D7CA21E24E53360C09C"/>
    <w:rsid w:val="0025404F"/>
  </w:style>
  <w:style w:type="paragraph" w:customStyle="1" w:styleId="615CB70662C04E7DA7F435845941351E">
    <w:name w:val="615CB70662C04E7DA7F435845941351E"/>
    <w:rsid w:val="0025404F"/>
  </w:style>
  <w:style w:type="paragraph" w:customStyle="1" w:styleId="1883B7ED0B484AF68054B390CB5B5CE2">
    <w:name w:val="1883B7ED0B484AF68054B390CB5B5CE2"/>
    <w:rsid w:val="0025404F"/>
  </w:style>
  <w:style w:type="paragraph" w:customStyle="1" w:styleId="2B5248AF876342C0BD81D34EE0E48B8B">
    <w:name w:val="2B5248AF876342C0BD81D34EE0E48B8B"/>
    <w:rsid w:val="0025404F"/>
  </w:style>
  <w:style w:type="paragraph" w:customStyle="1" w:styleId="8EEB99AD0FCB4E1A8E88F34CBF300919">
    <w:name w:val="8EEB99AD0FCB4E1A8E88F34CBF300919"/>
    <w:rsid w:val="0025404F"/>
  </w:style>
  <w:style w:type="paragraph" w:customStyle="1" w:styleId="A92CAE8187864B0D8CEAE94291AEDEF3">
    <w:name w:val="A92CAE8187864B0D8CEAE94291AEDEF3"/>
    <w:rsid w:val="0025404F"/>
  </w:style>
  <w:style w:type="paragraph" w:customStyle="1" w:styleId="79030C51B3064CE88F37DC353308B42D">
    <w:name w:val="79030C51B3064CE88F37DC353308B42D"/>
    <w:rsid w:val="0025404F"/>
  </w:style>
  <w:style w:type="paragraph" w:customStyle="1" w:styleId="B051DCA1D65547408743FF621F888C9E">
    <w:name w:val="B051DCA1D65547408743FF621F888C9E"/>
    <w:rsid w:val="0025404F"/>
  </w:style>
  <w:style w:type="paragraph" w:customStyle="1" w:styleId="CEFEC00219FC4CC8B67CB821E6F90109">
    <w:name w:val="CEFEC00219FC4CC8B67CB821E6F90109"/>
    <w:rsid w:val="0025404F"/>
  </w:style>
  <w:style w:type="paragraph" w:customStyle="1" w:styleId="1271C56519FA43F0B6A87BD09844DA7A">
    <w:name w:val="1271C56519FA43F0B6A87BD09844DA7A"/>
    <w:rsid w:val="0025404F"/>
  </w:style>
  <w:style w:type="paragraph" w:customStyle="1" w:styleId="773A0A522F0F47FE8D7FC539AB5FB68F">
    <w:name w:val="773A0A522F0F47FE8D7FC539AB5FB68F"/>
    <w:rsid w:val="0025404F"/>
  </w:style>
  <w:style w:type="paragraph" w:customStyle="1" w:styleId="9CFF8CB629EA4C34B0582FB72C611686">
    <w:name w:val="9CFF8CB629EA4C34B0582FB72C611686"/>
    <w:rsid w:val="0025404F"/>
  </w:style>
  <w:style w:type="paragraph" w:customStyle="1" w:styleId="A6B5C9758D5D4CA5945C7525BD559C78">
    <w:name w:val="A6B5C9758D5D4CA5945C7525BD559C78"/>
    <w:rsid w:val="0025404F"/>
  </w:style>
  <w:style w:type="paragraph" w:customStyle="1" w:styleId="9FF10268A63D498F8B97700A353ED04D">
    <w:name w:val="9FF10268A63D498F8B97700A353ED04D"/>
    <w:rsid w:val="0025404F"/>
  </w:style>
  <w:style w:type="paragraph" w:customStyle="1" w:styleId="9DEE6201C308470587D0515FF5091E2B">
    <w:name w:val="9DEE6201C308470587D0515FF5091E2B"/>
    <w:rsid w:val="0025404F"/>
  </w:style>
  <w:style w:type="paragraph" w:customStyle="1" w:styleId="DEC8D3EC05504D3985DC58C9ED5E6496">
    <w:name w:val="DEC8D3EC05504D3985DC58C9ED5E6496"/>
    <w:rsid w:val="0025404F"/>
  </w:style>
  <w:style w:type="paragraph" w:customStyle="1" w:styleId="66416CBEF24940D3AE6F6340E29B8CA4">
    <w:name w:val="66416CBEF24940D3AE6F6340E29B8CA4"/>
    <w:rsid w:val="0025404F"/>
  </w:style>
  <w:style w:type="paragraph" w:customStyle="1" w:styleId="4733133AA987469C8EC8D64D97C02139">
    <w:name w:val="4733133AA987469C8EC8D64D97C02139"/>
    <w:rsid w:val="0025404F"/>
  </w:style>
  <w:style w:type="paragraph" w:customStyle="1" w:styleId="FE71F89B736B4D9CAB3862178B2A025B">
    <w:name w:val="FE71F89B736B4D9CAB3862178B2A025B"/>
    <w:rsid w:val="0025404F"/>
  </w:style>
  <w:style w:type="paragraph" w:customStyle="1" w:styleId="413126CDFFDE48A88038942F754CAA6B">
    <w:name w:val="413126CDFFDE48A88038942F754CAA6B"/>
    <w:rsid w:val="0025404F"/>
  </w:style>
  <w:style w:type="paragraph" w:customStyle="1" w:styleId="854DB0311E114A389A1736E1431AB4EA">
    <w:name w:val="854DB0311E114A389A1736E1431AB4EA"/>
    <w:rsid w:val="0025404F"/>
  </w:style>
  <w:style w:type="paragraph" w:customStyle="1" w:styleId="7716A1D536C843B4A1B1715EAEE9FE6B">
    <w:name w:val="7716A1D536C843B4A1B1715EAEE9FE6B"/>
    <w:rsid w:val="0025404F"/>
  </w:style>
  <w:style w:type="paragraph" w:customStyle="1" w:styleId="B33DA9BF26504D48B405C44CC394BBE3">
    <w:name w:val="B33DA9BF26504D48B405C44CC394BBE3"/>
    <w:rsid w:val="0025404F"/>
  </w:style>
  <w:style w:type="paragraph" w:customStyle="1" w:styleId="675882F8C97E4B15A89D1F872859B264">
    <w:name w:val="675882F8C97E4B15A89D1F872859B264"/>
    <w:rsid w:val="0025404F"/>
  </w:style>
  <w:style w:type="paragraph" w:customStyle="1" w:styleId="7B4259EFD43B40AB9245F18C9DF98783">
    <w:name w:val="7B4259EFD43B40AB9245F18C9DF98783"/>
    <w:rsid w:val="0025404F"/>
  </w:style>
  <w:style w:type="paragraph" w:customStyle="1" w:styleId="85A0D4AFD3DC438885C74E3664F3CEE1">
    <w:name w:val="85A0D4AFD3DC438885C74E3664F3CEE1"/>
    <w:rsid w:val="0025404F"/>
  </w:style>
  <w:style w:type="paragraph" w:customStyle="1" w:styleId="7B572A25196B420E832E5ED47D3026AC">
    <w:name w:val="7B572A25196B420E832E5ED47D3026AC"/>
    <w:rsid w:val="0025404F"/>
  </w:style>
  <w:style w:type="paragraph" w:customStyle="1" w:styleId="ED549C9A91C1494DBA7DBA9CE53766A4">
    <w:name w:val="ED549C9A91C1494DBA7DBA9CE53766A4"/>
    <w:rsid w:val="0025404F"/>
  </w:style>
  <w:style w:type="paragraph" w:customStyle="1" w:styleId="5DAAADD129CA403FA0327F383587ED13">
    <w:name w:val="5DAAADD129CA403FA0327F383587ED13"/>
    <w:rsid w:val="0025404F"/>
  </w:style>
  <w:style w:type="paragraph" w:customStyle="1" w:styleId="06A150306908435FB92CD4041DC5DFB9">
    <w:name w:val="06A150306908435FB92CD4041DC5DFB9"/>
    <w:rsid w:val="0025404F"/>
  </w:style>
  <w:style w:type="paragraph" w:customStyle="1" w:styleId="66089C590255414D892C3BB80F38F4CB">
    <w:name w:val="66089C590255414D892C3BB80F38F4CB"/>
    <w:rsid w:val="0025404F"/>
  </w:style>
  <w:style w:type="paragraph" w:customStyle="1" w:styleId="72A45D42914A4304A6E57B76D7AD34A5">
    <w:name w:val="72A45D42914A4304A6E57B76D7AD34A5"/>
    <w:rsid w:val="0025404F"/>
  </w:style>
  <w:style w:type="paragraph" w:customStyle="1" w:styleId="3CDEF42AA786448A8C2B7A86170C554F">
    <w:name w:val="3CDEF42AA786448A8C2B7A86170C554F"/>
    <w:rsid w:val="0025404F"/>
  </w:style>
  <w:style w:type="paragraph" w:customStyle="1" w:styleId="CA1EC47929BC401696AE9D07A0035D76">
    <w:name w:val="CA1EC47929BC401696AE9D07A0035D76"/>
    <w:rsid w:val="0025404F"/>
  </w:style>
  <w:style w:type="paragraph" w:customStyle="1" w:styleId="7E7A18CBEEF940F6B7F12964278C1B17">
    <w:name w:val="7E7A18CBEEF940F6B7F12964278C1B17"/>
    <w:rsid w:val="0025404F"/>
  </w:style>
  <w:style w:type="paragraph" w:customStyle="1" w:styleId="75DA0A68B49D43518B56C5494CE0503A">
    <w:name w:val="75DA0A68B49D43518B56C5494CE0503A"/>
    <w:rsid w:val="0025404F"/>
  </w:style>
  <w:style w:type="paragraph" w:customStyle="1" w:styleId="BE6FD341AC5945BB9A8C3C93B79C1C6A">
    <w:name w:val="BE6FD341AC5945BB9A8C3C93B79C1C6A"/>
    <w:rsid w:val="0025404F"/>
  </w:style>
  <w:style w:type="paragraph" w:customStyle="1" w:styleId="FD802415CDD54416B4C316178AE59A71">
    <w:name w:val="FD802415CDD54416B4C316178AE59A71"/>
    <w:rsid w:val="0025404F"/>
  </w:style>
  <w:style w:type="paragraph" w:customStyle="1" w:styleId="2A82C0E0EDA64E39BADECA1407BEA6BF">
    <w:name w:val="2A82C0E0EDA64E39BADECA1407BEA6BF"/>
    <w:rsid w:val="0025404F"/>
  </w:style>
  <w:style w:type="paragraph" w:customStyle="1" w:styleId="31CF2A86F59840E78539C4EF1836EA68">
    <w:name w:val="31CF2A86F59840E78539C4EF1836EA68"/>
    <w:rsid w:val="0025404F"/>
  </w:style>
  <w:style w:type="paragraph" w:customStyle="1" w:styleId="74F55F89115A4BD194DD72181EC3539F">
    <w:name w:val="74F55F89115A4BD194DD72181EC3539F"/>
    <w:rsid w:val="0025404F"/>
  </w:style>
  <w:style w:type="paragraph" w:customStyle="1" w:styleId="14FE840F98F94183AE2C81A0E7731F84">
    <w:name w:val="14FE840F98F94183AE2C81A0E7731F84"/>
    <w:rsid w:val="0025404F"/>
  </w:style>
  <w:style w:type="paragraph" w:customStyle="1" w:styleId="1725740BEE10443CADFDC636FE0A7AE4">
    <w:name w:val="1725740BEE10443CADFDC636FE0A7AE4"/>
    <w:rsid w:val="0025404F"/>
  </w:style>
  <w:style w:type="paragraph" w:customStyle="1" w:styleId="6CE810E56BAE4556AFCADE04AE271B80">
    <w:name w:val="6CE810E56BAE4556AFCADE04AE271B80"/>
    <w:rsid w:val="0025404F"/>
  </w:style>
  <w:style w:type="paragraph" w:customStyle="1" w:styleId="41214C8D6794485DB993AC2DA93B1370">
    <w:name w:val="41214C8D6794485DB993AC2DA93B1370"/>
    <w:rsid w:val="0025404F"/>
  </w:style>
  <w:style w:type="paragraph" w:customStyle="1" w:styleId="7BC5C6E121E54AA09EC0C777C1FBD738">
    <w:name w:val="7BC5C6E121E54AA09EC0C777C1FBD738"/>
    <w:rsid w:val="0025404F"/>
  </w:style>
  <w:style w:type="paragraph" w:customStyle="1" w:styleId="134656FEA80E4776974E4508D3E78CE3">
    <w:name w:val="134656FEA80E4776974E4508D3E78CE3"/>
    <w:rsid w:val="0025404F"/>
  </w:style>
  <w:style w:type="paragraph" w:customStyle="1" w:styleId="C6430CE256A346A19C68A5C549773172">
    <w:name w:val="C6430CE256A346A19C68A5C549773172"/>
    <w:rsid w:val="0025404F"/>
  </w:style>
  <w:style w:type="paragraph" w:customStyle="1" w:styleId="DC45EBBBBF2C444D8A9D82278BBEA8D4">
    <w:name w:val="DC45EBBBBF2C444D8A9D82278BBEA8D4"/>
    <w:rsid w:val="0025404F"/>
  </w:style>
  <w:style w:type="paragraph" w:customStyle="1" w:styleId="B396B66464494091836B294C2A106C43">
    <w:name w:val="B396B66464494091836B294C2A106C43"/>
    <w:rsid w:val="0025404F"/>
  </w:style>
  <w:style w:type="paragraph" w:customStyle="1" w:styleId="4F42646865854CA8BC4F740D7BACADB1">
    <w:name w:val="4F42646865854CA8BC4F740D7BACADB1"/>
    <w:rsid w:val="0025404F"/>
  </w:style>
  <w:style w:type="paragraph" w:customStyle="1" w:styleId="C2CBF7BCBDAA4C4BA3FA4E9BF0BA3871">
    <w:name w:val="C2CBF7BCBDAA4C4BA3FA4E9BF0BA3871"/>
    <w:rsid w:val="0025404F"/>
  </w:style>
  <w:style w:type="paragraph" w:customStyle="1" w:styleId="8634200E0A3B4B4EBAFFA91DA2091586">
    <w:name w:val="8634200E0A3B4B4EBAFFA91DA2091586"/>
    <w:rsid w:val="0025404F"/>
  </w:style>
  <w:style w:type="paragraph" w:customStyle="1" w:styleId="A1D1DFE6725B470785F7B7483D499A42">
    <w:name w:val="A1D1DFE6725B470785F7B7483D499A42"/>
    <w:rsid w:val="0025404F"/>
  </w:style>
  <w:style w:type="paragraph" w:customStyle="1" w:styleId="F96E2523F5334B04B92ABC842433BC0D">
    <w:name w:val="F96E2523F5334B04B92ABC842433BC0D"/>
    <w:rsid w:val="0025404F"/>
  </w:style>
  <w:style w:type="paragraph" w:customStyle="1" w:styleId="7BD403A4184149B8941B437111131632">
    <w:name w:val="7BD403A4184149B8941B437111131632"/>
    <w:rsid w:val="0025404F"/>
  </w:style>
  <w:style w:type="paragraph" w:customStyle="1" w:styleId="EA5E61B501F94904B7C633F71E0A86AD">
    <w:name w:val="EA5E61B501F94904B7C633F71E0A86AD"/>
    <w:rsid w:val="0025404F"/>
  </w:style>
  <w:style w:type="paragraph" w:customStyle="1" w:styleId="CFFD422D81D349D2B7B9A2D8D1E3F41B">
    <w:name w:val="CFFD422D81D349D2B7B9A2D8D1E3F41B"/>
    <w:rsid w:val="0025404F"/>
  </w:style>
  <w:style w:type="paragraph" w:customStyle="1" w:styleId="6D00A77D552C4229A85EDBB8482BBF10">
    <w:name w:val="6D00A77D552C4229A85EDBB8482BBF10"/>
    <w:rsid w:val="0025404F"/>
  </w:style>
  <w:style w:type="paragraph" w:customStyle="1" w:styleId="9E8A167EF84644C386F0F73BF95EB490">
    <w:name w:val="9E8A167EF84644C386F0F73BF95EB490"/>
    <w:rsid w:val="0025404F"/>
  </w:style>
  <w:style w:type="paragraph" w:customStyle="1" w:styleId="35FF1E4EB77646B693216F0A5DA02CCE">
    <w:name w:val="35FF1E4EB77646B693216F0A5DA02CCE"/>
    <w:rsid w:val="0025404F"/>
  </w:style>
  <w:style w:type="paragraph" w:customStyle="1" w:styleId="4C40DC3110004D04AFF1D89127542C25">
    <w:name w:val="4C40DC3110004D04AFF1D89127542C25"/>
    <w:rsid w:val="0025404F"/>
  </w:style>
  <w:style w:type="paragraph" w:customStyle="1" w:styleId="E5B032B91FB545268B2135C683B15FC4">
    <w:name w:val="E5B032B91FB545268B2135C683B15FC4"/>
    <w:rsid w:val="0025404F"/>
  </w:style>
  <w:style w:type="paragraph" w:customStyle="1" w:styleId="8EC275F4207A468FA56E96CCC8F3658D">
    <w:name w:val="8EC275F4207A468FA56E96CCC8F3658D"/>
    <w:rsid w:val="0025404F"/>
  </w:style>
  <w:style w:type="paragraph" w:customStyle="1" w:styleId="01063ACC9B054039A21949671442BF6D">
    <w:name w:val="01063ACC9B054039A21949671442BF6D"/>
    <w:rsid w:val="0025404F"/>
  </w:style>
  <w:style w:type="paragraph" w:customStyle="1" w:styleId="6A1E0FC4FA8C4E6D9D31D7CC135F1F93">
    <w:name w:val="6A1E0FC4FA8C4E6D9D31D7CC135F1F93"/>
    <w:rsid w:val="0025404F"/>
  </w:style>
  <w:style w:type="paragraph" w:customStyle="1" w:styleId="90590A27EEAA48F8885DFC329F006E64">
    <w:name w:val="90590A27EEAA48F8885DFC329F006E64"/>
    <w:rsid w:val="0025404F"/>
  </w:style>
  <w:style w:type="paragraph" w:customStyle="1" w:styleId="91AA654FDFF34DC3AA07EFB85795ABA3">
    <w:name w:val="91AA654FDFF34DC3AA07EFB85795ABA3"/>
    <w:rsid w:val="0025404F"/>
  </w:style>
  <w:style w:type="paragraph" w:customStyle="1" w:styleId="635E203E939A4B9F815074BB64DE3EA3">
    <w:name w:val="635E203E939A4B9F815074BB64DE3EA3"/>
    <w:rsid w:val="0025404F"/>
  </w:style>
  <w:style w:type="paragraph" w:customStyle="1" w:styleId="BE683F0C1B764D9891BB474F626EFC24">
    <w:name w:val="BE683F0C1B764D9891BB474F626EFC24"/>
    <w:rsid w:val="0025404F"/>
  </w:style>
  <w:style w:type="paragraph" w:customStyle="1" w:styleId="B04A336AF71D4EE28B8EE90B4F2ACA90">
    <w:name w:val="B04A336AF71D4EE28B8EE90B4F2ACA90"/>
    <w:rsid w:val="0025404F"/>
  </w:style>
  <w:style w:type="paragraph" w:customStyle="1" w:styleId="3AAD584F393D4094AE62AA597C2D1626">
    <w:name w:val="3AAD584F393D4094AE62AA597C2D1626"/>
    <w:rsid w:val="0025404F"/>
  </w:style>
  <w:style w:type="paragraph" w:customStyle="1" w:styleId="8C55ED900996492E8AC9EE79219766D9">
    <w:name w:val="8C55ED900996492E8AC9EE79219766D9"/>
    <w:rsid w:val="0025404F"/>
  </w:style>
  <w:style w:type="paragraph" w:customStyle="1" w:styleId="650A68DD67DF4222820CAD55050A2F81">
    <w:name w:val="650A68DD67DF4222820CAD55050A2F81"/>
    <w:rsid w:val="0025404F"/>
  </w:style>
  <w:style w:type="paragraph" w:customStyle="1" w:styleId="21FA0D1EE00E44F7BE5A7F8531059916">
    <w:name w:val="21FA0D1EE00E44F7BE5A7F8531059916"/>
    <w:rsid w:val="0025404F"/>
  </w:style>
  <w:style w:type="paragraph" w:customStyle="1" w:styleId="BB973C83840D4D5490D5F45B908E47CF">
    <w:name w:val="BB973C83840D4D5490D5F45B908E47CF"/>
    <w:rsid w:val="0025404F"/>
  </w:style>
  <w:style w:type="paragraph" w:customStyle="1" w:styleId="C914AF8DA843451681036E25FF534CD8">
    <w:name w:val="C914AF8DA843451681036E25FF534CD8"/>
    <w:rsid w:val="0025404F"/>
  </w:style>
  <w:style w:type="paragraph" w:customStyle="1" w:styleId="B0A0AAC04013456BBEFB8E2227E2748F">
    <w:name w:val="B0A0AAC04013456BBEFB8E2227E2748F"/>
    <w:rsid w:val="0025404F"/>
  </w:style>
  <w:style w:type="paragraph" w:customStyle="1" w:styleId="62849A1D30A249D6A32D91341BB025EF">
    <w:name w:val="62849A1D30A249D6A32D91341BB025EF"/>
    <w:rsid w:val="0025404F"/>
  </w:style>
  <w:style w:type="paragraph" w:customStyle="1" w:styleId="C86F019429AC46CA8BBD87F351AB50C8">
    <w:name w:val="C86F019429AC46CA8BBD87F351AB50C8"/>
    <w:rsid w:val="0025404F"/>
  </w:style>
  <w:style w:type="paragraph" w:customStyle="1" w:styleId="460ED33E856C409D9ADBEC7E28FFE288">
    <w:name w:val="460ED33E856C409D9ADBEC7E28FFE288"/>
    <w:rsid w:val="0025404F"/>
  </w:style>
  <w:style w:type="paragraph" w:customStyle="1" w:styleId="F2CD0F4791744E0D9678389EC6627931">
    <w:name w:val="F2CD0F4791744E0D9678389EC6627931"/>
    <w:rsid w:val="0025404F"/>
  </w:style>
  <w:style w:type="paragraph" w:customStyle="1" w:styleId="8EB3920495984185A16B68D421A94277">
    <w:name w:val="8EB3920495984185A16B68D421A94277"/>
    <w:rsid w:val="0025404F"/>
  </w:style>
  <w:style w:type="paragraph" w:customStyle="1" w:styleId="DF3378B5946D40108406636FFAC2501A">
    <w:name w:val="DF3378B5946D40108406636FFAC2501A"/>
    <w:rsid w:val="0025404F"/>
  </w:style>
  <w:style w:type="paragraph" w:customStyle="1" w:styleId="9760B354F0394DD2ACB5442C83C11EE0">
    <w:name w:val="9760B354F0394DD2ACB5442C83C11EE0"/>
    <w:rsid w:val="0025404F"/>
  </w:style>
  <w:style w:type="paragraph" w:customStyle="1" w:styleId="6009FC698ADE4F40BDD7D03CBECA33FB">
    <w:name w:val="6009FC698ADE4F40BDD7D03CBECA33FB"/>
    <w:rsid w:val="0025404F"/>
  </w:style>
  <w:style w:type="paragraph" w:customStyle="1" w:styleId="6B85B287CD6A455EB13E409CC93F5396">
    <w:name w:val="6B85B287CD6A455EB13E409CC93F5396"/>
    <w:rsid w:val="0025404F"/>
  </w:style>
  <w:style w:type="paragraph" w:customStyle="1" w:styleId="3E79F69E08D14D6888DBF1D2C2F54287">
    <w:name w:val="3E79F69E08D14D6888DBF1D2C2F54287"/>
    <w:rsid w:val="0025404F"/>
  </w:style>
  <w:style w:type="paragraph" w:customStyle="1" w:styleId="C06C57F7CE4A4477BA8F4945B8E952E3">
    <w:name w:val="C06C57F7CE4A4477BA8F4945B8E952E3"/>
    <w:rsid w:val="0025404F"/>
  </w:style>
  <w:style w:type="paragraph" w:customStyle="1" w:styleId="5422AF2757E747E2AA495CE129CE8A27">
    <w:name w:val="5422AF2757E747E2AA495CE129CE8A27"/>
    <w:rsid w:val="0025404F"/>
  </w:style>
  <w:style w:type="paragraph" w:customStyle="1" w:styleId="E8D78111AB0E4274B0CB942E973EC601">
    <w:name w:val="E8D78111AB0E4274B0CB942E973EC601"/>
    <w:rsid w:val="0025404F"/>
  </w:style>
  <w:style w:type="paragraph" w:customStyle="1" w:styleId="9132B725F1144795A7B625830FB3BCB5">
    <w:name w:val="9132B725F1144795A7B625830FB3BCB5"/>
    <w:rsid w:val="0025404F"/>
  </w:style>
  <w:style w:type="paragraph" w:customStyle="1" w:styleId="503EF46097BF4EE4A06E8B2F4C0748B6">
    <w:name w:val="503EF46097BF4EE4A06E8B2F4C0748B6"/>
    <w:rsid w:val="0025404F"/>
  </w:style>
  <w:style w:type="paragraph" w:customStyle="1" w:styleId="8ED350AC30ED4E4B84114C83C99C33EE">
    <w:name w:val="8ED350AC30ED4E4B84114C83C99C33EE"/>
    <w:rsid w:val="0025404F"/>
  </w:style>
  <w:style w:type="paragraph" w:customStyle="1" w:styleId="B577287584F54C9CBD34F41AE9E9BE14">
    <w:name w:val="B577287584F54C9CBD34F41AE9E9BE14"/>
    <w:rsid w:val="0025404F"/>
  </w:style>
  <w:style w:type="paragraph" w:customStyle="1" w:styleId="EC961D7CA9B745F6B87FAB66B816980F">
    <w:name w:val="EC961D7CA9B745F6B87FAB66B816980F"/>
    <w:rsid w:val="0025404F"/>
  </w:style>
  <w:style w:type="paragraph" w:customStyle="1" w:styleId="FBB1170765FF4E70A3B573B68FFF4C75">
    <w:name w:val="FBB1170765FF4E70A3B573B68FFF4C75"/>
    <w:rsid w:val="0025404F"/>
  </w:style>
  <w:style w:type="paragraph" w:customStyle="1" w:styleId="EB705E7A4A5A4208819258C5FE23549A">
    <w:name w:val="EB705E7A4A5A4208819258C5FE23549A"/>
    <w:rsid w:val="0025404F"/>
  </w:style>
  <w:style w:type="paragraph" w:customStyle="1" w:styleId="61A4BD674F994AF28A3E13465F1DF2EC">
    <w:name w:val="61A4BD674F994AF28A3E13465F1DF2EC"/>
    <w:rsid w:val="0025404F"/>
  </w:style>
  <w:style w:type="paragraph" w:customStyle="1" w:styleId="67DD1E9BD6BB4280AC17B8625114E2E2">
    <w:name w:val="67DD1E9BD6BB4280AC17B8625114E2E2"/>
    <w:rsid w:val="0025404F"/>
  </w:style>
  <w:style w:type="paragraph" w:customStyle="1" w:styleId="F8FABE285AE14A98B4A6A31CF2EDD43B">
    <w:name w:val="F8FABE285AE14A98B4A6A31CF2EDD43B"/>
    <w:rsid w:val="0025404F"/>
  </w:style>
  <w:style w:type="paragraph" w:customStyle="1" w:styleId="AF4C062C6BE24D49851A407626F33EA6">
    <w:name w:val="AF4C062C6BE24D49851A407626F33EA6"/>
    <w:rsid w:val="0025404F"/>
  </w:style>
  <w:style w:type="paragraph" w:customStyle="1" w:styleId="A7ABCBD416ED485FB229359B5534DF9A">
    <w:name w:val="A7ABCBD416ED485FB229359B5534DF9A"/>
    <w:rsid w:val="0025404F"/>
  </w:style>
  <w:style w:type="paragraph" w:customStyle="1" w:styleId="8845EFCB01B34FC88585451BA64A98E7">
    <w:name w:val="8845EFCB01B34FC88585451BA64A98E7"/>
    <w:rsid w:val="0025404F"/>
  </w:style>
  <w:style w:type="paragraph" w:customStyle="1" w:styleId="D0B5C1FED1824E988A4BB7CACC0922FA">
    <w:name w:val="D0B5C1FED1824E988A4BB7CACC0922FA"/>
    <w:rsid w:val="0025404F"/>
  </w:style>
  <w:style w:type="paragraph" w:customStyle="1" w:styleId="2DFA9C9A5740465596FE0B728D2EDAC2">
    <w:name w:val="2DFA9C9A5740465596FE0B728D2EDAC2"/>
    <w:rsid w:val="0025404F"/>
  </w:style>
  <w:style w:type="paragraph" w:customStyle="1" w:styleId="D7115DBFDCB84A6B93102A94775EB226">
    <w:name w:val="D7115DBFDCB84A6B93102A94775EB226"/>
    <w:rsid w:val="0025404F"/>
  </w:style>
  <w:style w:type="paragraph" w:customStyle="1" w:styleId="0B1B1AB1523B4B989B7E5148F6F4F0DD">
    <w:name w:val="0B1B1AB1523B4B989B7E5148F6F4F0DD"/>
    <w:rsid w:val="0025404F"/>
  </w:style>
  <w:style w:type="paragraph" w:customStyle="1" w:styleId="405360743C824C8EBCB7FF75E63E8BC2">
    <w:name w:val="405360743C824C8EBCB7FF75E63E8BC2"/>
    <w:rsid w:val="0025404F"/>
  </w:style>
  <w:style w:type="paragraph" w:customStyle="1" w:styleId="3ECBB5E047F64AB2A48C0967D2F91C7A">
    <w:name w:val="3ECBB5E047F64AB2A48C0967D2F91C7A"/>
    <w:rsid w:val="0025404F"/>
  </w:style>
  <w:style w:type="paragraph" w:customStyle="1" w:styleId="47DB778D071545A3BE7190BD0A486A38">
    <w:name w:val="47DB778D071545A3BE7190BD0A486A38"/>
    <w:rsid w:val="0025404F"/>
  </w:style>
  <w:style w:type="paragraph" w:customStyle="1" w:styleId="9B06E9D3710B466D83552BE385594C7F">
    <w:name w:val="9B06E9D3710B466D83552BE385594C7F"/>
    <w:rsid w:val="0025404F"/>
  </w:style>
  <w:style w:type="paragraph" w:customStyle="1" w:styleId="37EC24F544864ADFA10F32FAFD133BFE">
    <w:name w:val="37EC24F544864ADFA10F32FAFD133BFE"/>
    <w:rsid w:val="0025404F"/>
  </w:style>
  <w:style w:type="paragraph" w:customStyle="1" w:styleId="361B0CE9F2084343AC335D1227E10060">
    <w:name w:val="361B0CE9F2084343AC335D1227E10060"/>
    <w:rsid w:val="0025404F"/>
  </w:style>
  <w:style w:type="paragraph" w:customStyle="1" w:styleId="1C2B079139B443D2BB3C9D3D8606E95D">
    <w:name w:val="1C2B079139B443D2BB3C9D3D8606E95D"/>
    <w:rsid w:val="0025404F"/>
  </w:style>
  <w:style w:type="paragraph" w:customStyle="1" w:styleId="C2B1DB95FA0E4D8D94D0B62DC19F8D73">
    <w:name w:val="C2B1DB95FA0E4D8D94D0B62DC19F8D73"/>
    <w:rsid w:val="0025404F"/>
  </w:style>
  <w:style w:type="paragraph" w:customStyle="1" w:styleId="B374F6E2073C4C39AA1FF403BDEF6A3E">
    <w:name w:val="B374F6E2073C4C39AA1FF403BDEF6A3E"/>
    <w:rsid w:val="0025404F"/>
  </w:style>
  <w:style w:type="paragraph" w:customStyle="1" w:styleId="EFC23A90B69B45798A1264F7244E1F31">
    <w:name w:val="EFC23A90B69B45798A1264F7244E1F31"/>
    <w:rsid w:val="0025404F"/>
  </w:style>
  <w:style w:type="paragraph" w:customStyle="1" w:styleId="A260897752134A4B85A37EFF46147ADA">
    <w:name w:val="A260897752134A4B85A37EFF46147ADA"/>
    <w:rsid w:val="0025404F"/>
  </w:style>
  <w:style w:type="paragraph" w:customStyle="1" w:styleId="6ABBCC7A82F344A88A8CD4C66B567E96">
    <w:name w:val="6ABBCC7A82F344A88A8CD4C66B567E96"/>
    <w:rsid w:val="0025404F"/>
  </w:style>
  <w:style w:type="paragraph" w:customStyle="1" w:styleId="9900286EE6F14B68A19BD5614BB52B2E">
    <w:name w:val="9900286EE6F14B68A19BD5614BB52B2E"/>
    <w:rsid w:val="0025404F"/>
  </w:style>
  <w:style w:type="paragraph" w:customStyle="1" w:styleId="201EDFFEE5B347CB8BAD1942D295C2C1">
    <w:name w:val="201EDFFEE5B347CB8BAD1942D295C2C1"/>
    <w:rsid w:val="0025404F"/>
  </w:style>
  <w:style w:type="paragraph" w:customStyle="1" w:styleId="C9749CBA21784C6799FA08888EBA224F">
    <w:name w:val="C9749CBA21784C6799FA08888EBA224F"/>
    <w:rsid w:val="0025404F"/>
  </w:style>
  <w:style w:type="paragraph" w:customStyle="1" w:styleId="1168FDC35D264FC99958024F3272D49C">
    <w:name w:val="1168FDC35D264FC99958024F3272D49C"/>
    <w:rsid w:val="0025404F"/>
  </w:style>
  <w:style w:type="paragraph" w:customStyle="1" w:styleId="3E19EC8196DD40DEBFBB4F748BC75B3D">
    <w:name w:val="3E19EC8196DD40DEBFBB4F748BC75B3D"/>
    <w:rsid w:val="0025404F"/>
  </w:style>
  <w:style w:type="paragraph" w:customStyle="1" w:styleId="CB861DAE7ED54BE683DF9BA5FD886979">
    <w:name w:val="CB861DAE7ED54BE683DF9BA5FD886979"/>
    <w:rsid w:val="0025404F"/>
  </w:style>
  <w:style w:type="paragraph" w:customStyle="1" w:styleId="92A01351708B46CC87F241DA52AD27BE">
    <w:name w:val="92A01351708B46CC87F241DA52AD27BE"/>
    <w:rsid w:val="0025404F"/>
  </w:style>
  <w:style w:type="paragraph" w:customStyle="1" w:styleId="9D99A37BA9EE48D4BDEB8D808FE054F3">
    <w:name w:val="9D99A37BA9EE48D4BDEB8D808FE054F3"/>
    <w:rsid w:val="0025404F"/>
  </w:style>
  <w:style w:type="paragraph" w:customStyle="1" w:styleId="5FBC70EB801D45B2BC2E52948DDA91A5">
    <w:name w:val="5FBC70EB801D45B2BC2E52948DDA91A5"/>
    <w:rsid w:val="0025404F"/>
  </w:style>
  <w:style w:type="paragraph" w:customStyle="1" w:styleId="431C626B29F8471F8480A82988CC53BB">
    <w:name w:val="431C626B29F8471F8480A82988CC53BB"/>
    <w:rsid w:val="0025404F"/>
  </w:style>
  <w:style w:type="paragraph" w:customStyle="1" w:styleId="9ED12F07984F460BA09DA5E5AEF9CE56">
    <w:name w:val="9ED12F07984F460BA09DA5E5AEF9CE56"/>
    <w:rsid w:val="0025404F"/>
  </w:style>
  <w:style w:type="paragraph" w:customStyle="1" w:styleId="02CC48AD0B674C6B9B85D6538419769F">
    <w:name w:val="02CC48AD0B674C6B9B85D6538419769F"/>
    <w:rsid w:val="0025404F"/>
  </w:style>
  <w:style w:type="paragraph" w:customStyle="1" w:styleId="82CF9FD7C50D4321A3C1D3AB1EBE4010">
    <w:name w:val="82CF9FD7C50D4321A3C1D3AB1EBE4010"/>
    <w:rsid w:val="0025404F"/>
  </w:style>
  <w:style w:type="paragraph" w:customStyle="1" w:styleId="003FD3D66CC446558745FDB4B224CF8D">
    <w:name w:val="003FD3D66CC446558745FDB4B224CF8D"/>
    <w:rsid w:val="0025404F"/>
  </w:style>
  <w:style w:type="paragraph" w:customStyle="1" w:styleId="8BEC1713EF44493BB21288E0D2E24AEF">
    <w:name w:val="8BEC1713EF44493BB21288E0D2E24AEF"/>
    <w:rsid w:val="0025404F"/>
  </w:style>
  <w:style w:type="paragraph" w:customStyle="1" w:styleId="624200E4BC1049C1BB44CF7F4565F52B">
    <w:name w:val="624200E4BC1049C1BB44CF7F4565F52B"/>
    <w:rsid w:val="0025404F"/>
  </w:style>
  <w:style w:type="paragraph" w:customStyle="1" w:styleId="06C50D7F71CE41709E9419F46641B896">
    <w:name w:val="06C50D7F71CE41709E9419F46641B896"/>
    <w:rsid w:val="0025404F"/>
  </w:style>
  <w:style w:type="paragraph" w:customStyle="1" w:styleId="66484DF1E3E7411EBE20B1FCA9DDBF40">
    <w:name w:val="66484DF1E3E7411EBE20B1FCA9DDBF40"/>
    <w:rsid w:val="0025404F"/>
  </w:style>
  <w:style w:type="paragraph" w:customStyle="1" w:styleId="517A177DE4AA48E09F4FA9B738DF9045">
    <w:name w:val="517A177DE4AA48E09F4FA9B738DF9045"/>
    <w:rsid w:val="0025404F"/>
  </w:style>
  <w:style w:type="paragraph" w:customStyle="1" w:styleId="E9B8F8F40813412ABEF629B0E4CB0BAC">
    <w:name w:val="E9B8F8F40813412ABEF629B0E4CB0BAC"/>
    <w:rsid w:val="0025404F"/>
  </w:style>
  <w:style w:type="paragraph" w:customStyle="1" w:styleId="8B0971A9CB4A443DAF3CD33B27F3B631">
    <w:name w:val="8B0971A9CB4A443DAF3CD33B27F3B631"/>
    <w:rsid w:val="0025404F"/>
  </w:style>
  <w:style w:type="paragraph" w:customStyle="1" w:styleId="BCDB5C68516A4AC7BCABCA07BC1364E4">
    <w:name w:val="BCDB5C68516A4AC7BCABCA07BC1364E4"/>
    <w:rsid w:val="0025404F"/>
  </w:style>
  <w:style w:type="paragraph" w:customStyle="1" w:styleId="064EEF9D123447A2B137070079892207">
    <w:name w:val="064EEF9D123447A2B137070079892207"/>
    <w:rsid w:val="0025404F"/>
  </w:style>
  <w:style w:type="paragraph" w:customStyle="1" w:styleId="595F7C2CB650443AB928A9959B20C60B">
    <w:name w:val="595F7C2CB650443AB928A9959B20C60B"/>
    <w:rsid w:val="0025404F"/>
  </w:style>
  <w:style w:type="paragraph" w:customStyle="1" w:styleId="CFFC14D47116494D9C11DC9F2F5B9740">
    <w:name w:val="CFFC14D47116494D9C11DC9F2F5B9740"/>
    <w:rsid w:val="0025404F"/>
  </w:style>
  <w:style w:type="paragraph" w:customStyle="1" w:styleId="1F5BD11C07654B0390C69F3A0B77D056">
    <w:name w:val="1F5BD11C07654B0390C69F3A0B77D056"/>
    <w:rsid w:val="0025404F"/>
  </w:style>
  <w:style w:type="paragraph" w:customStyle="1" w:styleId="F57EF29BE95043D4A8BCD6F2B212B8A3">
    <w:name w:val="F57EF29BE95043D4A8BCD6F2B212B8A3"/>
    <w:rsid w:val="0025404F"/>
  </w:style>
  <w:style w:type="paragraph" w:customStyle="1" w:styleId="86134279F382438CB6267D2C3CE768B8">
    <w:name w:val="86134279F382438CB6267D2C3CE768B8"/>
    <w:rsid w:val="0025404F"/>
  </w:style>
  <w:style w:type="paragraph" w:customStyle="1" w:styleId="E182EC4B676446AD8A7D6A76A394EB3F">
    <w:name w:val="E182EC4B676446AD8A7D6A76A394EB3F"/>
    <w:rsid w:val="0025404F"/>
  </w:style>
  <w:style w:type="paragraph" w:customStyle="1" w:styleId="58FE9C27ED28415CB9AC49F1E0F42E15">
    <w:name w:val="58FE9C27ED28415CB9AC49F1E0F42E15"/>
    <w:rsid w:val="0025404F"/>
  </w:style>
  <w:style w:type="paragraph" w:customStyle="1" w:styleId="CD8381FBAA734C4BA2D635F241279E83">
    <w:name w:val="CD8381FBAA734C4BA2D635F241279E83"/>
    <w:rsid w:val="0025404F"/>
  </w:style>
  <w:style w:type="paragraph" w:customStyle="1" w:styleId="E4DC5CDFEF2A4F388250F9076B863D3B">
    <w:name w:val="E4DC5CDFEF2A4F388250F9076B863D3B"/>
    <w:rsid w:val="0025404F"/>
  </w:style>
  <w:style w:type="paragraph" w:customStyle="1" w:styleId="0A0A4A3601794FA486EA739F1C2E1AAC">
    <w:name w:val="0A0A4A3601794FA486EA739F1C2E1AAC"/>
    <w:rsid w:val="0025404F"/>
  </w:style>
  <w:style w:type="paragraph" w:customStyle="1" w:styleId="8D3A6E082738433FB2A96BEB3EB0AA98">
    <w:name w:val="8D3A6E082738433FB2A96BEB3EB0AA98"/>
    <w:rsid w:val="0025404F"/>
  </w:style>
  <w:style w:type="paragraph" w:customStyle="1" w:styleId="BCCDA4C163824FFC834F391FF972760C">
    <w:name w:val="BCCDA4C163824FFC834F391FF972760C"/>
    <w:rsid w:val="0025404F"/>
  </w:style>
  <w:style w:type="paragraph" w:customStyle="1" w:styleId="CFEF447898034B31818DD4C03328D43D">
    <w:name w:val="CFEF447898034B31818DD4C03328D43D"/>
    <w:rsid w:val="0025404F"/>
  </w:style>
  <w:style w:type="paragraph" w:customStyle="1" w:styleId="FEDEB621C6844E14B64177C07F2324AB">
    <w:name w:val="FEDEB621C6844E14B64177C07F2324AB"/>
    <w:rsid w:val="0025404F"/>
  </w:style>
  <w:style w:type="paragraph" w:customStyle="1" w:styleId="7B067D1FE7CD4DCCA3738165927FABB2">
    <w:name w:val="7B067D1FE7CD4DCCA3738165927FABB2"/>
    <w:rsid w:val="0025404F"/>
  </w:style>
  <w:style w:type="paragraph" w:customStyle="1" w:styleId="4102BF772341446DBE9758E439495D44">
    <w:name w:val="4102BF772341446DBE9758E439495D44"/>
    <w:rsid w:val="0025404F"/>
  </w:style>
  <w:style w:type="paragraph" w:customStyle="1" w:styleId="7950FEB7002348D4946B7E4DF54470DB">
    <w:name w:val="7950FEB7002348D4946B7E4DF54470DB"/>
    <w:rsid w:val="0025404F"/>
  </w:style>
  <w:style w:type="paragraph" w:customStyle="1" w:styleId="CB51244DBD1147CB8AD1BEF62510791E">
    <w:name w:val="CB51244DBD1147CB8AD1BEF62510791E"/>
    <w:rsid w:val="0025404F"/>
  </w:style>
  <w:style w:type="paragraph" w:customStyle="1" w:styleId="9284903CA9C9486482A6D686AD388697">
    <w:name w:val="9284903CA9C9486482A6D686AD388697"/>
    <w:rsid w:val="0025404F"/>
  </w:style>
  <w:style w:type="paragraph" w:customStyle="1" w:styleId="BD57AAFF9FE643DCB44416EA9C7553D3">
    <w:name w:val="BD57AAFF9FE643DCB44416EA9C7553D3"/>
    <w:rsid w:val="0025404F"/>
  </w:style>
  <w:style w:type="paragraph" w:customStyle="1" w:styleId="650B77C29DA14EF8A769E45A45E64E83">
    <w:name w:val="650B77C29DA14EF8A769E45A45E64E83"/>
    <w:rsid w:val="0025404F"/>
  </w:style>
  <w:style w:type="paragraph" w:customStyle="1" w:styleId="E2E963D443CE4312A8287BE48DFEA65C">
    <w:name w:val="E2E963D443CE4312A8287BE48DFEA65C"/>
    <w:rsid w:val="0025404F"/>
  </w:style>
  <w:style w:type="paragraph" w:customStyle="1" w:styleId="F8DAA9BAFB814BFB87CB1F23D0DC6014">
    <w:name w:val="F8DAA9BAFB814BFB87CB1F23D0DC6014"/>
    <w:rsid w:val="0025404F"/>
  </w:style>
  <w:style w:type="paragraph" w:customStyle="1" w:styleId="B3344384EA4D4BEF925ACB31C9FCC414">
    <w:name w:val="B3344384EA4D4BEF925ACB31C9FCC414"/>
    <w:rsid w:val="0025404F"/>
  </w:style>
  <w:style w:type="paragraph" w:customStyle="1" w:styleId="E3FA345D5A764BED9055BB9F5B7D00D3">
    <w:name w:val="E3FA345D5A764BED9055BB9F5B7D00D3"/>
    <w:rsid w:val="0025404F"/>
  </w:style>
  <w:style w:type="paragraph" w:customStyle="1" w:styleId="212795F679CC4971BBAF52CBC42B0A99">
    <w:name w:val="212795F679CC4971BBAF52CBC42B0A99"/>
    <w:rsid w:val="0025404F"/>
  </w:style>
  <w:style w:type="paragraph" w:customStyle="1" w:styleId="60BBC684B07B4E4ABD4751B9BD9CAB37">
    <w:name w:val="60BBC684B07B4E4ABD4751B9BD9CAB37"/>
    <w:rsid w:val="0025404F"/>
  </w:style>
  <w:style w:type="paragraph" w:customStyle="1" w:styleId="4B85663D7A9843DA8CB835C02FEDC13D">
    <w:name w:val="4B85663D7A9843DA8CB835C02FEDC13D"/>
    <w:rsid w:val="0025404F"/>
  </w:style>
  <w:style w:type="paragraph" w:customStyle="1" w:styleId="AD1F6F3C701F4FBB8FE87F39BB7E3206">
    <w:name w:val="AD1F6F3C701F4FBB8FE87F39BB7E3206"/>
    <w:rsid w:val="0025404F"/>
  </w:style>
  <w:style w:type="paragraph" w:customStyle="1" w:styleId="ECB06E22E63749CDB5B5ED8558DC2893">
    <w:name w:val="ECB06E22E63749CDB5B5ED8558DC2893"/>
    <w:rsid w:val="0025404F"/>
  </w:style>
  <w:style w:type="paragraph" w:customStyle="1" w:styleId="99B52A44FDC1432C96A1A4DFE220AA66">
    <w:name w:val="99B52A44FDC1432C96A1A4DFE220AA66"/>
    <w:rsid w:val="0025404F"/>
  </w:style>
  <w:style w:type="paragraph" w:customStyle="1" w:styleId="D250B63D4CBB404089C1616EF2469919">
    <w:name w:val="D250B63D4CBB404089C1616EF2469919"/>
    <w:rsid w:val="0025404F"/>
  </w:style>
  <w:style w:type="paragraph" w:customStyle="1" w:styleId="5DBE56922F214794B5208ACC92C81D39">
    <w:name w:val="5DBE56922F214794B5208ACC92C81D39"/>
    <w:rsid w:val="0025404F"/>
  </w:style>
  <w:style w:type="paragraph" w:customStyle="1" w:styleId="05E217600BF2464C84C9ED3772B184D1">
    <w:name w:val="05E217600BF2464C84C9ED3772B184D1"/>
    <w:rsid w:val="0025404F"/>
  </w:style>
  <w:style w:type="paragraph" w:customStyle="1" w:styleId="F799CEF0692A4EBFB65E57840F1FC421">
    <w:name w:val="F799CEF0692A4EBFB65E57840F1FC421"/>
    <w:rsid w:val="0025404F"/>
  </w:style>
  <w:style w:type="paragraph" w:customStyle="1" w:styleId="BE332B2483B84BDAB5174E2FC3B7262F">
    <w:name w:val="BE332B2483B84BDAB5174E2FC3B7262F"/>
    <w:rsid w:val="0025404F"/>
  </w:style>
  <w:style w:type="paragraph" w:customStyle="1" w:styleId="0448B60AAD5F431C9DEC1EDD3A3E4FAC">
    <w:name w:val="0448B60AAD5F431C9DEC1EDD3A3E4FAC"/>
    <w:rsid w:val="0025404F"/>
  </w:style>
  <w:style w:type="paragraph" w:customStyle="1" w:styleId="E79DC6293F75485FB8A1FCDD09223529">
    <w:name w:val="E79DC6293F75485FB8A1FCDD09223529"/>
    <w:rsid w:val="0025404F"/>
  </w:style>
  <w:style w:type="paragraph" w:customStyle="1" w:styleId="2F552E9F984F46E798DAC61CD2F765A6">
    <w:name w:val="2F552E9F984F46E798DAC61CD2F765A6"/>
    <w:rsid w:val="0025404F"/>
  </w:style>
  <w:style w:type="paragraph" w:customStyle="1" w:styleId="94E51C1E8B3F4D2983EF148F7F9A992C">
    <w:name w:val="94E51C1E8B3F4D2983EF148F7F9A992C"/>
    <w:rsid w:val="0025404F"/>
  </w:style>
  <w:style w:type="paragraph" w:customStyle="1" w:styleId="C664C491E8EE4E75911F83C77E6DC42A">
    <w:name w:val="C664C491E8EE4E75911F83C77E6DC42A"/>
    <w:rsid w:val="0025404F"/>
  </w:style>
  <w:style w:type="paragraph" w:customStyle="1" w:styleId="C2C81DE46AB14962BF65A9EB243BBDB1">
    <w:name w:val="C2C81DE46AB14962BF65A9EB243BBDB1"/>
    <w:rsid w:val="0025404F"/>
  </w:style>
  <w:style w:type="paragraph" w:customStyle="1" w:styleId="42EE29846FAA43F483667651A346AFBC">
    <w:name w:val="42EE29846FAA43F483667651A346AFBC"/>
    <w:rsid w:val="0025404F"/>
  </w:style>
  <w:style w:type="paragraph" w:customStyle="1" w:styleId="637B40040B994FD78E4E12B39036BB97">
    <w:name w:val="637B40040B994FD78E4E12B39036BB97"/>
    <w:rsid w:val="0025404F"/>
  </w:style>
  <w:style w:type="paragraph" w:customStyle="1" w:styleId="C0575FEDD44A49A1A483DBF7DED3573D">
    <w:name w:val="C0575FEDD44A49A1A483DBF7DED3573D"/>
    <w:rsid w:val="0025404F"/>
  </w:style>
  <w:style w:type="paragraph" w:customStyle="1" w:styleId="0A10A47106C747519562E2576B0CA168">
    <w:name w:val="0A10A47106C747519562E2576B0CA168"/>
    <w:rsid w:val="0025404F"/>
  </w:style>
  <w:style w:type="paragraph" w:customStyle="1" w:styleId="17918C521AEA40308A5C31060CA2A466">
    <w:name w:val="17918C521AEA40308A5C31060CA2A466"/>
    <w:rsid w:val="0025404F"/>
  </w:style>
  <w:style w:type="paragraph" w:customStyle="1" w:styleId="90F5EBA0506A407D822DF114DC9D9472">
    <w:name w:val="90F5EBA0506A407D822DF114DC9D9472"/>
    <w:rsid w:val="0025404F"/>
  </w:style>
  <w:style w:type="paragraph" w:customStyle="1" w:styleId="83776345A28C4A6295863EBD8B170A3E">
    <w:name w:val="83776345A28C4A6295863EBD8B170A3E"/>
    <w:rsid w:val="0025404F"/>
  </w:style>
  <w:style w:type="paragraph" w:customStyle="1" w:styleId="4BB28FED0C084D8995E0625CE115D088">
    <w:name w:val="4BB28FED0C084D8995E0625CE115D088"/>
    <w:rsid w:val="0025404F"/>
  </w:style>
  <w:style w:type="paragraph" w:customStyle="1" w:styleId="47416F6B73E14BED832B2D57B7A2F354">
    <w:name w:val="47416F6B73E14BED832B2D57B7A2F354"/>
    <w:rsid w:val="0025404F"/>
  </w:style>
  <w:style w:type="paragraph" w:customStyle="1" w:styleId="46426E5A5BD14ED0861CF5F213B622D2">
    <w:name w:val="46426E5A5BD14ED0861CF5F213B622D2"/>
    <w:rsid w:val="0025404F"/>
  </w:style>
  <w:style w:type="paragraph" w:customStyle="1" w:styleId="E61D843632FA4069B064DE0BBA639225">
    <w:name w:val="E61D843632FA4069B064DE0BBA639225"/>
    <w:rsid w:val="0025404F"/>
  </w:style>
  <w:style w:type="paragraph" w:customStyle="1" w:styleId="8C2C0FE828434AEAA84253D20C4FE997">
    <w:name w:val="8C2C0FE828434AEAA84253D20C4FE997"/>
    <w:rsid w:val="0025404F"/>
  </w:style>
  <w:style w:type="paragraph" w:customStyle="1" w:styleId="D930AEE94677448192DB35AA119AF451">
    <w:name w:val="D930AEE94677448192DB35AA119AF451"/>
    <w:rsid w:val="0025404F"/>
  </w:style>
  <w:style w:type="paragraph" w:customStyle="1" w:styleId="C20F461577BF46F695EE646B8580EFA4">
    <w:name w:val="C20F461577BF46F695EE646B8580EFA4"/>
    <w:rsid w:val="0025404F"/>
  </w:style>
  <w:style w:type="paragraph" w:customStyle="1" w:styleId="59B199008BB842A3B359B6AB6BB14BB3">
    <w:name w:val="59B199008BB842A3B359B6AB6BB14BB3"/>
    <w:rsid w:val="0025404F"/>
  </w:style>
  <w:style w:type="paragraph" w:customStyle="1" w:styleId="33887D313C41448587C6DCAD7EE98FFB">
    <w:name w:val="33887D313C41448587C6DCAD7EE98FFB"/>
    <w:rsid w:val="0025404F"/>
  </w:style>
  <w:style w:type="paragraph" w:customStyle="1" w:styleId="55057ACFF1D141C9B8E1C0389F5A5FDF">
    <w:name w:val="55057ACFF1D141C9B8E1C0389F5A5FDF"/>
    <w:rsid w:val="0025404F"/>
  </w:style>
  <w:style w:type="paragraph" w:customStyle="1" w:styleId="9ED8DD1F0E4F40D7B6CBAC74AF725136">
    <w:name w:val="9ED8DD1F0E4F40D7B6CBAC74AF725136"/>
    <w:rsid w:val="0025404F"/>
  </w:style>
  <w:style w:type="paragraph" w:customStyle="1" w:styleId="DF74E8F93F254F7EA1439506406CFDA6">
    <w:name w:val="DF74E8F93F254F7EA1439506406CFDA6"/>
    <w:rsid w:val="0025404F"/>
  </w:style>
  <w:style w:type="paragraph" w:customStyle="1" w:styleId="BCADCF05D3CF4756A6679FE4E6EE5EF7">
    <w:name w:val="BCADCF05D3CF4756A6679FE4E6EE5EF7"/>
    <w:rsid w:val="0025404F"/>
  </w:style>
  <w:style w:type="paragraph" w:customStyle="1" w:styleId="BE609211635C4E14BBF7CA9C65819708">
    <w:name w:val="BE609211635C4E14BBF7CA9C65819708"/>
    <w:rsid w:val="0025404F"/>
  </w:style>
  <w:style w:type="paragraph" w:customStyle="1" w:styleId="BE4DA2D397D846C6AA30961F1B481515">
    <w:name w:val="BE4DA2D397D846C6AA30961F1B481515"/>
    <w:rsid w:val="0025404F"/>
  </w:style>
  <w:style w:type="paragraph" w:customStyle="1" w:styleId="99621CC3ED434528BED72A3BA88C7B56">
    <w:name w:val="99621CC3ED434528BED72A3BA88C7B56"/>
    <w:rsid w:val="0025404F"/>
  </w:style>
  <w:style w:type="paragraph" w:customStyle="1" w:styleId="DBC79AA0C03242F6B5DFBD54FD88ECF9">
    <w:name w:val="DBC79AA0C03242F6B5DFBD54FD88ECF9"/>
    <w:rsid w:val="0025404F"/>
  </w:style>
  <w:style w:type="paragraph" w:customStyle="1" w:styleId="7A469DE3A23744B0938A0F1B6D4034A3">
    <w:name w:val="7A469DE3A23744B0938A0F1B6D4034A3"/>
    <w:rsid w:val="0025404F"/>
  </w:style>
  <w:style w:type="paragraph" w:customStyle="1" w:styleId="8FE6C05269014198B322D7B68F045A84">
    <w:name w:val="8FE6C05269014198B322D7B68F045A84"/>
    <w:rsid w:val="0025404F"/>
  </w:style>
  <w:style w:type="paragraph" w:customStyle="1" w:styleId="1F49611EA41242988D518CF68685D4AD">
    <w:name w:val="1F49611EA41242988D518CF68685D4AD"/>
    <w:rsid w:val="0025404F"/>
  </w:style>
  <w:style w:type="paragraph" w:customStyle="1" w:styleId="A64546E51A364E70BC1D9B5287C000A5">
    <w:name w:val="A64546E51A364E70BC1D9B5287C000A5"/>
    <w:rsid w:val="0025404F"/>
  </w:style>
  <w:style w:type="paragraph" w:customStyle="1" w:styleId="463186BAF5D84971B5E75CC026F8302B">
    <w:name w:val="463186BAF5D84971B5E75CC026F8302B"/>
    <w:rsid w:val="0025404F"/>
  </w:style>
  <w:style w:type="paragraph" w:customStyle="1" w:styleId="695254664B444D739FF5A3FE21F19619">
    <w:name w:val="695254664B444D739FF5A3FE21F19619"/>
    <w:rsid w:val="0025404F"/>
  </w:style>
  <w:style w:type="paragraph" w:customStyle="1" w:styleId="97D4609FEFAB45749DFCE171B0C7329B">
    <w:name w:val="97D4609FEFAB45749DFCE171B0C7329B"/>
    <w:rsid w:val="0025404F"/>
  </w:style>
  <w:style w:type="paragraph" w:customStyle="1" w:styleId="2E6CFA2EB6544224BE7544E61FA055AA">
    <w:name w:val="2E6CFA2EB6544224BE7544E61FA055AA"/>
    <w:rsid w:val="0025404F"/>
  </w:style>
  <w:style w:type="paragraph" w:customStyle="1" w:styleId="0976B004A8DA42D194AFE7A129CFB927">
    <w:name w:val="0976B004A8DA42D194AFE7A129CFB927"/>
    <w:rsid w:val="0025404F"/>
  </w:style>
  <w:style w:type="paragraph" w:customStyle="1" w:styleId="6C1AE0C9CCEF42858D2B350B98C70489">
    <w:name w:val="6C1AE0C9CCEF42858D2B350B98C70489"/>
    <w:rsid w:val="0025404F"/>
  </w:style>
  <w:style w:type="paragraph" w:customStyle="1" w:styleId="E1D73C20377047C0801921EA1C8BA602">
    <w:name w:val="E1D73C20377047C0801921EA1C8BA602"/>
    <w:rsid w:val="0025404F"/>
  </w:style>
  <w:style w:type="paragraph" w:customStyle="1" w:styleId="42BDDCA2E2024330A3591239309EE4E9">
    <w:name w:val="42BDDCA2E2024330A3591239309EE4E9"/>
    <w:rsid w:val="0025404F"/>
  </w:style>
  <w:style w:type="paragraph" w:customStyle="1" w:styleId="DC9324D214E14BF2ABC6C7B0D6929BAB">
    <w:name w:val="DC9324D214E14BF2ABC6C7B0D6929BAB"/>
    <w:rsid w:val="0025404F"/>
  </w:style>
  <w:style w:type="paragraph" w:customStyle="1" w:styleId="45C118A4AF9F4355AEADB76718BB70F7">
    <w:name w:val="45C118A4AF9F4355AEADB76718BB70F7"/>
    <w:rsid w:val="0025404F"/>
  </w:style>
  <w:style w:type="paragraph" w:customStyle="1" w:styleId="64B1729DDE7C4CACAE8D7180F8C12025">
    <w:name w:val="64B1729DDE7C4CACAE8D7180F8C12025"/>
    <w:rsid w:val="0025404F"/>
  </w:style>
  <w:style w:type="paragraph" w:customStyle="1" w:styleId="C8D8F8ECBCFA4164A9414BBB60633055">
    <w:name w:val="C8D8F8ECBCFA4164A9414BBB60633055"/>
    <w:rsid w:val="0025404F"/>
  </w:style>
  <w:style w:type="paragraph" w:customStyle="1" w:styleId="B099B20B46F54006B8A1CB4ADD4A3604">
    <w:name w:val="B099B20B46F54006B8A1CB4ADD4A3604"/>
    <w:rsid w:val="0025404F"/>
  </w:style>
  <w:style w:type="paragraph" w:customStyle="1" w:styleId="1E0A83B98CE446BDB08D482A4DCF3EB5">
    <w:name w:val="1E0A83B98CE446BDB08D482A4DCF3EB5"/>
    <w:rsid w:val="0025404F"/>
  </w:style>
  <w:style w:type="paragraph" w:customStyle="1" w:styleId="0A3B9A5354B14131BDDCC1F889BB79DA">
    <w:name w:val="0A3B9A5354B14131BDDCC1F889BB79DA"/>
    <w:rsid w:val="0025404F"/>
  </w:style>
  <w:style w:type="paragraph" w:customStyle="1" w:styleId="E57411F3993847669FCCBBAD21C1E554">
    <w:name w:val="E57411F3993847669FCCBBAD21C1E554"/>
    <w:rsid w:val="0025404F"/>
  </w:style>
  <w:style w:type="paragraph" w:customStyle="1" w:styleId="62A43E50D3824C42BFB28A5C7721CA52">
    <w:name w:val="62A43E50D3824C42BFB28A5C7721CA52"/>
    <w:rsid w:val="0025404F"/>
  </w:style>
  <w:style w:type="paragraph" w:customStyle="1" w:styleId="A59F38CECAFE44BDBC31D428858CE11C">
    <w:name w:val="A59F38CECAFE44BDBC31D428858CE11C"/>
    <w:rsid w:val="0025404F"/>
  </w:style>
  <w:style w:type="paragraph" w:customStyle="1" w:styleId="9318EC0E27EA4F638A8EE80B23A0F2AD">
    <w:name w:val="9318EC0E27EA4F638A8EE80B23A0F2AD"/>
    <w:rsid w:val="0025404F"/>
  </w:style>
  <w:style w:type="paragraph" w:customStyle="1" w:styleId="E19B94E290764399B296C40D91351304">
    <w:name w:val="E19B94E290764399B296C40D91351304"/>
    <w:rsid w:val="0025404F"/>
  </w:style>
  <w:style w:type="paragraph" w:customStyle="1" w:styleId="3216E1A0A4F74021A3DA6D46E23FD85E">
    <w:name w:val="3216E1A0A4F74021A3DA6D46E23FD85E"/>
    <w:rsid w:val="0025404F"/>
  </w:style>
  <w:style w:type="paragraph" w:customStyle="1" w:styleId="039FD948ADBA45FEBB2F2085E12CD9E4">
    <w:name w:val="039FD948ADBA45FEBB2F2085E12CD9E4"/>
    <w:rsid w:val="0025404F"/>
  </w:style>
  <w:style w:type="paragraph" w:customStyle="1" w:styleId="B785BEE58DBC463A876E6B7BC30C146F">
    <w:name w:val="B785BEE58DBC463A876E6B7BC30C146F"/>
    <w:rsid w:val="0025404F"/>
  </w:style>
  <w:style w:type="paragraph" w:customStyle="1" w:styleId="C50C2623EC3F4823B0445B0DD90FB8E9">
    <w:name w:val="C50C2623EC3F4823B0445B0DD90FB8E9"/>
    <w:rsid w:val="0025404F"/>
  </w:style>
  <w:style w:type="paragraph" w:customStyle="1" w:styleId="AFC2563BECDB49A48CF4074A85B8B123">
    <w:name w:val="AFC2563BECDB49A48CF4074A85B8B123"/>
    <w:rsid w:val="0025404F"/>
  </w:style>
  <w:style w:type="paragraph" w:customStyle="1" w:styleId="0467DC520EF24C31AC957241D680414D">
    <w:name w:val="0467DC520EF24C31AC957241D680414D"/>
    <w:rsid w:val="0025404F"/>
  </w:style>
  <w:style w:type="paragraph" w:customStyle="1" w:styleId="7D582F2503A94F88B2BCAD4B06C773B4">
    <w:name w:val="7D582F2503A94F88B2BCAD4B06C773B4"/>
    <w:rsid w:val="0025404F"/>
  </w:style>
  <w:style w:type="paragraph" w:customStyle="1" w:styleId="2101B1E814CF4A948D17F0D4B08BEDCE">
    <w:name w:val="2101B1E814CF4A948D17F0D4B08BEDCE"/>
    <w:rsid w:val="0025404F"/>
  </w:style>
  <w:style w:type="paragraph" w:customStyle="1" w:styleId="57C05FD1EFF9448D9A5E1A1FE0E021BA">
    <w:name w:val="57C05FD1EFF9448D9A5E1A1FE0E021BA"/>
    <w:rsid w:val="0025404F"/>
  </w:style>
  <w:style w:type="paragraph" w:customStyle="1" w:styleId="B76DB1A364E64C36BE8C8B53DA1E9673">
    <w:name w:val="B76DB1A364E64C36BE8C8B53DA1E9673"/>
    <w:rsid w:val="0025404F"/>
  </w:style>
  <w:style w:type="paragraph" w:customStyle="1" w:styleId="3B77A6C8A1764652B54071E98EB7ACED">
    <w:name w:val="3B77A6C8A1764652B54071E98EB7ACED"/>
    <w:rsid w:val="0025404F"/>
  </w:style>
  <w:style w:type="paragraph" w:customStyle="1" w:styleId="9105DAB68F274F399BADF422DC388B58">
    <w:name w:val="9105DAB68F274F399BADF422DC388B58"/>
    <w:rsid w:val="0025404F"/>
  </w:style>
  <w:style w:type="paragraph" w:customStyle="1" w:styleId="C86A7EE275F2407997720AA1F8A548B0">
    <w:name w:val="C86A7EE275F2407997720AA1F8A548B0"/>
    <w:rsid w:val="0025404F"/>
  </w:style>
  <w:style w:type="paragraph" w:customStyle="1" w:styleId="BB1D3A680D0C4B62AB4A950232708BC4">
    <w:name w:val="BB1D3A680D0C4B62AB4A950232708BC4"/>
    <w:rsid w:val="0025404F"/>
  </w:style>
  <w:style w:type="paragraph" w:customStyle="1" w:styleId="12D7A3178A4342518519243DF70C6051">
    <w:name w:val="12D7A3178A4342518519243DF70C6051"/>
    <w:rsid w:val="0025404F"/>
  </w:style>
  <w:style w:type="paragraph" w:customStyle="1" w:styleId="4CC47371FB7E43CD9128F36E8A1E4720">
    <w:name w:val="4CC47371FB7E43CD9128F36E8A1E4720"/>
    <w:rsid w:val="0025404F"/>
  </w:style>
  <w:style w:type="paragraph" w:customStyle="1" w:styleId="34E1B0E58A57462683D99D5D8F1B8F8F">
    <w:name w:val="34E1B0E58A57462683D99D5D8F1B8F8F"/>
    <w:rsid w:val="0025404F"/>
  </w:style>
  <w:style w:type="paragraph" w:customStyle="1" w:styleId="6123A741044B4B3788C723A6E82F2F8E">
    <w:name w:val="6123A741044B4B3788C723A6E82F2F8E"/>
    <w:rsid w:val="0025404F"/>
  </w:style>
  <w:style w:type="paragraph" w:customStyle="1" w:styleId="8CF4D59D047A4A7890F7B88C6308CE77">
    <w:name w:val="8CF4D59D047A4A7890F7B88C6308CE77"/>
    <w:rsid w:val="0025404F"/>
  </w:style>
  <w:style w:type="paragraph" w:customStyle="1" w:styleId="56B801F6126248EB8D06139EC0D27C46">
    <w:name w:val="56B801F6126248EB8D06139EC0D27C46"/>
    <w:rsid w:val="0025404F"/>
  </w:style>
  <w:style w:type="paragraph" w:customStyle="1" w:styleId="F816A51C930541DFB3F2411CDA401A5A">
    <w:name w:val="F816A51C930541DFB3F2411CDA401A5A"/>
    <w:rsid w:val="0025404F"/>
  </w:style>
  <w:style w:type="paragraph" w:customStyle="1" w:styleId="F58A2B57917F4C0B95950A1B370E5840">
    <w:name w:val="F58A2B57917F4C0B95950A1B370E5840"/>
    <w:rsid w:val="0025404F"/>
  </w:style>
  <w:style w:type="paragraph" w:customStyle="1" w:styleId="11330836F497403C861162FBFBA8DF0B">
    <w:name w:val="11330836F497403C861162FBFBA8DF0B"/>
    <w:rsid w:val="0025404F"/>
  </w:style>
  <w:style w:type="paragraph" w:customStyle="1" w:styleId="6BE3F668FDBA449DB2D6DCDB25D2DDD2">
    <w:name w:val="6BE3F668FDBA449DB2D6DCDB25D2DDD2"/>
    <w:rsid w:val="0025404F"/>
  </w:style>
  <w:style w:type="paragraph" w:customStyle="1" w:styleId="6BB56242459D4A428204D02E7EF973B9">
    <w:name w:val="6BB56242459D4A428204D02E7EF973B9"/>
    <w:rsid w:val="0025404F"/>
  </w:style>
  <w:style w:type="paragraph" w:customStyle="1" w:styleId="77634C4C643E4BF9ABBA23C9056636E2">
    <w:name w:val="77634C4C643E4BF9ABBA23C9056636E2"/>
    <w:rsid w:val="0025404F"/>
  </w:style>
  <w:style w:type="paragraph" w:customStyle="1" w:styleId="FA415BFAF0EB4681961F41E085980359">
    <w:name w:val="FA415BFAF0EB4681961F41E085980359"/>
    <w:rsid w:val="0025404F"/>
  </w:style>
  <w:style w:type="paragraph" w:customStyle="1" w:styleId="056C788A30664699BC23EC9072F582C2">
    <w:name w:val="056C788A30664699BC23EC9072F582C2"/>
    <w:rsid w:val="0025404F"/>
  </w:style>
  <w:style w:type="paragraph" w:customStyle="1" w:styleId="C77F9861442844FEA5F363721F3BA8FE">
    <w:name w:val="C77F9861442844FEA5F363721F3BA8FE"/>
    <w:rsid w:val="0025404F"/>
  </w:style>
  <w:style w:type="paragraph" w:customStyle="1" w:styleId="DBA40226FE2F4070AC5EFE3D3F331404">
    <w:name w:val="DBA40226FE2F4070AC5EFE3D3F331404"/>
    <w:rsid w:val="0025404F"/>
  </w:style>
  <w:style w:type="paragraph" w:customStyle="1" w:styleId="85576782BF5043AF80E2D99583CFE271">
    <w:name w:val="85576782BF5043AF80E2D99583CFE271"/>
    <w:rsid w:val="0025404F"/>
  </w:style>
  <w:style w:type="paragraph" w:customStyle="1" w:styleId="A1263C7B48BE45D39B01777C40198901">
    <w:name w:val="A1263C7B48BE45D39B01777C40198901"/>
    <w:rsid w:val="0025404F"/>
  </w:style>
  <w:style w:type="paragraph" w:customStyle="1" w:styleId="DC6C64863D08448F885D565A1EFDC51C">
    <w:name w:val="DC6C64863D08448F885D565A1EFDC51C"/>
    <w:rsid w:val="0025404F"/>
  </w:style>
  <w:style w:type="paragraph" w:customStyle="1" w:styleId="521CBA742CF24918B729E7F9CAE58605">
    <w:name w:val="521CBA742CF24918B729E7F9CAE58605"/>
    <w:rsid w:val="0025404F"/>
  </w:style>
  <w:style w:type="paragraph" w:customStyle="1" w:styleId="0279557F88854E82916E623FA8D5EDC6">
    <w:name w:val="0279557F88854E82916E623FA8D5EDC6"/>
    <w:rsid w:val="0025404F"/>
  </w:style>
  <w:style w:type="paragraph" w:customStyle="1" w:styleId="BA915005F8834A578705D679FAC48A21">
    <w:name w:val="BA915005F8834A578705D679FAC48A21"/>
    <w:rsid w:val="0025404F"/>
  </w:style>
  <w:style w:type="paragraph" w:customStyle="1" w:styleId="96405038DE0144B78734506C85A9D07F">
    <w:name w:val="96405038DE0144B78734506C85A9D07F"/>
    <w:rsid w:val="0025404F"/>
  </w:style>
  <w:style w:type="paragraph" w:customStyle="1" w:styleId="41FC1853FDC24FA0ADC963F4475E6B7D">
    <w:name w:val="41FC1853FDC24FA0ADC963F4475E6B7D"/>
    <w:rsid w:val="0025404F"/>
  </w:style>
  <w:style w:type="paragraph" w:customStyle="1" w:styleId="7B9FE7548C6847A98E340DDFBEF8FE09">
    <w:name w:val="7B9FE7548C6847A98E340DDFBEF8FE09"/>
    <w:rsid w:val="0025404F"/>
  </w:style>
  <w:style w:type="paragraph" w:customStyle="1" w:styleId="E07BC165DC044C8BAF7604E27140CFA6">
    <w:name w:val="E07BC165DC044C8BAF7604E27140CFA6"/>
    <w:rsid w:val="0025404F"/>
  </w:style>
  <w:style w:type="paragraph" w:customStyle="1" w:styleId="6105EB1CA7B84D8AB013FBBABBF28E6A">
    <w:name w:val="6105EB1CA7B84D8AB013FBBABBF28E6A"/>
    <w:rsid w:val="0025404F"/>
  </w:style>
  <w:style w:type="paragraph" w:customStyle="1" w:styleId="7CA99A9CDAF349E1921496A824CF9B35">
    <w:name w:val="7CA99A9CDAF349E1921496A824CF9B35"/>
    <w:rsid w:val="0025404F"/>
  </w:style>
  <w:style w:type="paragraph" w:customStyle="1" w:styleId="0EB4E0B6E7424040B817C081EF7F94E9">
    <w:name w:val="0EB4E0B6E7424040B817C081EF7F94E9"/>
    <w:rsid w:val="0025404F"/>
  </w:style>
  <w:style w:type="paragraph" w:customStyle="1" w:styleId="CC3EC51565954F6EB2B52BC66A820EA2">
    <w:name w:val="CC3EC51565954F6EB2B52BC66A820EA2"/>
    <w:rsid w:val="0025404F"/>
  </w:style>
  <w:style w:type="paragraph" w:customStyle="1" w:styleId="5ABA065D7E494DBE8C4534DCCFFFAEBD">
    <w:name w:val="5ABA065D7E494DBE8C4534DCCFFFAEBD"/>
    <w:rsid w:val="0025404F"/>
  </w:style>
  <w:style w:type="paragraph" w:customStyle="1" w:styleId="7D11681B5ECE4D59B8EF9004987D5E18">
    <w:name w:val="7D11681B5ECE4D59B8EF9004987D5E18"/>
    <w:rsid w:val="0025404F"/>
  </w:style>
  <w:style w:type="paragraph" w:customStyle="1" w:styleId="F637DEB78DEA43AF899F25D8CAAEC259">
    <w:name w:val="F637DEB78DEA43AF899F25D8CAAEC259"/>
    <w:rsid w:val="0025404F"/>
  </w:style>
  <w:style w:type="paragraph" w:customStyle="1" w:styleId="1FF0EB5290994B239ADD7A3573404E70">
    <w:name w:val="1FF0EB5290994B239ADD7A3573404E70"/>
    <w:rsid w:val="0025404F"/>
  </w:style>
  <w:style w:type="paragraph" w:customStyle="1" w:styleId="A31876E7E5A34842BDBFF03D822F054D">
    <w:name w:val="A31876E7E5A34842BDBFF03D822F054D"/>
    <w:rsid w:val="0025404F"/>
  </w:style>
  <w:style w:type="paragraph" w:customStyle="1" w:styleId="2B3A7A89B0F44FC583B26AE0EE8C104E">
    <w:name w:val="2B3A7A89B0F44FC583B26AE0EE8C104E"/>
    <w:rsid w:val="0025404F"/>
  </w:style>
  <w:style w:type="paragraph" w:customStyle="1" w:styleId="6898B89BA6BD40BB962332812546FFFA">
    <w:name w:val="6898B89BA6BD40BB962332812546FFFA"/>
    <w:rsid w:val="0025404F"/>
  </w:style>
  <w:style w:type="paragraph" w:customStyle="1" w:styleId="7C81B1A97F9849B58174A5CD0945BFF1">
    <w:name w:val="7C81B1A97F9849B58174A5CD0945BFF1"/>
    <w:rsid w:val="0025404F"/>
  </w:style>
  <w:style w:type="paragraph" w:customStyle="1" w:styleId="E2B8BF2B3F574C31A804CC2B1EA81677">
    <w:name w:val="E2B8BF2B3F574C31A804CC2B1EA81677"/>
    <w:rsid w:val="0025404F"/>
  </w:style>
  <w:style w:type="paragraph" w:customStyle="1" w:styleId="AC113E8637C64A3B84C961FE49A6BD3E">
    <w:name w:val="AC113E8637C64A3B84C961FE49A6BD3E"/>
    <w:rsid w:val="0025404F"/>
  </w:style>
  <w:style w:type="paragraph" w:customStyle="1" w:styleId="67751D6CB4C84756B6666B3CD40A6E44">
    <w:name w:val="67751D6CB4C84756B6666B3CD40A6E44"/>
    <w:rsid w:val="0025404F"/>
  </w:style>
  <w:style w:type="paragraph" w:customStyle="1" w:styleId="164BDC32BF3741CDBA9F273BBBF6080B">
    <w:name w:val="164BDC32BF3741CDBA9F273BBBF6080B"/>
    <w:rsid w:val="0025404F"/>
  </w:style>
  <w:style w:type="paragraph" w:customStyle="1" w:styleId="37617367D8C844B9857F1BFE4F02EEA7">
    <w:name w:val="37617367D8C844B9857F1BFE4F02EEA7"/>
    <w:rsid w:val="0025404F"/>
  </w:style>
  <w:style w:type="paragraph" w:customStyle="1" w:styleId="13B87E6CF1C84A7E81B50800400F76B9">
    <w:name w:val="13B87E6CF1C84A7E81B50800400F76B9"/>
    <w:rsid w:val="0025404F"/>
  </w:style>
  <w:style w:type="paragraph" w:customStyle="1" w:styleId="7273907B0112433CB7B5B52ACD81E355">
    <w:name w:val="7273907B0112433CB7B5B52ACD81E355"/>
    <w:rsid w:val="0025404F"/>
  </w:style>
  <w:style w:type="paragraph" w:customStyle="1" w:styleId="76CA2D39045E4843ADF9AE334F7D62AD">
    <w:name w:val="76CA2D39045E4843ADF9AE334F7D62AD"/>
    <w:rsid w:val="0025404F"/>
  </w:style>
  <w:style w:type="paragraph" w:customStyle="1" w:styleId="B31BA1B31B95473388B760074D66B57A">
    <w:name w:val="B31BA1B31B95473388B760074D66B57A"/>
    <w:rsid w:val="0025404F"/>
  </w:style>
  <w:style w:type="paragraph" w:customStyle="1" w:styleId="4A52E63655FC407CB91503372030F25C">
    <w:name w:val="4A52E63655FC407CB91503372030F25C"/>
    <w:rsid w:val="0025404F"/>
  </w:style>
  <w:style w:type="paragraph" w:customStyle="1" w:styleId="A4F25C3EBBB84795AC261F77A090A4C1">
    <w:name w:val="A4F25C3EBBB84795AC261F77A090A4C1"/>
    <w:rsid w:val="0025404F"/>
  </w:style>
  <w:style w:type="paragraph" w:customStyle="1" w:styleId="28DEF01D3F534245A3654BD405B8C992">
    <w:name w:val="28DEF01D3F534245A3654BD405B8C992"/>
    <w:rsid w:val="0025404F"/>
  </w:style>
  <w:style w:type="paragraph" w:customStyle="1" w:styleId="31F8027C444B42D69DFFAAACBD33DD29">
    <w:name w:val="31F8027C444B42D69DFFAAACBD33DD29"/>
    <w:rsid w:val="0025404F"/>
  </w:style>
  <w:style w:type="paragraph" w:customStyle="1" w:styleId="3E9F1753C82D41FA9C8C1C093E646708">
    <w:name w:val="3E9F1753C82D41FA9C8C1C093E646708"/>
    <w:rsid w:val="0025404F"/>
  </w:style>
  <w:style w:type="paragraph" w:customStyle="1" w:styleId="7E8275D2B53B4A1B8FDF76CE0487438D">
    <w:name w:val="7E8275D2B53B4A1B8FDF76CE0487438D"/>
    <w:rsid w:val="0025404F"/>
  </w:style>
  <w:style w:type="paragraph" w:customStyle="1" w:styleId="39DA5AB1F42C44C5B73D500CEFA74F4F">
    <w:name w:val="39DA5AB1F42C44C5B73D500CEFA74F4F"/>
    <w:rsid w:val="0025404F"/>
  </w:style>
  <w:style w:type="paragraph" w:customStyle="1" w:styleId="188B2B4228924054B5697B141889B482">
    <w:name w:val="188B2B4228924054B5697B141889B482"/>
    <w:rsid w:val="0025404F"/>
  </w:style>
  <w:style w:type="paragraph" w:customStyle="1" w:styleId="E580A6A87EB040B0917FC4442E996683">
    <w:name w:val="E580A6A87EB040B0917FC4442E996683"/>
    <w:rsid w:val="0025404F"/>
  </w:style>
  <w:style w:type="paragraph" w:customStyle="1" w:styleId="9D4CB00AA1424D7F9D2A7C95C31F9154">
    <w:name w:val="9D4CB00AA1424D7F9D2A7C95C31F9154"/>
    <w:rsid w:val="0025404F"/>
  </w:style>
  <w:style w:type="paragraph" w:customStyle="1" w:styleId="846F7DC7C80F40BB84F3A8BD2393DE21">
    <w:name w:val="846F7DC7C80F40BB84F3A8BD2393DE21"/>
    <w:rsid w:val="0025404F"/>
  </w:style>
  <w:style w:type="paragraph" w:customStyle="1" w:styleId="A7941B6E3E584DB7BF79002ADE7E000C">
    <w:name w:val="A7941B6E3E584DB7BF79002ADE7E000C"/>
    <w:rsid w:val="0025404F"/>
  </w:style>
  <w:style w:type="paragraph" w:customStyle="1" w:styleId="2C07A15571154721B9AED2147AA9DCB4">
    <w:name w:val="2C07A15571154721B9AED2147AA9DCB4"/>
    <w:rsid w:val="0025404F"/>
  </w:style>
  <w:style w:type="paragraph" w:customStyle="1" w:styleId="63E524D511D44627B8049FBE26A4A3AF">
    <w:name w:val="63E524D511D44627B8049FBE26A4A3AF"/>
    <w:rsid w:val="0025404F"/>
  </w:style>
  <w:style w:type="paragraph" w:customStyle="1" w:styleId="E2D50EC4F97F43018E3C188BE37E7543">
    <w:name w:val="E2D50EC4F97F43018E3C188BE37E7543"/>
    <w:rsid w:val="0025404F"/>
  </w:style>
  <w:style w:type="paragraph" w:customStyle="1" w:styleId="4BFB918C49FB4192A0190B329DF18152">
    <w:name w:val="4BFB918C49FB4192A0190B329DF18152"/>
    <w:rsid w:val="0025404F"/>
  </w:style>
  <w:style w:type="paragraph" w:customStyle="1" w:styleId="B314FC94633F4D22B8319E77E4B1133F">
    <w:name w:val="B314FC94633F4D22B8319E77E4B1133F"/>
    <w:rsid w:val="0025404F"/>
  </w:style>
  <w:style w:type="paragraph" w:customStyle="1" w:styleId="048DC5B5D9C64C7EAAA984DBD4347AD5">
    <w:name w:val="048DC5B5D9C64C7EAAA984DBD4347AD5"/>
    <w:rsid w:val="0025404F"/>
  </w:style>
  <w:style w:type="paragraph" w:customStyle="1" w:styleId="B6132C225FD14831B4314C0035D54BE0">
    <w:name w:val="B6132C225FD14831B4314C0035D54BE0"/>
    <w:rsid w:val="0025404F"/>
  </w:style>
  <w:style w:type="paragraph" w:customStyle="1" w:styleId="AF8821E255CC4611B74DB8832F744297">
    <w:name w:val="AF8821E255CC4611B74DB8832F744297"/>
    <w:rsid w:val="0025404F"/>
  </w:style>
  <w:style w:type="paragraph" w:customStyle="1" w:styleId="3EBDAFEB8BB94B6EA7041D661F88EFE8">
    <w:name w:val="3EBDAFEB8BB94B6EA7041D661F88EFE8"/>
    <w:rsid w:val="0025404F"/>
  </w:style>
  <w:style w:type="paragraph" w:customStyle="1" w:styleId="000CF5C16BD94C899B721C3AA45B8C74">
    <w:name w:val="000CF5C16BD94C899B721C3AA45B8C74"/>
    <w:rsid w:val="0025404F"/>
  </w:style>
  <w:style w:type="paragraph" w:customStyle="1" w:styleId="A77FD692BBF449749DB624C3684EA320">
    <w:name w:val="A77FD692BBF449749DB624C3684EA320"/>
    <w:rsid w:val="0025404F"/>
  </w:style>
  <w:style w:type="paragraph" w:customStyle="1" w:styleId="434B710AE7EE447ABF7C73CABB0208D5">
    <w:name w:val="434B710AE7EE447ABF7C73CABB0208D5"/>
    <w:rsid w:val="0025404F"/>
  </w:style>
  <w:style w:type="paragraph" w:customStyle="1" w:styleId="2CA3A1D4888C4DFE81E353A810661E7C">
    <w:name w:val="2CA3A1D4888C4DFE81E353A810661E7C"/>
    <w:rsid w:val="0025404F"/>
  </w:style>
  <w:style w:type="paragraph" w:customStyle="1" w:styleId="CD407612451E4D4C933583042E13E849">
    <w:name w:val="CD407612451E4D4C933583042E13E849"/>
    <w:rsid w:val="0025404F"/>
  </w:style>
  <w:style w:type="paragraph" w:customStyle="1" w:styleId="F06AD9B1A6CE4CB1B847F290D711CFBF">
    <w:name w:val="F06AD9B1A6CE4CB1B847F290D711CFBF"/>
    <w:rsid w:val="0025404F"/>
  </w:style>
  <w:style w:type="paragraph" w:customStyle="1" w:styleId="C904E181890548A6BBE23D3DDF30A7AF">
    <w:name w:val="C904E181890548A6BBE23D3DDF30A7AF"/>
    <w:rsid w:val="0025404F"/>
  </w:style>
  <w:style w:type="paragraph" w:customStyle="1" w:styleId="6D8D32CE121C4F358B30BF5CB05334D5">
    <w:name w:val="6D8D32CE121C4F358B30BF5CB05334D5"/>
    <w:rsid w:val="0025404F"/>
  </w:style>
  <w:style w:type="paragraph" w:customStyle="1" w:styleId="F11D7C2BBF214512B4DF357D44B6B392">
    <w:name w:val="F11D7C2BBF214512B4DF357D44B6B392"/>
    <w:rsid w:val="0025404F"/>
  </w:style>
  <w:style w:type="paragraph" w:customStyle="1" w:styleId="2E6805CC9D1C48D7949BC9F847194936">
    <w:name w:val="2E6805CC9D1C48D7949BC9F847194936"/>
    <w:rsid w:val="0025404F"/>
  </w:style>
  <w:style w:type="paragraph" w:customStyle="1" w:styleId="F254240E5E45414781FA7E7829404FE0">
    <w:name w:val="F254240E5E45414781FA7E7829404FE0"/>
    <w:rsid w:val="0025404F"/>
  </w:style>
  <w:style w:type="paragraph" w:customStyle="1" w:styleId="823714B93E7D414DB7CEF8C1E362C929">
    <w:name w:val="823714B93E7D414DB7CEF8C1E362C929"/>
    <w:rsid w:val="0025404F"/>
  </w:style>
  <w:style w:type="paragraph" w:customStyle="1" w:styleId="32079420B906428C9203FE9CF7C479E7">
    <w:name w:val="32079420B906428C9203FE9CF7C479E7"/>
    <w:rsid w:val="0025404F"/>
  </w:style>
  <w:style w:type="paragraph" w:customStyle="1" w:styleId="38B657C336ED4B18B3493F5CB8ABDDA2">
    <w:name w:val="38B657C336ED4B18B3493F5CB8ABDDA2"/>
    <w:rsid w:val="0025404F"/>
  </w:style>
  <w:style w:type="paragraph" w:customStyle="1" w:styleId="AEEF4E503EC543A6AA614ED723593F55">
    <w:name w:val="AEEF4E503EC543A6AA614ED723593F55"/>
    <w:rsid w:val="0025404F"/>
  </w:style>
  <w:style w:type="paragraph" w:customStyle="1" w:styleId="9DC746A1492C43A582633069034DED6D">
    <w:name w:val="9DC746A1492C43A582633069034DED6D"/>
    <w:rsid w:val="0025404F"/>
  </w:style>
  <w:style w:type="paragraph" w:customStyle="1" w:styleId="AD9BF27B67914C73B2819969CD1D01BF">
    <w:name w:val="AD9BF27B67914C73B2819969CD1D01BF"/>
    <w:rsid w:val="0025404F"/>
  </w:style>
  <w:style w:type="paragraph" w:customStyle="1" w:styleId="E25F6624724C4F6C8C67F460ED0B3D9D">
    <w:name w:val="E25F6624724C4F6C8C67F460ED0B3D9D"/>
    <w:rsid w:val="0025404F"/>
  </w:style>
  <w:style w:type="paragraph" w:customStyle="1" w:styleId="D736CE8FAE004EB1AB4BFBAF4200B6D7">
    <w:name w:val="D736CE8FAE004EB1AB4BFBAF4200B6D7"/>
    <w:rsid w:val="0025404F"/>
  </w:style>
  <w:style w:type="paragraph" w:customStyle="1" w:styleId="E32214A42E0441D68923FBAC09E21346">
    <w:name w:val="E32214A42E0441D68923FBAC09E21346"/>
    <w:rsid w:val="0025404F"/>
  </w:style>
  <w:style w:type="paragraph" w:customStyle="1" w:styleId="BBC087AE19204A72A4806D8B8761B9F3">
    <w:name w:val="BBC087AE19204A72A4806D8B8761B9F3"/>
    <w:rsid w:val="0025404F"/>
  </w:style>
  <w:style w:type="paragraph" w:customStyle="1" w:styleId="F15DCA6D150047238D7B01704BED0005">
    <w:name w:val="F15DCA6D150047238D7B01704BED0005"/>
    <w:rsid w:val="0025404F"/>
  </w:style>
  <w:style w:type="paragraph" w:customStyle="1" w:styleId="0D51DBE4A4DA4C70A1B3D8F54F3BCFB7">
    <w:name w:val="0D51DBE4A4DA4C70A1B3D8F54F3BCFB7"/>
    <w:rsid w:val="0025404F"/>
  </w:style>
  <w:style w:type="paragraph" w:customStyle="1" w:styleId="609D3CBDD72E4029AC36C6E26C6473C9">
    <w:name w:val="609D3CBDD72E4029AC36C6E26C6473C9"/>
    <w:rsid w:val="0025404F"/>
  </w:style>
  <w:style w:type="paragraph" w:customStyle="1" w:styleId="15DFBB03D7B34B8184ACD84F3AE93A41">
    <w:name w:val="15DFBB03D7B34B8184ACD84F3AE93A41"/>
    <w:rsid w:val="0025404F"/>
  </w:style>
  <w:style w:type="paragraph" w:customStyle="1" w:styleId="9E61F581660A4C1EB0D5EFF994384B32">
    <w:name w:val="9E61F581660A4C1EB0D5EFF994384B32"/>
    <w:rsid w:val="0025404F"/>
  </w:style>
  <w:style w:type="paragraph" w:customStyle="1" w:styleId="7304B001CA0B48A5942B7A8349F9CBB8">
    <w:name w:val="7304B001CA0B48A5942B7A8349F9CBB8"/>
    <w:rsid w:val="0025404F"/>
  </w:style>
  <w:style w:type="paragraph" w:customStyle="1" w:styleId="0F26F14B503B491196C7CC53D45EA4D4">
    <w:name w:val="0F26F14B503B491196C7CC53D45EA4D4"/>
    <w:rsid w:val="0025404F"/>
  </w:style>
  <w:style w:type="paragraph" w:customStyle="1" w:styleId="D0A7925AA8484AB09693E7A2A543143C">
    <w:name w:val="D0A7925AA8484AB09693E7A2A543143C"/>
    <w:rsid w:val="0025404F"/>
  </w:style>
  <w:style w:type="paragraph" w:customStyle="1" w:styleId="47225B4234E44EFE9208180EEEEF4A62">
    <w:name w:val="47225B4234E44EFE9208180EEEEF4A62"/>
    <w:rsid w:val="0025404F"/>
  </w:style>
  <w:style w:type="paragraph" w:customStyle="1" w:styleId="B401A91E3802437DBF6E15D1A4AF196E">
    <w:name w:val="B401A91E3802437DBF6E15D1A4AF196E"/>
    <w:rsid w:val="0025404F"/>
  </w:style>
  <w:style w:type="paragraph" w:customStyle="1" w:styleId="DE2DF2AF4FAE4134800B548648BC986B">
    <w:name w:val="DE2DF2AF4FAE4134800B548648BC986B"/>
    <w:rsid w:val="0025404F"/>
  </w:style>
  <w:style w:type="paragraph" w:customStyle="1" w:styleId="36C0EAB10A5D49549923248E6ED8D152">
    <w:name w:val="36C0EAB10A5D49549923248E6ED8D152"/>
    <w:rsid w:val="0025404F"/>
  </w:style>
  <w:style w:type="paragraph" w:customStyle="1" w:styleId="23E3DB00EA354E38B0BA839117E7B087">
    <w:name w:val="23E3DB00EA354E38B0BA839117E7B087"/>
    <w:rsid w:val="0025404F"/>
  </w:style>
  <w:style w:type="paragraph" w:customStyle="1" w:styleId="BFC73B52F8FD48DB91CFBBBF6C606ECE">
    <w:name w:val="BFC73B52F8FD48DB91CFBBBF6C606ECE"/>
    <w:rsid w:val="0025404F"/>
  </w:style>
  <w:style w:type="paragraph" w:customStyle="1" w:styleId="96B76BB0C10A474C819608C9BC6EB6EE">
    <w:name w:val="96B76BB0C10A474C819608C9BC6EB6EE"/>
    <w:rsid w:val="0025404F"/>
  </w:style>
  <w:style w:type="paragraph" w:customStyle="1" w:styleId="023529D1E49D44CDA797CE93460FCC9C">
    <w:name w:val="023529D1E49D44CDA797CE93460FCC9C"/>
    <w:rsid w:val="0025404F"/>
  </w:style>
  <w:style w:type="paragraph" w:customStyle="1" w:styleId="08FF90E250F541589E73B1BB99F408FA">
    <w:name w:val="08FF90E250F541589E73B1BB99F408FA"/>
    <w:rsid w:val="0025404F"/>
  </w:style>
  <w:style w:type="paragraph" w:customStyle="1" w:styleId="97BA73890BEE4D3FB6810F24C724A9AE">
    <w:name w:val="97BA73890BEE4D3FB6810F24C724A9AE"/>
    <w:rsid w:val="0025404F"/>
  </w:style>
  <w:style w:type="paragraph" w:customStyle="1" w:styleId="01923F881BD843869B61508DE4E47403">
    <w:name w:val="01923F881BD843869B61508DE4E47403"/>
    <w:rsid w:val="0025404F"/>
  </w:style>
  <w:style w:type="paragraph" w:customStyle="1" w:styleId="2CC680A26F434E409EC1B6B318D9B3D6">
    <w:name w:val="2CC680A26F434E409EC1B6B318D9B3D6"/>
    <w:rsid w:val="0025404F"/>
  </w:style>
  <w:style w:type="paragraph" w:customStyle="1" w:styleId="A5BB72CB1FC141868DA5B145AEAFF5E2">
    <w:name w:val="A5BB72CB1FC141868DA5B145AEAFF5E2"/>
    <w:rsid w:val="0025404F"/>
  </w:style>
  <w:style w:type="paragraph" w:customStyle="1" w:styleId="A32E7DAB101144AE86E6B29D8296B585">
    <w:name w:val="A32E7DAB101144AE86E6B29D8296B585"/>
    <w:rsid w:val="0025404F"/>
  </w:style>
  <w:style w:type="paragraph" w:customStyle="1" w:styleId="0A2C1F95B4C24AB3BD7868CE89DBBDC5">
    <w:name w:val="0A2C1F95B4C24AB3BD7868CE89DBBDC5"/>
    <w:rsid w:val="0025404F"/>
  </w:style>
  <w:style w:type="paragraph" w:customStyle="1" w:styleId="08ECAF21F8A54F0FA58E5ABE696CF915">
    <w:name w:val="08ECAF21F8A54F0FA58E5ABE696CF915"/>
    <w:rsid w:val="0025404F"/>
  </w:style>
  <w:style w:type="paragraph" w:customStyle="1" w:styleId="4736EAE1A4BA414181EE1DD06206638E">
    <w:name w:val="4736EAE1A4BA414181EE1DD06206638E"/>
    <w:rsid w:val="0025404F"/>
  </w:style>
  <w:style w:type="paragraph" w:customStyle="1" w:styleId="926621B2342D4759B707CB00B625DCCA">
    <w:name w:val="926621B2342D4759B707CB00B625DCCA"/>
    <w:rsid w:val="0025404F"/>
  </w:style>
  <w:style w:type="paragraph" w:customStyle="1" w:styleId="F56E4960FD5E496A90445E941FED2C3E">
    <w:name w:val="F56E4960FD5E496A90445E941FED2C3E"/>
    <w:rsid w:val="0025404F"/>
  </w:style>
  <w:style w:type="paragraph" w:customStyle="1" w:styleId="8128A3803C0845D7A4931EFA7DF08058">
    <w:name w:val="8128A3803C0845D7A4931EFA7DF08058"/>
    <w:rsid w:val="0025404F"/>
  </w:style>
  <w:style w:type="paragraph" w:customStyle="1" w:styleId="EFAB82386647430EB72701C5CCF6A7C0">
    <w:name w:val="EFAB82386647430EB72701C5CCF6A7C0"/>
    <w:rsid w:val="0025404F"/>
  </w:style>
  <w:style w:type="paragraph" w:customStyle="1" w:styleId="91A9483C6BDA40778327ACFDC737B3C1">
    <w:name w:val="91A9483C6BDA40778327ACFDC737B3C1"/>
    <w:rsid w:val="0025404F"/>
  </w:style>
  <w:style w:type="paragraph" w:customStyle="1" w:styleId="3821137F06DA4070BD878F65A7999C20">
    <w:name w:val="3821137F06DA4070BD878F65A7999C20"/>
    <w:rsid w:val="0025404F"/>
  </w:style>
  <w:style w:type="paragraph" w:customStyle="1" w:styleId="E7E8AA63104147CB9DC39237B2BEA932">
    <w:name w:val="E7E8AA63104147CB9DC39237B2BEA932"/>
    <w:rsid w:val="0025404F"/>
  </w:style>
  <w:style w:type="paragraph" w:customStyle="1" w:styleId="7B89F461F14540EA8425812E2BAFB5F4">
    <w:name w:val="7B89F461F14540EA8425812E2BAFB5F4"/>
    <w:rsid w:val="0025404F"/>
  </w:style>
  <w:style w:type="paragraph" w:customStyle="1" w:styleId="D1C9385D430D430FB37061953299834C">
    <w:name w:val="D1C9385D430D430FB37061953299834C"/>
    <w:rsid w:val="0025404F"/>
  </w:style>
  <w:style w:type="paragraph" w:customStyle="1" w:styleId="D4BD45E56AC048EDA5ADCD660545430F">
    <w:name w:val="D4BD45E56AC048EDA5ADCD660545430F"/>
    <w:rsid w:val="0025404F"/>
  </w:style>
  <w:style w:type="paragraph" w:customStyle="1" w:styleId="355609D12DC449B0B2C7EA700C1396DB">
    <w:name w:val="355609D12DC449B0B2C7EA700C1396DB"/>
    <w:rsid w:val="0025404F"/>
  </w:style>
  <w:style w:type="paragraph" w:customStyle="1" w:styleId="53FBDBFC119D477DB62A4208AE0BE480">
    <w:name w:val="53FBDBFC119D477DB62A4208AE0BE480"/>
    <w:rsid w:val="0025404F"/>
  </w:style>
  <w:style w:type="paragraph" w:customStyle="1" w:styleId="66DCF8D65EBC46C2A8D75640EF47BF52">
    <w:name w:val="66DCF8D65EBC46C2A8D75640EF47BF52"/>
    <w:rsid w:val="0025404F"/>
  </w:style>
  <w:style w:type="paragraph" w:customStyle="1" w:styleId="CF7144C7A2974136B31B0CFAC0348483">
    <w:name w:val="CF7144C7A2974136B31B0CFAC0348483"/>
    <w:rsid w:val="0025404F"/>
  </w:style>
  <w:style w:type="paragraph" w:customStyle="1" w:styleId="09FEDBBCAAD940C893AF131C2DFDA518">
    <w:name w:val="09FEDBBCAAD940C893AF131C2DFDA518"/>
    <w:rsid w:val="0025404F"/>
  </w:style>
  <w:style w:type="paragraph" w:customStyle="1" w:styleId="52AB6A538E0442D7B225114C28FFB15E">
    <w:name w:val="52AB6A538E0442D7B225114C28FFB15E"/>
    <w:rsid w:val="0025404F"/>
  </w:style>
  <w:style w:type="paragraph" w:customStyle="1" w:styleId="6341541758914F54B0C944BEE44BE381">
    <w:name w:val="6341541758914F54B0C944BEE44BE381"/>
    <w:rsid w:val="0025404F"/>
  </w:style>
  <w:style w:type="paragraph" w:customStyle="1" w:styleId="F7E078ADBC1A40CC875FB6124AAFF685">
    <w:name w:val="F7E078ADBC1A40CC875FB6124AAFF685"/>
    <w:rsid w:val="0025404F"/>
  </w:style>
  <w:style w:type="paragraph" w:customStyle="1" w:styleId="AC3214BEDD1243938FE999330F7FB7EB">
    <w:name w:val="AC3214BEDD1243938FE999330F7FB7EB"/>
    <w:rsid w:val="0025404F"/>
  </w:style>
  <w:style w:type="paragraph" w:customStyle="1" w:styleId="78FF07C2CA084722A80A90D46747BE60">
    <w:name w:val="78FF07C2CA084722A80A90D46747BE60"/>
    <w:rsid w:val="0025404F"/>
  </w:style>
  <w:style w:type="paragraph" w:customStyle="1" w:styleId="3FC150D7D752412D80B0EBCF42D25F09">
    <w:name w:val="3FC150D7D752412D80B0EBCF42D25F09"/>
    <w:rsid w:val="0025404F"/>
  </w:style>
  <w:style w:type="paragraph" w:customStyle="1" w:styleId="6771989CF5754053B6BA473B2A9BCD25">
    <w:name w:val="6771989CF5754053B6BA473B2A9BCD25"/>
    <w:rsid w:val="0025404F"/>
  </w:style>
  <w:style w:type="paragraph" w:customStyle="1" w:styleId="2128BDDBBD954BEAA1C936856C57C557">
    <w:name w:val="2128BDDBBD954BEAA1C936856C57C557"/>
    <w:rsid w:val="0025404F"/>
  </w:style>
  <w:style w:type="paragraph" w:customStyle="1" w:styleId="4E6384EC7F834092BC5094DC1D46E8A2">
    <w:name w:val="4E6384EC7F834092BC5094DC1D46E8A2"/>
    <w:rsid w:val="0025404F"/>
  </w:style>
  <w:style w:type="paragraph" w:customStyle="1" w:styleId="F30ED30987164744B6E5A76A81927363">
    <w:name w:val="F30ED30987164744B6E5A76A81927363"/>
    <w:rsid w:val="0025404F"/>
  </w:style>
  <w:style w:type="paragraph" w:customStyle="1" w:styleId="8D7C25C75EC94E1F92127A2301768710">
    <w:name w:val="8D7C25C75EC94E1F92127A2301768710"/>
    <w:rsid w:val="0025404F"/>
  </w:style>
  <w:style w:type="paragraph" w:customStyle="1" w:styleId="5936D07430524AB48C0D94795F9C305C">
    <w:name w:val="5936D07430524AB48C0D94795F9C305C"/>
    <w:rsid w:val="0025404F"/>
  </w:style>
  <w:style w:type="paragraph" w:customStyle="1" w:styleId="F29B074C2CE5485BBB8F11F2DB0CE757">
    <w:name w:val="F29B074C2CE5485BBB8F11F2DB0CE757"/>
    <w:rsid w:val="0025404F"/>
  </w:style>
  <w:style w:type="paragraph" w:customStyle="1" w:styleId="75E1A9E4BF994350BA75FE05AE45589E">
    <w:name w:val="75E1A9E4BF994350BA75FE05AE45589E"/>
    <w:rsid w:val="0025404F"/>
  </w:style>
  <w:style w:type="paragraph" w:customStyle="1" w:styleId="F6E3DD2E4380488890E22436AA5ECB58">
    <w:name w:val="F6E3DD2E4380488890E22436AA5ECB58"/>
    <w:rsid w:val="0025404F"/>
  </w:style>
  <w:style w:type="paragraph" w:customStyle="1" w:styleId="B287549F11E842F7ACD4E0B6CC2E28EC">
    <w:name w:val="B287549F11E842F7ACD4E0B6CC2E28EC"/>
    <w:rsid w:val="0025404F"/>
  </w:style>
  <w:style w:type="paragraph" w:customStyle="1" w:styleId="0F29390568134A38A2255B339DBA67A3">
    <w:name w:val="0F29390568134A38A2255B339DBA67A3"/>
    <w:rsid w:val="0025404F"/>
  </w:style>
  <w:style w:type="paragraph" w:customStyle="1" w:styleId="8FD01A03F670455A9CB9686C9C75C2CD">
    <w:name w:val="8FD01A03F670455A9CB9686C9C75C2CD"/>
    <w:rsid w:val="0025404F"/>
  </w:style>
  <w:style w:type="paragraph" w:customStyle="1" w:styleId="F2A6880DEA2F472596BD765EC2AAC945">
    <w:name w:val="F2A6880DEA2F472596BD765EC2AAC945"/>
    <w:rsid w:val="0025404F"/>
  </w:style>
  <w:style w:type="paragraph" w:customStyle="1" w:styleId="36F3644D42AE49789F802A2F56DB1710">
    <w:name w:val="36F3644D42AE49789F802A2F56DB1710"/>
    <w:rsid w:val="0025404F"/>
  </w:style>
  <w:style w:type="paragraph" w:customStyle="1" w:styleId="6889B9E20938499098610190A196AD76">
    <w:name w:val="6889B9E20938499098610190A196AD76"/>
    <w:rsid w:val="0025404F"/>
  </w:style>
  <w:style w:type="paragraph" w:customStyle="1" w:styleId="6743D97313204009A7AEC463F2388FBA">
    <w:name w:val="6743D97313204009A7AEC463F2388FBA"/>
    <w:rsid w:val="0025404F"/>
  </w:style>
  <w:style w:type="paragraph" w:customStyle="1" w:styleId="9B10555DB84E4143BD7C570E97EF039A">
    <w:name w:val="9B10555DB84E4143BD7C570E97EF039A"/>
    <w:rsid w:val="0025404F"/>
  </w:style>
  <w:style w:type="paragraph" w:customStyle="1" w:styleId="63539CC0613D4B568819BCFAB57801E2">
    <w:name w:val="63539CC0613D4B568819BCFAB57801E2"/>
    <w:rsid w:val="0025404F"/>
  </w:style>
  <w:style w:type="paragraph" w:customStyle="1" w:styleId="D8C39D8E59644F2FB4A19D8F74B14F98">
    <w:name w:val="D8C39D8E59644F2FB4A19D8F74B14F98"/>
    <w:rsid w:val="0025404F"/>
  </w:style>
  <w:style w:type="paragraph" w:customStyle="1" w:styleId="838521DED6AA425DB284F8AB0BC235CC">
    <w:name w:val="838521DED6AA425DB284F8AB0BC235CC"/>
    <w:rsid w:val="0025404F"/>
  </w:style>
  <w:style w:type="paragraph" w:customStyle="1" w:styleId="6A508CEFD30C4E03A87E2BCC07F85E43">
    <w:name w:val="6A508CEFD30C4E03A87E2BCC07F85E43"/>
    <w:rsid w:val="0025404F"/>
  </w:style>
  <w:style w:type="paragraph" w:customStyle="1" w:styleId="98A14D813EB547EBA06ACE8EF4CD7958">
    <w:name w:val="98A14D813EB547EBA06ACE8EF4CD7958"/>
    <w:rsid w:val="0025404F"/>
  </w:style>
  <w:style w:type="paragraph" w:customStyle="1" w:styleId="F8FB7880B773470EA86137756A4FA18D">
    <w:name w:val="F8FB7880B773470EA86137756A4FA18D"/>
    <w:rsid w:val="0025404F"/>
  </w:style>
  <w:style w:type="paragraph" w:customStyle="1" w:styleId="CB095F2103204F379FDF42260A80DBE5">
    <w:name w:val="CB095F2103204F379FDF42260A80DBE5"/>
    <w:rsid w:val="0025404F"/>
  </w:style>
  <w:style w:type="paragraph" w:customStyle="1" w:styleId="D44FBF3D0C1A4EABB4697BFE4083D766">
    <w:name w:val="D44FBF3D0C1A4EABB4697BFE4083D766"/>
    <w:rsid w:val="0025404F"/>
  </w:style>
  <w:style w:type="paragraph" w:customStyle="1" w:styleId="A2E3DA1F85024B569D561075A4C3A114">
    <w:name w:val="A2E3DA1F85024B569D561075A4C3A114"/>
    <w:rsid w:val="0025404F"/>
  </w:style>
  <w:style w:type="paragraph" w:customStyle="1" w:styleId="A037BBD2A6714477AED043C449691C50">
    <w:name w:val="A037BBD2A6714477AED043C449691C50"/>
    <w:rsid w:val="0025404F"/>
  </w:style>
  <w:style w:type="paragraph" w:customStyle="1" w:styleId="370A5F18BC0F43A787E062B809FA65FE">
    <w:name w:val="370A5F18BC0F43A787E062B809FA65FE"/>
    <w:rsid w:val="0025404F"/>
  </w:style>
  <w:style w:type="paragraph" w:customStyle="1" w:styleId="1F028AB86480402692F04A57E9270CE7">
    <w:name w:val="1F028AB86480402692F04A57E9270CE7"/>
    <w:rsid w:val="0025404F"/>
  </w:style>
  <w:style w:type="paragraph" w:customStyle="1" w:styleId="C760471188B1494DA0F697B9C7F432AC">
    <w:name w:val="C760471188B1494DA0F697B9C7F432AC"/>
    <w:rsid w:val="0025404F"/>
  </w:style>
  <w:style w:type="paragraph" w:customStyle="1" w:styleId="4542BF291B9A4E7FA64DE73BE7A08F1D">
    <w:name w:val="4542BF291B9A4E7FA64DE73BE7A08F1D"/>
    <w:rsid w:val="0025404F"/>
  </w:style>
  <w:style w:type="paragraph" w:customStyle="1" w:styleId="BF0FBFDED4274517B263186885771E0B">
    <w:name w:val="BF0FBFDED4274517B263186885771E0B"/>
    <w:rsid w:val="0025404F"/>
  </w:style>
  <w:style w:type="paragraph" w:customStyle="1" w:styleId="EC50F26FB86F4C139E9FA4A3FDE05CF4">
    <w:name w:val="EC50F26FB86F4C139E9FA4A3FDE05CF4"/>
    <w:rsid w:val="0025404F"/>
  </w:style>
  <w:style w:type="paragraph" w:customStyle="1" w:styleId="D2CDC11F703A44869FD5DAB003D1E76F">
    <w:name w:val="D2CDC11F703A44869FD5DAB003D1E76F"/>
    <w:rsid w:val="0025404F"/>
  </w:style>
  <w:style w:type="paragraph" w:customStyle="1" w:styleId="247C055D3C124D9687E79D6066DB194C">
    <w:name w:val="247C055D3C124D9687E79D6066DB194C"/>
    <w:rsid w:val="0025404F"/>
  </w:style>
  <w:style w:type="paragraph" w:customStyle="1" w:styleId="F8690884BD6949FA837FEB693C37E9F0">
    <w:name w:val="F8690884BD6949FA837FEB693C37E9F0"/>
    <w:rsid w:val="0025404F"/>
  </w:style>
  <w:style w:type="paragraph" w:customStyle="1" w:styleId="51307831B3424FA2A3CF98ED16E353AE">
    <w:name w:val="51307831B3424FA2A3CF98ED16E353AE"/>
    <w:rsid w:val="0025404F"/>
  </w:style>
  <w:style w:type="paragraph" w:customStyle="1" w:styleId="BF24C37FB9664AA69482BA9220779297">
    <w:name w:val="BF24C37FB9664AA69482BA9220779297"/>
    <w:rsid w:val="0025404F"/>
  </w:style>
  <w:style w:type="paragraph" w:customStyle="1" w:styleId="885015368EA041E8B1CAF6B459EB50C2">
    <w:name w:val="885015368EA041E8B1CAF6B459EB50C2"/>
    <w:rsid w:val="0025404F"/>
  </w:style>
  <w:style w:type="paragraph" w:customStyle="1" w:styleId="143D95A76C3F49849358529CF7060CA2">
    <w:name w:val="143D95A76C3F49849358529CF7060CA2"/>
    <w:rsid w:val="0025404F"/>
  </w:style>
  <w:style w:type="paragraph" w:customStyle="1" w:styleId="E8A8F806191141E9AFF7088839456A86">
    <w:name w:val="E8A8F806191141E9AFF7088839456A86"/>
    <w:rsid w:val="0025404F"/>
  </w:style>
  <w:style w:type="paragraph" w:customStyle="1" w:styleId="89F71F76EB004254909CFB0E2A0B727D">
    <w:name w:val="89F71F76EB004254909CFB0E2A0B727D"/>
    <w:rsid w:val="0025404F"/>
  </w:style>
  <w:style w:type="paragraph" w:customStyle="1" w:styleId="8E89234500CA40ED96B3BD864F1BED5E">
    <w:name w:val="8E89234500CA40ED96B3BD864F1BED5E"/>
    <w:rsid w:val="0025404F"/>
  </w:style>
  <w:style w:type="paragraph" w:customStyle="1" w:styleId="029F078A59254D4289B3CF48A8E65C57">
    <w:name w:val="029F078A59254D4289B3CF48A8E65C57"/>
    <w:rsid w:val="0025404F"/>
  </w:style>
  <w:style w:type="paragraph" w:customStyle="1" w:styleId="8CE5698E25D54093B467347F2E9C36B4">
    <w:name w:val="8CE5698E25D54093B467347F2E9C36B4"/>
    <w:rsid w:val="0025404F"/>
  </w:style>
  <w:style w:type="paragraph" w:customStyle="1" w:styleId="F4663A0A525245AB8EDA3FCE75FBD971">
    <w:name w:val="F4663A0A525245AB8EDA3FCE75FBD971"/>
    <w:rsid w:val="0025404F"/>
  </w:style>
  <w:style w:type="paragraph" w:customStyle="1" w:styleId="51ECF930E4524D2BA248AF23D6643EDD">
    <w:name w:val="51ECF930E4524D2BA248AF23D6643EDD"/>
    <w:rsid w:val="0025404F"/>
  </w:style>
  <w:style w:type="paragraph" w:customStyle="1" w:styleId="36035A39D91144EE91D37412CE98FC98">
    <w:name w:val="36035A39D91144EE91D37412CE98FC98"/>
    <w:rsid w:val="0025404F"/>
  </w:style>
  <w:style w:type="paragraph" w:customStyle="1" w:styleId="AD3D834CB2DA4760B09562111128D2E0">
    <w:name w:val="AD3D834CB2DA4760B09562111128D2E0"/>
    <w:rsid w:val="0025404F"/>
  </w:style>
  <w:style w:type="paragraph" w:customStyle="1" w:styleId="6173108993B74E40A853053BD3CA3EFA">
    <w:name w:val="6173108993B74E40A853053BD3CA3EFA"/>
    <w:rsid w:val="0025404F"/>
  </w:style>
  <w:style w:type="paragraph" w:customStyle="1" w:styleId="333CDAEBEC29416FB8A875E8ADC5F8FB">
    <w:name w:val="333CDAEBEC29416FB8A875E8ADC5F8FB"/>
    <w:rsid w:val="0025404F"/>
  </w:style>
  <w:style w:type="paragraph" w:customStyle="1" w:styleId="5F999EF21F3A4B3CA93C2D9E3D9A3583">
    <w:name w:val="5F999EF21F3A4B3CA93C2D9E3D9A3583"/>
    <w:rsid w:val="0025404F"/>
  </w:style>
  <w:style w:type="paragraph" w:customStyle="1" w:styleId="8D9CBF415D99433CB26D65684271F555">
    <w:name w:val="8D9CBF415D99433CB26D65684271F555"/>
    <w:rsid w:val="0025404F"/>
  </w:style>
  <w:style w:type="paragraph" w:customStyle="1" w:styleId="10DCD16A225A45758BFED9F3A2F061A9">
    <w:name w:val="10DCD16A225A45758BFED9F3A2F061A9"/>
    <w:rsid w:val="0025404F"/>
  </w:style>
  <w:style w:type="paragraph" w:customStyle="1" w:styleId="D68E625EA626426484649A736A9041A4">
    <w:name w:val="D68E625EA626426484649A736A9041A4"/>
    <w:rsid w:val="0025404F"/>
  </w:style>
  <w:style w:type="paragraph" w:customStyle="1" w:styleId="F8B2D47CEFE04D7386F80EDB280D136F">
    <w:name w:val="F8B2D47CEFE04D7386F80EDB280D136F"/>
    <w:rsid w:val="0025404F"/>
  </w:style>
  <w:style w:type="paragraph" w:customStyle="1" w:styleId="BD3499401EC04AAC911C50BCC4CF699A">
    <w:name w:val="BD3499401EC04AAC911C50BCC4CF699A"/>
    <w:rsid w:val="0025404F"/>
  </w:style>
  <w:style w:type="paragraph" w:customStyle="1" w:styleId="B50852543CA14046B6F1016893DA624C">
    <w:name w:val="B50852543CA14046B6F1016893DA624C"/>
    <w:rsid w:val="002540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C4B35-8C2E-4A1A-A54E-A6F002A96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12702</Words>
  <Characters>72408</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Will Template</vt:lpstr>
    </vt:vector>
  </TitlesOfParts>
  <Company>Cox Hanson O'Reilly Matheson</Company>
  <LinksUpToDate>false</LinksUpToDate>
  <CharactersWithSpaces>84941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Template</dc:title>
  <dc:subject/>
  <dc:creator>Liam C.T. MacKinnon</dc:creator>
  <cp:keywords/>
  <cp:lastModifiedBy>Liam C.T. MacKinnon</cp:lastModifiedBy>
  <cp:revision>1</cp:revision>
  <cp:lastPrinted>2020-01-09T15:04:00Z</cp:lastPrinted>
  <dcterms:created xsi:type="dcterms:W3CDTF">2021-12-07T20:28:00Z</dcterms:created>
  <dcterms:modified xsi:type="dcterms:W3CDTF">2021-12-07T20:29:00Z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termark">
    <vt:bool>false</vt:bool>
  </property>
  <property fmtid="{D5CDD505-2E9C-101B-9397-08002B2CF9AE}" pid="3" name="WatermarkType">
    <vt:lpwstr/>
  </property>
  <property fmtid="{D5CDD505-2E9C-101B-9397-08002B2CF9AE}" pid="4" name="DOCUMENTID-SETTINGS">
    <vt:lpwstr>0</vt:lpwstr>
  </property>
  <property fmtid="{D5CDD505-2E9C-101B-9397-08002B2CF9AE}" pid="5" name="MSIP_Label_a9e6066d-7a93-49ef-9665-8ecaf835c699_Enabled">
    <vt:lpwstr>true</vt:lpwstr>
  </property>
  <property fmtid="{D5CDD505-2E9C-101B-9397-08002B2CF9AE}" pid="6" name="MSIP_Label_a9e6066d-7a93-49ef-9665-8ecaf835c699_SetDate">
    <vt:lpwstr>2021-10-07T12:31:26Z</vt:lpwstr>
  </property>
  <property fmtid="{D5CDD505-2E9C-101B-9397-08002B2CF9AE}" pid="7" name="MSIP_Label_a9e6066d-7a93-49ef-9665-8ecaf835c699_Method">
    <vt:lpwstr>Standard</vt:lpwstr>
  </property>
  <property fmtid="{D5CDD505-2E9C-101B-9397-08002B2CF9AE}" pid="8" name="MSIP_Label_a9e6066d-7a93-49ef-9665-8ecaf835c699_Name">
    <vt:lpwstr>Confidential</vt:lpwstr>
  </property>
  <property fmtid="{D5CDD505-2E9C-101B-9397-08002B2CF9AE}" pid="9" name="MSIP_Label_a9e6066d-7a93-49ef-9665-8ecaf835c699_SiteId">
    <vt:lpwstr>1ec0cccf-2ced-4e7d-9a42-fd151429d9f2</vt:lpwstr>
  </property>
  <property fmtid="{D5CDD505-2E9C-101B-9397-08002B2CF9AE}" pid="10" name="MSIP_Label_a9e6066d-7a93-49ef-9665-8ecaf835c699_ActionId">
    <vt:lpwstr>ffe75f93-afab-45c0-a7df-854c3daec735</vt:lpwstr>
  </property>
  <property fmtid="{D5CDD505-2E9C-101B-9397-08002B2CF9AE}" pid="11" name="MSIP_Label_a9e6066d-7a93-49ef-9665-8ecaf835c699_ContentBits">
    <vt:lpwstr>0</vt:lpwstr>
  </property>
  <property fmtid="{D5CDD505-2E9C-101B-9397-08002B2CF9AE}" pid="12" name="WordLXNoDocIdAutoUpdate">
    <vt:lpwstr>False</vt:lpwstr>
  </property>
</Properties>
</file>