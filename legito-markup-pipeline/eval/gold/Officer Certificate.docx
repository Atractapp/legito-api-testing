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ECE" w:rsidRDefault="00973556" w:rsidP="00C84FF9">
      <w:pPr>
        <w:pStyle w:val="SMCentreLargeBold"/>
      </w:pPr>
      <w:r>
        <w:rPr>
          <w:rStyle w:val="SMBoldUnderline"/>
          <w:b/>
          <w:u w:val="none"/>
        </w:rPr>
        <w:fldChar w:fldCharType="begin"/>
      </w:r>
      <w:r w:rsidR="00D81ECE">
        <w:rPr>
          <w:rStyle w:val="SMBoldUnderline"/>
          <w:b/>
          <w:u w:val="none"/>
        </w:rPr>
        <w:instrText xml:space="preserve"> IF "TFT Type&lt;AttnOpen&gt; Format&lt;Copy/Paste each Certificate into separate documents to fix page and paragraph numbering&gt; Condition&lt;&gt; Item&lt;&gt; ResetResult&lt;{!&gt;" &lt;&gt; "x" "{!" "x" \* MERGEFORMAT </w:instrText>
      </w:r>
      <w:r>
        <w:rPr>
          <w:rStyle w:val="SMBoldUnderline"/>
          <w:b/>
          <w:u w:val="none"/>
        </w:rPr>
        <w:fldChar w:fldCharType="separate"/>
      </w:r>
      <w:r w:rsidR="00D81ECE">
        <w:rPr>
          <w:rStyle w:val="SMBoldUnderline"/>
          <w:b/>
          <w:noProof/>
          <w:u w:val="none"/>
        </w:rPr>
      </w:r>
      <w:r>
        <w:rPr>
          <w:rStyle w:val="SMBoldUnderline"/>
          <w:b/>
          <w:u w:val="none"/>
        </w:rPr>
        <w:fldChar w:fldCharType="end"/>
      </w:r>
      <w:r>
        <w:rPr>
          <w:rStyle w:val="SMBoldUnderline"/>
          <w:b/>
          <w:u w:val="none"/>
        </w:rPr>
        <w:fldChar w:fldCharType="begin"/>
      </w:r>
      <w:r w:rsidR="00D81ECE">
        <w:rPr>
          <w:rStyle w:val="SMBoldUnderline"/>
          <w:b/>
          <w:u w:val="none"/>
        </w:rPr>
        <w:instrText xml:space="preserve"> IF "TFT Type&lt;AttnClose&gt; Format&lt;&gt; Condition&lt;&gt; Item&lt;&gt; ResetResult&lt;!}&gt;" &lt;&gt; "x" "!}" "x" \* MERGEFORMAT </w:instrText>
      </w:r>
      <w:r>
        <w:rPr>
          <w:rStyle w:val="SMBoldUnderline"/>
          <w:b/>
          <w:u w:val="none"/>
        </w:rPr>
        <w:fldChar w:fldCharType="separate"/>
      </w:r>
      <w:r w:rsidR="00D81ECE">
        <w:rPr>
          <w:rStyle w:val="SMBoldUnderline"/>
          <w:b/>
          <w:noProof/>
          <w:u w:val="none"/>
        </w:rPr>
      </w:r>
      <w:r>
        <w:rPr>
          <w:rStyle w:val="SMBoldUnderline"/>
          <w:b/>
          <w:u w:val="none"/>
        </w:rPr>
        <w:fldChar w:fldCharType="end"/>
      </w:r>
      <w:r w:rsidR="00D81ECE">
        <w:rPr>
          <w:rStyle w:val="SMBoldUnderline"/>
          <w:b/>
          <w:u w:val="none"/>
        </w:rPr>
        <w:fldChar w:fldCharType="begin"/>
      </w:r>
      <w:r w:rsidR="00D81ECE">
        <w:rPr>
          <w:rStyle w:val="SMBoldUnderline"/>
          <w:b/>
          <w:u w:val="none"/>
        </w:rPr>
        <w:instrText xml:space="preserve"> IF "TFT&lt;Entity_Name&gt; Type&lt;List&gt; Format&lt;Freeform&gt; Condition&lt;Entity_Type:EQ1&gt; Layer&lt;1&gt; Item&lt;&gt; Column&lt;&gt; Math&lt;&gt; BL&lt;Y&gt; Offset&lt;&gt; Done&lt;&gt; Sort&lt;&gt; Ver&lt;03.00&gt; ResetResult&lt;{Sublist¬:&gt;" &lt;&gt; "x" "{Sublist</w:instrText>
      </w:r>
      <w:r w:rsidR="00D81ECE">
        <w:rPr>
          <w:rStyle w:val="SMBoldUnderline"/>
          <w:b/>
          <w:u w:val="none"/>
        </w:rPr>
        <w:sym w:font="Wingdings 2" w:char="F075"/>
      </w:r>
      <w:r w:rsidR="00D81ECE">
        <w:rPr>
          <w:rStyle w:val="SMBoldUnderline"/>
          <w:b/>
          <w:u w:val="none"/>
        </w:rPr>
        <w:instrText xml:space="preserve">:" "x" \* MERGEFORMAT </w:instrText>
      </w:r>
      <w:r w:rsidR="00D81ECE">
        <w:rPr>
          <w:rStyle w:val="SMBoldUnderline"/>
          <w:b/>
          <w:u w:val="none"/>
        </w:rPr>
        <w:fldChar w:fldCharType="separate"/>
      </w:r>
      <w:r w:rsidR="00D81ECE">
        <w:rPr>
          <w:rStyle w:val="SMBoldUnderline"/>
          <w:b/>
          <w:noProof/>
          <w:u w:val="none"/>
        </w:rPr>
      </w:r>
      <w:r w:rsidR="00D81ECE">
        <w:rPr>
          <w:rStyle w:val="SMBoldUnderline"/>
          <w:b/>
          <w:noProof/>
          <w:u w:val="none"/>
        </w:rPr>
        <w:sym w:font="Wingdings 2" w:char="F075"/>
      </w:r>
      <w:r w:rsidR="00D81ECE">
        <w:rPr>
          <w:rStyle w:val="SMBoldUnderline"/>
          <w:b/>
          <w:noProof/>
          <w:u w:val="none"/>
        </w:rPr>
      </w:r>
      <w:r w:rsidR="00D81ECE">
        <w:rPr>
          <w:rStyle w:val="SMBoldUnderline"/>
          <w:b/>
          <w:u w:val="none"/>
        </w:rPr>
        <w:fldChar w:fldCharType="end"/>
      </w:r>
      <w:r w:rsidR="00D81ECE" w:rsidRPr="00C84FF9">
        <w:t>OFFICER'S CERTIFICATE</w:t>
      </w:r>
    </w:p>
    <w:p w:rsidR="00D81ECE" w:rsidRDefault="00D81ECE" w:rsidP="00C84FF9">
      <w:pPr>
        <w:pStyle w:val="SMCentreBold"/>
      </w:pPr>
      <w:r w:rsidRPr="00C84FF9">
        <w:fldChar w:fldCharType="begin"/>
      </w:r>
      <w:r>
        <w:instrText xml:space="preserve"> IF "TFT&lt;Entity_Name&gt; Type&lt;Text&gt; Format&lt;UPPERCASE&gt; Condition&lt;&gt; Layer&lt;1&gt; Item&lt;X&gt; Column&lt;&gt; Math&lt;&gt; BL&lt;Y&gt; Offset&lt;&gt; Done&lt;&gt; ResetResult&lt;{Entity_Name¬X}&gt;" &lt;&gt; "x" "{Entity_Name</w:instrText>
      </w:r>
      <w:r>
        <w:sym w:font="Wingdings 2" w:char="F075"/>
      </w:r>
      <w:r>
        <w:instrText xml:space="preserve">X}" "x" \* MERGEFORMAT </w:instrText>
      </w:r>
      <w:r w:rsidRPr="00C84FF9">
        <w:fldChar w:fldCharType="separate"/>
      </w:r>
      <w:r>
        <w:rPr>
          <w:noProof/>
        </w:rPr>
        <w:t>[TextInput{"system-name":"entity-name"}]</w:t>
      </w:r>
      <w:r w:rsidRPr="00C84FF9">
        <w:fldChar w:fldCharType="end"/>
      </w:r>
    </w:p>
    <w:p w:rsidR="00D81ECE" w:rsidRPr="00C84FF9" w:rsidRDefault="00D81ECE" w:rsidP="00C84FF9">
      <w:pPr>
        <w:pStyle w:val="SMCentre"/>
      </w:pPr>
      <w:r w:rsidRPr="00C84FF9">
        <w:t>(</w:t>
      </w:r>
      <w:proofErr w:type="gramStart"/>
      <w:r w:rsidRPr="00C84FF9">
        <w:t>the</w:t>
      </w:r>
      <w:proofErr w:type="gramEnd"/>
      <w:r w:rsidRPr="00C84FF9">
        <w:t xml:space="preserve"> "</w:t>
      </w:r>
      <w:r w:rsidRPr="00C84FF9">
        <w:rPr>
          <w:rStyle w:val="SMCharacterBold"/>
        </w:rPr>
        <w:fldChar w:fldCharType="begin"/>
      </w:r>
      <w:r>
        <w:rPr>
          <w:rStyle w:val="SMCharacterBold"/>
        </w:rPr>
        <w:instrText xml:space="preserve"> IF "TFT&lt;Derived_CompCorp&gt; Type&lt;Text&gt; Format&lt;Freeform&gt; Condition&lt;&gt; Layer&lt;1&gt; Item&lt;X&gt; Column&lt;&gt; Math&lt;&gt; BL&lt;Y&gt; Offset&lt;&gt; Done&lt;&gt; ResetResult&lt;{Derived_CompCorp¬X}&gt;" &lt;&gt; "x" "{Derived_CompCorp</w:instrText>
      </w:r>
      <w:r>
        <w:rPr>
          <w:rStyle w:val="SMCharacterBold"/>
        </w:rPr>
        <w:sym w:font="Wingdings 2" w:char="F075"/>
      </w:r>
      <w:r>
        <w:rPr>
          <w:rStyle w:val="SMCharacterBold"/>
        </w:rPr>
        <w:instrText xml:space="preserve">X}" "x" \* MERGEFORMAT </w:instrText>
      </w:r>
      <w:r w:rsidRPr="00C84FF9">
        <w:rPr>
          <w:rStyle w:val="SMCharacterBold"/>
        </w:rPr>
        <w:fldChar w:fldCharType="separate"/>
      </w:r>
      <w:r>
        <w:rPr>
          <w:rStyle w:val="SMCharacterBold"/>
          <w:noProof/>
        </w:rPr>
        <w:t>[Link:company-type]</w:t>
      </w:r>
      <w:proofErr w:type="spellStart"/>
      <w:proofErr w:type="spellEnd"/>
      <w:r w:rsidRPr="00C84FF9">
        <w:rPr>
          <w:rStyle w:val="SMCharacterBold"/>
        </w:rPr>
        <w:fldChar w:fldCharType="end"/>
      </w:r>
      <w:r w:rsidRPr="00C84FF9">
        <w:t>")</w:t>
      </w:r>
    </w:p>
    <w:p w:rsidR="00D81ECE" w:rsidRDefault="00D81ECE" w:rsidP="0035402F">
      <w:pPr>
        <w:pStyle w:val="SMLeft"/>
      </w:pPr>
      <w:r w:rsidRPr="00C84FF9">
        <w:rPr>
          <w:rStyle w:val="SMCharacterBold"/>
        </w:rPr>
        <w:t>TO</w:t>
      </w:r>
      <w:r w:rsidRPr="005F536A">
        <w:t>:</w:t>
      </w:r>
      <w:r w:rsidRPr="005F536A">
        <w:tab/>
      </w:r>
      <w:r>
        <w:tab/>
      </w:r>
      <w:r>
        <w:fldChar w:fldCharType="begin"/>
      </w:r>
      <w:r>
        <w:instrText xml:space="preserve"> IF "TFT&lt;Lender_Name&gt; Type&lt;Text&gt; Format&lt;Freeform&gt; Condition&lt;&gt; Item&lt;&gt; Column&lt;&gt; Math&lt;&gt; BL&lt;Y&gt; Offset&lt;&gt; Done&lt;&gt; ResetResult&lt;{Lender_Name}&gt;" &lt;&gt; "x" "{Lender_Name}" "x" \* MERGEFORMAT </w:instrText>
      </w:r>
      <w:r>
        <w:fldChar w:fldCharType="separate"/>
      </w:r>
      <w:r>
        <w:rPr>
          <w:noProof/>
        </w:rPr>
        <w:t>[TextInput{"system-name":"lender-name"}]</w:t>
      </w:r>
      <w:r>
        <w:fldChar w:fldCharType="end"/>
      </w:r>
      <w:r>
        <w:t xml:space="preserve"> (the "</w:t>
      </w:r>
      <w:r>
        <w:rPr>
          <w:b/>
        </w:rPr>
        <w:t>Lender</w:t>
      </w:r>
      <w:r>
        <w:t>")</w:t>
      </w:r>
    </w:p>
    <w:p w:rsidR="00D81ECE" w:rsidRPr="0018717E" w:rsidRDefault="00D81ECE" w:rsidP="0035402F">
      <w:pPr>
        <w:pStyle w:val="SMLeft"/>
      </w:pPr>
      <w:r w:rsidRPr="00C84FF9">
        <w:rPr>
          <w:rStyle w:val="SMCharacterBold"/>
        </w:rPr>
        <w:t>AND TO</w:t>
      </w:r>
      <w:r>
        <w:t>:</w:t>
      </w:r>
      <w:r>
        <w:tab/>
      </w:r>
      <w:r>
        <w:fldChar w:fldCharType="begin"/>
      </w:r>
      <w:r>
        <w:instrText xml:space="preserve"> IF "TFT&lt;Derived_Borrower_Counsel&gt; Type&lt;Text&gt; Format&lt;Freeform&gt; Condition&lt;&gt; Item&lt;&gt; Column&lt;&gt; Math&lt;&gt; BL&lt;Y&gt; Offset&lt;&gt; Done&lt;&gt; ResetResult&lt;{Derived_Borrower_Counsel}&gt;" &lt;&gt; "x" "{Derived_Borrower_Counsel}" "x" \* MERGEFORMAT </w:instrText>
      </w:r>
      <w:r>
        <w:fldChar w:fldCharType="separate"/>
      </w:r>
      <w:r>
        <w:rPr>
          <w:noProof/>
        </w:rPr>
        <w:t>[TextInput{"system-name":"borrower-counsel"}]</w:t>
      </w:r>
      <w:r>
        <w:fldChar w:fldCharType="end"/>
      </w:r>
    </w:p>
    <w:p w:rsidR="00D81ECE" w:rsidRDefault="00D81ECE" w:rsidP="0035402F">
      <w:pPr>
        <w:pStyle w:val="SMLeft"/>
      </w:pPr>
      <w:r w:rsidRPr="00C84FF9">
        <w:rPr>
          <w:rStyle w:val="SMCharacterBold"/>
        </w:rPr>
        <w:t>AND TO</w:t>
      </w:r>
      <w:r>
        <w:t>:</w:t>
      </w:r>
      <w:r>
        <w:tab/>
      </w:r>
      <w:r>
        <w:fldChar w:fldCharType="begin"/>
      </w:r>
      <w:r>
        <w:instrText xml:space="preserve"> IF "TFT&lt;Derived_Lender_Counsel&gt; Type&lt;Text&gt; Format&lt;Freeform&gt; Condition&lt;&gt; Item&lt;&gt; Column&lt;&gt; Math&lt;&gt; BL&lt;Y&gt; Offset&lt;&gt; Done&lt;&gt; ResetResult&lt;{Derived_Lender_Counsel}&gt;" &lt;&gt; "x" "{Derived_Lender_Counsel}" "x" \* MERGEFORMAT </w:instrText>
      </w:r>
      <w:r>
        <w:fldChar w:fldCharType="separate"/>
      </w:r>
      <w:r>
        <w:rPr>
          <w:noProof/>
        </w:rPr>
        <w:t>[TextInput{"system-name":"lender-counsel"}]</w:t>
      </w:r>
      <w:r>
        <w:fldChar w:fldCharType="end"/>
      </w:r>
    </w:p>
    <w:p w:rsidR="00D81ECE" w:rsidRDefault="00D81ECE" w:rsidP="003F750E">
      <w:pPr>
        <w:pStyle w:val="SMLeft"/>
        <w:ind w:left="1440" w:hanging="1440"/>
      </w:pPr>
      <w:r w:rsidRPr="00C84FF9">
        <w:rPr>
          <w:rStyle w:val="SMCharacterBold"/>
        </w:rPr>
        <w:t>RE</w:t>
      </w:r>
      <w:r>
        <w:t>:</w:t>
      </w:r>
      <w:r>
        <w:tab/>
        <w:t>Loan (the “</w:t>
      </w:r>
      <w:r w:rsidRPr="00161966">
        <w:rPr>
          <w:rStyle w:val="SMCharacterBold"/>
        </w:rPr>
        <w:t>Loan</w:t>
      </w:r>
      <w:r>
        <w:t xml:space="preserve">”) from the Lender to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pursuant to a </w:t>
      </w:r>
      <w:r>
        <w:fldChar w:fldCharType="begin"/>
      </w:r>
      <w:r>
        <w:instrText xml:space="preserve"> IF "TFT&lt;Loan_Doc_Name&gt; Type&lt;Text&gt; Format&lt;Freeform&gt; Condition&lt;&gt; Item&lt;&gt; Column&lt;&gt; Math&lt;&gt; BL&lt;Y&gt; Offset&lt;&gt; Done&lt;&gt; ResetResult&lt;{Loan_Doc_Name}&gt;" &lt;&gt; "x" "{Loan_Doc_Name}" "x" \* MERGEFORMAT </w:instrText>
      </w:r>
      <w:r>
        <w:fldChar w:fldCharType="separate"/>
      </w:r>
      <w:r>
        <w:rPr>
          <w:noProof/>
        </w:rPr>
        <w:t>[TextInput{"system-name":"loan-doc-name"}]</w:t>
      </w:r>
      <w:r>
        <w:fldChar w:fldCharType="end"/>
      </w:r>
      <w:r>
        <w:t xml:space="preserve"> dated </w:t>
      </w:r>
      <w:r>
        <w:fldChar w:fldCharType="begin"/>
      </w:r>
      <w:r>
        <w:instrText xml:space="preserve"> IF "TFT&lt;Loan_Doc_Date&gt; Type&lt;Date&gt; Format&lt;MMMM d, yyyy&gt; Condition&lt;&gt; Item&lt;&gt; Column&lt;&gt; Math&lt;&gt; BL&lt;Y&gt; Offset&lt;&gt; Done&lt;&gt; ResetResult&lt;{Loan_Doc_Date}&gt;" &lt;&gt; "x" "{Loan_Doc_Date}" "x" \* MERGEFORMAT </w:instrText>
      </w:r>
      <w:r>
        <w:fldChar w:fldCharType="separate"/>
      </w:r>
      <w:r>
        <w:rPr>
          <w:noProof/>
        </w:rPr>
        <w:t>[Date{"system-name":"loan-doc-date"}]</w:t>
      </w:r>
      <w:r>
        <w:fldChar w:fldCharType="end"/>
      </w:r>
      <w:r>
        <w:t xml:space="preserve"> (the "</w:t>
      </w:r>
      <w:r w:rsidRPr="00973556">
        <w:rPr>
          <w:b/>
        </w:rPr>
        <w:fldChar w:fldCharType="begin"/>
      </w:r>
      <w:r>
        <w:rPr>
          <w:b/>
        </w:rPr>
        <w:instrText xml:space="preserve"> IF "TFT&lt;Loan_Doc_Name&gt; Type&lt;Text&gt; Format&lt;Freeform&gt; Condition&lt;&gt; Item&lt;&gt; Column&lt;&gt; Math&lt;&gt; BL&lt;Y&gt; Offset&lt;&gt; Done&lt;&gt; ResetResult&lt;{Loan_Doc_Name}&gt;" &lt;&gt; "x" "{Loan_Doc_Name}" "x" \* MERGEFORMAT </w:instrText>
      </w:r>
      <w:r w:rsidRPr="00973556">
        <w:rPr>
          <w:b/>
        </w:rPr>
        <w:fldChar w:fldCharType="separate"/>
      </w:r>
      <w:r>
        <w:rPr>
          <w:b/>
          <w:noProof/>
        </w:rPr>
        <w:t>[Link:loan-doc-name]</w:t>
      </w:r>
      <w:proofErr w:type="spellStart"/>
      <w:proofErr w:type="spellEnd"/>
      <w:r w:rsidRPr="00973556">
        <w:rPr>
          <w:b/>
        </w:rPr>
        <w:fldChar w:fldCharType="end"/>
      </w:r>
      <w:r>
        <w:t xml:space="preserve">") </w:t>
      </w:r>
    </w:p>
    <w:p w:rsidR="00D81ECE" w:rsidRPr="00D81ECE" w:rsidRDefault="00D81ECE" w:rsidP="00C84FF9">
      <w:pPr>
        <w:pStyle w:val="SMPlain"/>
        <w:rPr>
          <w:rStyle w:val="SMCharacterUnderline"/>
        </w:rPr>
      </w:pPr>
      <w:r w:rsidRPr="00C84FF9">
        <w:rPr>
          <w:rStyle w:val="SMCharacterBold"/>
        </w:rPr>
        <w:t>DATE</w:t>
      </w:r>
      <w:r>
        <w:t>:</w:t>
      </w:r>
      <w:r>
        <w:tab/>
        <w:t>[Date{"system-name":"certificate-date"}]</w:t>
      </w:r>
    </w:p>
    <w:p w:rsidR="00D81ECE" w:rsidRPr="000A362E" w:rsidRDefault="00D81ECE" w:rsidP="00C84FF9">
      <w:pPr>
        <w:pStyle w:val="SMLeft"/>
        <w:pBdr>
          <w:bottom w:val="single" w:sz="4" w:space="1" w:color="auto"/>
        </w:pBdr>
      </w:pPr>
    </w:p>
    <w:p w:rsidR="00D81ECE" w:rsidRPr="005F536A" w:rsidRDefault="00D81ECE" w:rsidP="00D81ECE">
      <w:r>
        <w:t>I,</w:t>
      </w:r>
      <w:r>
        <w:rPr>
          <w:rStyle w:val="SMCharacterUnderline"/>
        </w:rPr>
        <w:tab/>
        <w:t xml:space="preserve">[TextInput{"system-name":"certifying-officer-name"}], as </w:t>
      </w:r>
      <w:r>
        <w:rPr>
          <w:rStyle w:val="SMCharacterUnderline"/>
        </w:rPr>
        <w:tab/>
        <w:t xml:space="preserve">[TextInput{"system-name":"certifying-officer-title"}]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in such capacity and not in my personal capacity, certify for and on behalf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intending that the same may be relied upon by you without further inquiry, as</w:t>
      </w:r>
      <w:r w:rsidRPr="005F536A">
        <w:t xml:space="preserve"> follows:</w:t>
      </w:r>
    </w:p>
    <w:p w:rsidR="00D81ECE" w:rsidRDefault="00D81ECE" w:rsidP="001D70C4">
      <w:pPr>
        <w:pStyle w:val="SMHanging"/>
      </w:pPr>
      <w:r>
        <w:t>1.</w:t>
      </w:r>
      <w:r>
        <w:tab/>
        <w:t>I have made or caused to be made such examinations or investigations as are necessary to make the statements of fact contained in this Certificate and I have furnished this Certificate with the intent that it may be relied upon by the Lender as a basis for the Loan and it may be relied upon by the addressees who are law firms or solicitors in connection with their giving legal opinions to, among others, the Lender.</w:t>
      </w:r>
    </w:p>
    <w:p w:rsidR="00D81ECE" w:rsidRDefault="00D81ECE" w:rsidP="001D70C4">
      <w:r>
        <w:t>2.</w:t>
      </w:r>
      <w:r>
        <w:tab/>
        <w:t>I am knowledge of the matters certified in this Certificate.</w:t>
      </w:r>
    </w:p>
    <w:p w:rsidR="00D81ECE" w:rsidRDefault="00D81ECE" w:rsidP="001D70C4">
      <w:pPr>
        <w:pStyle w:val="SMHanging"/>
      </w:pPr>
      <w:r>
        <w:t>3.</w:t>
      </w:r>
      <w:r>
        <w:tab/>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is in good standing under the laws of all jurisdictions in which it carries on business or has assets, to the extent that the nature of such business or assets under the laws of such jurisdictions requires registration or qualification.</w:t>
      </w:r>
    </w:p>
    <w:p w:rsidR="00D81ECE" w:rsidRDefault="00D81ECE" w:rsidP="001D70C4">
      <w:pPr>
        <w:pStyle w:val="SMHanging"/>
      </w:pPr>
      <w:r>
        <w:t>4.</w:t>
      </w:r>
      <w:r>
        <w:tab/>
      </w:r>
      <w:r w:rsidRPr="005F536A">
        <w:t xml:space="preserve">Attached as Schedule </w:t>
      </w:r>
      <w:r>
        <w:t>“</w:t>
      </w:r>
      <w:r w:rsidRPr="005F536A">
        <w:t>A</w:t>
      </w:r>
      <w:r>
        <w:t>”</w:t>
      </w:r>
      <w:r w:rsidRPr="005F536A">
        <w:t xml:space="preserve"> hereto are true and complete copies of the </w:t>
      </w:r>
      <w:r>
        <w:fldChar w:fldCharType="begin"/>
      </w:r>
      <w:r>
        <w:instrText xml:space="preserve"> IF "TFT&lt;Company_Const_Docs&gt; Type&lt;Text&gt; Format&lt;Lowercase&gt; Condition&lt;&gt; Layer&lt;1&gt; Item&lt;X&gt; Column&lt;&gt; Math&lt;&gt; BL&lt;Y&gt; Offset&lt;&gt; Done&lt;&gt; ResetResult&lt;{company_const_docs¬X}&gt;" &lt;&gt; "x" "{company_const_docs</w:instrText>
      </w:r>
      <w:r>
        <w:sym w:font="Wingdings 2" w:char="F075"/>
      </w:r>
      <w:r>
        <w:instrText xml:space="preserve">X}" "x" \* MERGEFORMAT </w:instrText>
      </w:r>
      <w:r>
        <w:fldChar w:fldCharType="separate"/>
      </w:r>
      <w:r>
        <w:rPr>
          <w:noProof/>
        </w:rPr>
        <w:t>[TextInput{"system-name":"constating-docs-description"}]</w:t>
      </w:r>
      <w:r>
        <w:fldChar w:fldCharType="end"/>
      </w:r>
      <w:r>
        <w:t xml:space="preserve"> </w:t>
      </w:r>
      <w:r w:rsidRPr="005F536A">
        <w:t xml:space="preserve">(collectively, the </w:t>
      </w:r>
      <w:r>
        <w:t>"</w:t>
      </w:r>
      <w:proofErr w:type="spellStart"/>
      <w:r>
        <w:rPr>
          <w:rStyle w:val="SMCharacterBold"/>
        </w:rPr>
        <w:t>Constating</w:t>
      </w:r>
      <w:proofErr w:type="spellEnd"/>
      <w:r>
        <w:rPr>
          <w:rStyle w:val="SMCharacterBold"/>
        </w:rPr>
        <w:t xml:space="preserve"> Documents</w:t>
      </w:r>
      <w:r>
        <w:t>"</w:t>
      </w:r>
      <w:r w:rsidRPr="005F536A">
        <w:t xml:space="preserve">). The </w:t>
      </w:r>
      <w:proofErr w:type="spellStart"/>
      <w:r>
        <w:t>Constating</w:t>
      </w:r>
      <w:proofErr w:type="spellEnd"/>
      <w:r>
        <w:t xml:space="preserve"> Documents</w:t>
      </w:r>
      <w:r w:rsidRPr="005F536A">
        <w:t xml:space="preserve"> constitute the only </w:t>
      </w:r>
      <w:proofErr w:type="spellStart"/>
      <w:r w:rsidRPr="005F536A">
        <w:t>constating</w:t>
      </w:r>
      <w:proofErr w:type="spellEnd"/>
      <w:r w:rsidRPr="005F536A">
        <w:t xml:space="preserve"> documents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are in full force and effect</w:t>
      </w:r>
      <w:r>
        <w:t xml:space="preserve"> at this date</w:t>
      </w:r>
      <w:r w:rsidRPr="005F536A">
        <w:t xml:space="preserve">, </w:t>
      </w:r>
      <w:r>
        <w:t xml:space="preserve">and have not been amended or waived and neither the directors nor the shareholders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have passed, confirmed or consented to any amendments or variations to the </w:t>
      </w:r>
      <w:proofErr w:type="spellStart"/>
      <w:r>
        <w:t>Constating</w:t>
      </w:r>
      <w:proofErr w:type="spellEnd"/>
      <w:r>
        <w:t xml:space="preserve"> Documents. The </w:t>
      </w:r>
      <w:proofErr w:type="spellStart"/>
      <w:r>
        <w:t>Constating</w:t>
      </w:r>
      <w:proofErr w:type="spellEnd"/>
      <w:r>
        <w:t xml:space="preserve"> Documents </w:t>
      </w:r>
      <w:r w:rsidRPr="005F536A">
        <w:t xml:space="preserve">have not been amended and no proceedings have been taken or are pending to amend, surrender or cancel them as of the date </w:t>
      </w:r>
      <w:r>
        <w:t>of this Certificate.</w:t>
      </w:r>
    </w:p>
    <w:p w:rsidR="00D81ECE" w:rsidRPr="005F536A" w:rsidRDefault="00D81ECE" w:rsidP="001D70C4">
      <w:pPr>
        <w:pStyle w:val="SMHanging"/>
      </w:pPr>
      <w:r>
        <w:t>5.</w:t>
      </w:r>
      <w:r>
        <w:tab/>
      </w:r>
      <w:r w:rsidRPr="005F536A">
        <w:t xml:space="preserve">There are no provisions in the </w:t>
      </w:r>
      <w:proofErr w:type="spellStart"/>
      <w:r>
        <w:t>Constating</w:t>
      </w:r>
      <w:proofErr w:type="spellEnd"/>
      <w:r>
        <w:t xml:space="preserve"> Documents</w:t>
      </w:r>
      <w:r w:rsidRPr="005F536A">
        <w:t xml:space="preserv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w:t>
      </w:r>
      <w:r>
        <w:t xml:space="preserve">or any other agreement or instrument entered into or granted by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or any resolution of the shareholders or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(or any committee thereof) </w:t>
      </w:r>
      <w:r w:rsidRPr="005F536A">
        <w:t>which:</w:t>
      </w:r>
    </w:p>
    <w:p w:rsidR="00D81ECE" w:rsidRPr="005F536A" w:rsidRDefault="00D81ECE" w:rsidP="001D70C4">
      <w:pPr>
        <w:pStyle w:val="SMLIndent1"/>
      </w:pPr>
      <w:r>
        <w:t>(a)</w:t>
      </w:r>
      <w:r>
        <w:tab/>
      </w:r>
      <w:r w:rsidRPr="005F536A">
        <w:t xml:space="preserve">restrict or limit the powers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w:t>
      </w:r>
      <w:proofErr w:type="spellStart"/>
      <w:r>
        <w:t>i</w:t>
      </w:r>
      <w:proofErr w:type="spellEnd"/>
      <w:r>
        <w:t>)</w:t>
      </w:r>
      <w:r w:rsidRPr="005F536A">
        <w:t xml:space="preserve"> to borrow money upon the credit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w:t>
      </w:r>
      <w:r>
        <w:t xml:space="preserve"> (ii)</w:t>
      </w:r>
      <w:r w:rsidRPr="005F536A">
        <w:t xml:space="preserve"> to issue, re-issue, sell or pledge debt obligations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w:t>
      </w:r>
      <w:r>
        <w:t xml:space="preserve"> (iii)</w:t>
      </w:r>
      <w:r w:rsidRPr="005F536A">
        <w:t xml:space="preserve"> </w:t>
      </w:r>
      <w:r>
        <w:t xml:space="preserve">to give guarantees on behalf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w:t>
      </w:r>
      <w:r w:rsidRPr="005F536A">
        <w:t xml:space="preserve"> or </w:t>
      </w:r>
      <w:r>
        <w:t xml:space="preserve">(iv) </w:t>
      </w:r>
      <w:r w:rsidRPr="005F536A">
        <w:t xml:space="preserve">to mortgage, </w:t>
      </w:r>
      <w:r w:rsidRPr="005F536A">
        <w:lastRenderedPageBreak/>
        <w:t xml:space="preserve">hypothecate, pledge or otherwise create a security interest in all or any property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owned or subsequently acquired, to secure any obligation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w:t>
      </w:r>
    </w:p>
    <w:p w:rsidR="00D81ECE" w:rsidRPr="005F536A" w:rsidRDefault="00D81ECE" w:rsidP="001D70C4">
      <w:pPr>
        <w:pStyle w:val="SMLIndent1"/>
      </w:pPr>
      <w:r>
        <w:t>(b)</w:t>
      </w:r>
      <w:r>
        <w:tab/>
      </w:r>
      <w:proofErr w:type="gramStart"/>
      <w:r w:rsidRPr="005F536A">
        <w:t>require</w:t>
      </w:r>
      <w:proofErr w:type="gramEnd"/>
      <w:r w:rsidRPr="005F536A">
        <w:t xml:space="preserve"> the directors to obtain the authorization of the shareholders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to exercise the powers set out above in subparagraph (a); or</w:t>
      </w:r>
    </w:p>
    <w:p w:rsidR="00D81ECE" w:rsidRDefault="00D81ECE" w:rsidP="001D70C4">
      <w:pPr>
        <w:pStyle w:val="SMLIndent1"/>
      </w:pPr>
      <w:r>
        <w:t>(c)</w:t>
      </w:r>
      <w:r>
        <w:tab/>
      </w:r>
      <w:r w:rsidRPr="005F536A">
        <w:t xml:space="preserve">restrict or limit the authority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to delegate, by resolution, the powers set out above in subparagraph (a) to a director, a committee of directors or an officer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w:t>
      </w:r>
    </w:p>
    <w:p w:rsidR="00D81ECE" w:rsidRDefault="00D81ECE" w:rsidP="001D70C4">
      <w:pPr>
        <w:pStyle w:val="SMHanging"/>
      </w:pPr>
      <w:r>
        <w:t>6.</w:t>
      </w:r>
      <w:r>
        <w:tab/>
      </w:r>
      <w:r w:rsidRPr="005F536A">
        <w:t xml:space="preserve">Attached as Schedule </w:t>
      </w:r>
      <w:r>
        <w:t>“B”</w:t>
      </w:r>
      <w:r w:rsidRPr="005F536A">
        <w:t xml:space="preserve"> hereto is a list of all of the duly elected or appointed officers and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who currently hold the offices indicated opposite their respective names and are authorized to execute the </w:t>
      </w:r>
      <w:r>
        <w:t>documents</w:t>
      </w:r>
      <w:r w:rsidRPr="005F536A">
        <w:t xml:space="preserve">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is a party. A specimen of the signature of an officer or director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executing the </w:t>
      </w:r>
      <w:r>
        <w:t>documents</w:t>
      </w:r>
      <w:r w:rsidRPr="005F536A">
        <w:t xml:space="preserve">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is a party appears opposite the name of such officer or director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F536A">
        <w:t xml:space="preserve"> and the specimen of such signature is a true specimen of the signature of such officer or </w:t>
      </w:r>
      <w:r w:rsidRPr="00377C77">
        <w:t xml:space="preserve">director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377C77">
        <w:t>.</w:t>
      </w:r>
    </w:p>
    <w:p w:rsidR="00D81ECE" w:rsidRDefault="00D81ECE" w:rsidP="001D70C4">
      <w:pPr>
        <w:pStyle w:val="SMHanging"/>
      </w:pPr>
      <w:r>
        <w:t>7.</w:t>
      </w:r>
      <w:r>
        <w:tab/>
      </w:r>
      <w:r w:rsidRPr="005F536A">
        <w:t xml:space="preserve">Attached as Schedule </w:t>
      </w:r>
      <w:r>
        <w:t xml:space="preserve">“C” </w:t>
      </w:r>
      <w:r w:rsidRPr="005F536A">
        <w:t xml:space="preserve">hereto is a true and complete copy of </w:t>
      </w:r>
      <w:r>
        <w:t xml:space="preserve">the resolutions </w:t>
      </w:r>
      <w:r w:rsidRPr="005F536A">
        <w:t xml:space="preserve">of the </w:t>
      </w:r>
      <w:r>
        <w:t>board of directors</w:t>
      </w:r>
      <w:r w:rsidRPr="005F536A">
        <w:t xml:space="preserv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(the “</w:t>
      </w:r>
      <w:r w:rsidRPr="006753C1">
        <w:rPr>
          <w:rStyle w:val="SMCharacterBold"/>
        </w:rPr>
        <w:t>Authorizing Resolution</w:t>
      </w:r>
      <w:r>
        <w:t xml:space="preserve">”) authorizing, </w:t>
      </w:r>
      <w:r w:rsidRPr="008303B5">
        <w:rPr>
          <w:rStyle w:val="SMItalic"/>
        </w:rPr>
        <w:t>inter alia</w:t>
      </w:r>
      <w:r>
        <w:t xml:space="preserve">, the execution and delivery of certain documents contemplated under the </w:t>
      </w:r>
      <w:r>
        <w:fldChar w:fldCharType="begin"/>
      </w:r>
      <w:r>
        <w:instrText xml:space="preserve"> IF "TFT&lt;Loan_Doc_Name&gt; Type&lt;Text&gt; Format&lt;Freeform&gt; Condition&lt;&gt; Item&lt;&gt; Column&lt;&gt; Math&lt;&gt; BL&lt;Y&gt; Offset&lt;&gt; Done&lt;&gt; ResetResult&lt;{Loan_Doc_Name}&gt;" &lt;&gt; "x" "{Loan_Doc_Name}" "x" \* MERGEFORMAT </w:instrText>
      </w:r>
      <w:r>
        <w:fldChar w:fldCharType="separate"/>
      </w:r>
      <w:r>
        <w:rPr>
          <w:noProof/>
        </w:rPr>
        <w:t>[Link:loan-doc-name]</w:t>
      </w:r>
      <w:r>
        <w:fldChar w:fldCharType="end"/>
      </w:r>
      <w:r>
        <w:t xml:space="preserve">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is a party (collectively, the “</w:t>
      </w:r>
      <w:r w:rsidRPr="00907BB4">
        <w:rPr>
          <w:rStyle w:val="SMCharacterBold"/>
        </w:rPr>
        <w:t>Loan Documents</w:t>
      </w:r>
      <w:r>
        <w:t xml:space="preserve">”), and such resolutions remain in full force and effect, </w:t>
      </w:r>
      <w:proofErr w:type="spellStart"/>
      <w:r>
        <w:t>unamended</w:t>
      </w:r>
      <w:proofErr w:type="spellEnd"/>
      <w:r>
        <w:t xml:space="preserve">, as of the date of this Certificate and no acts or proceedings have been taken or are pending to amend or revoke such resolutions, in whole or in part, in any way. There are no other resolutions passed by the shareholders, directors or committees of the directors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relating to the matters set forth in such resolutions.</w:t>
      </w:r>
    </w:p>
    <w:p w:rsidR="00D81ECE" w:rsidRPr="00724259" w:rsidRDefault="00D81ECE" w:rsidP="001D70C4">
      <w:pPr>
        <w:pStyle w:val="SMHanging"/>
      </w:pPr>
      <w:r>
        <w:t>8.</w:t>
      </w:r>
      <w:r>
        <w:tab/>
      </w:r>
      <w:r w:rsidRPr="00724259">
        <w:t>The execution and delivery o</w:t>
      </w:r>
      <w:r>
        <w:t xml:space="preserve">f the Loan Documents </w:t>
      </w:r>
      <w:r w:rsidRPr="00724259">
        <w:t xml:space="preserve">are within the corporate power and capacity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724259">
        <w:t xml:space="preserve"> and have been authorized by all necessary and proper corporate proceedings, and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724259">
        <w:t xml:space="preserve"> has the necessary corporate power and authority to perform its obligations thereunder.</w:t>
      </w:r>
    </w:p>
    <w:p w:rsidR="00D81ECE" w:rsidRPr="00724259" w:rsidRDefault="00D81ECE" w:rsidP="001D70C4">
      <w:pPr>
        <w:pStyle w:val="SMHanging"/>
      </w:pPr>
      <w:r>
        <w:t>9.</w:t>
      </w:r>
      <w:r>
        <w:tab/>
        <w:t xml:space="preserve">To the best of my knowledge, after due enquiry, neither the authorization, execution and delivery </w:t>
      </w:r>
      <w:r w:rsidRPr="00724259">
        <w:t xml:space="preserve"> terms of the </w:t>
      </w:r>
      <w:r>
        <w:t>Loan</w:t>
      </w:r>
      <w:r w:rsidRPr="00724259">
        <w:t xml:space="preserve"> Documents do not conflict and will not conflict and does not result and will not result in a breach or violation of, or constitute a default under any of the covenants contained in any agreement, instrument, debenture or security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724259">
        <w:t xml:space="preserve"> is a party or by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is bound, and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724259">
        <w:t xml:space="preserve"> has obtained and delivered to </w:t>
      </w:r>
      <w:r>
        <w:t xml:space="preserve">the Lender </w:t>
      </w:r>
      <w:r w:rsidRPr="00724259">
        <w:t xml:space="preserve">all necessary third party consents and waivers to the </w:t>
      </w:r>
      <w:r>
        <w:t>Loan</w:t>
      </w:r>
      <w:r w:rsidRPr="00724259">
        <w:t xml:space="preserve"> required by any agreement, instrument, debenture or security to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724259">
        <w:t xml:space="preserve"> is a party or by which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724259">
        <w:t xml:space="preserve"> is bound.</w:t>
      </w:r>
    </w:p>
    <w:p w:rsidR="00D81ECE" w:rsidRDefault="00D81ECE" w:rsidP="001D70C4">
      <w:pPr>
        <w:pStyle w:val="SMHanging"/>
      </w:pPr>
      <w:r>
        <w:t>10.</w:t>
      </w:r>
      <w:r>
        <w:tab/>
      </w:r>
      <w:r w:rsidRPr="0084602C">
        <w:t xml:space="preserve">At the date hereof, no winding up, liquidation, dissolution, insolvency, bankruptcy, amalgamation, reorganization or continuation proceedings have been commenced or are being contemplated by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84602C">
        <w:t xml:space="preserve"> or its shareholders or directors with respect to it and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84602C">
        <w:t xml:space="preserve"> has no knowledge of any such proceedings having been commenced or being contemplated in respect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84602C">
        <w:t xml:space="preserve"> by any other party</w:t>
      </w:r>
      <w:r>
        <w:t>.</w:t>
      </w:r>
    </w:p>
    <w:p w:rsidR="00D81ECE" w:rsidRDefault="00D81ECE" w:rsidP="001D70C4">
      <w:pPr>
        <w:pStyle w:val="SMHanging"/>
      </w:pPr>
      <w:r>
        <w:lastRenderedPageBreak/>
        <w:t>11.</w:t>
      </w:r>
      <w:r>
        <w:tab/>
      </w:r>
      <w:r w:rsidRPr="00562309">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562309">
        <w:t xml:space="preserve"> is and has been able, and will continue to be able immediately after entering into the </w:t>
      </w:r>
      <w:r>
        <w:t>Loan Documents</w:t>
      </w:r>
      <w:r w:rsidRPr="00562309">
        <w:t xml:space="preserve">, to pay its debts as they become due in the usual course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w:t>
      </w:r>
      <w:r w:rsidRPr="00562309">
        <w:t>s business.</w:t>
      </w:r>
    </w:p>
    <w:p w:rsidR="00D81ECE" w:rsidRDefault="00D81ECE" w:rsidP="001D70C4">
      <w:pPr>
        <w:pStyle w:val="SMHanging"/>
      </w:pPr>
      <w:r>
        <w:rPr>
          <w:szCs w:val="22"/>
        </w:rPr>
        <w:t>12.</w:t>
      </w:r>
      <w:r>
        <w:rPr>
          <w:szCs w:val="22"/>
        </w:rPr>
        <w:tab/>
        <w:t>As of the date of execution of this Certificate, t</w:t>
      </w:r>
      <w:r w:rsidRPr="00A4136A">
        <w:rPr>
          <w:szCs w:val="22"/>
        </w:rPr>
        <w:t xml:space="preserve">here is no suit, action, arbitration proceeding or governmental proceeding, including any appeal or application for review, either in progress, pending or threatened against or relating to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A4136A">
        <w:rPr>
          <w:szCs w:val="22"/>
        </w:rPr>
        <w:t xml:space="preserve"> or affecting any of its property or business which might materially or adversely affect any of its property, its business, its future prospects or its financial condition</w:t>
      </w:r>
      <w:r>
        <w:t>.</w:t>
      </w:r>
    </w:p>
    <w:p w:rsidR="00D81ECE" w:rsidRDefault="00D81ECE" w:rsidP="001D70C4">
      <w:pPr>
        <w:pStyle w:val="SMHanging"/>
      </w:pPr>
      <w:r>
        <w:t>13.</w:t>
      </w:r>
      <w:r>
        <w:tab/>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is in good standing under the laws of all jurisdictions in which it carries on business or has assets, to the extent that the nature of such business or assets under the laws of such jurisdictions requires registration or qualification.</w:t>
      </w:r>
    </w:p>
    <w:p w:rsidR="00D81ECE" w:rsidRDefault="00D81ECE" w:rsidP="001D70C4">
      <w:r>
        <w:t>14.</w:t>
      </w:r>
      <w:r>
        <w:tab/>
        <w:t xml:space="preserve">The chief executive office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is: </w:t>
      </w:r>
    </w:p>
    <w:p w:rsidR="00D81ECE" w:rsidRDefault="00D81ECE" w:rsidP="00D85DF2">
      <w:pPr>
        <w:pStyle w:val="SMAL1"/>
        <w:numPr>
          <w:ilvl w:val="0"/>
          <w:numId w:val="0"/>
        </w:numPr>
        <w:ind w:left="720"/>
      </w:pPr>
      <w:r>
        <w:t xml:space="preserve">Address: </w:t>
      </w:r>
      <w:r>
        <w:fldChar w:fldCharType="begin"/>
      </w:r>
      <w:r>
        <w:instrText xml:space="preserve"> IF "TFT&lt;Company_Chief_Exe_Office&gt; Type&lt;Text&gt; Format&lt;Freeform&gt; Condition&lt;&gt; Layer&lt;1&gt; Item&lt;X&gt; Column&lt;&gt; Math&lt;&gt; BL&lt;Y&gt; Offset&lt;&gt; Done&lt;&gt; ResetResult&lt;{Company_Chief_Exe_Office¬X}&gt;" &lt;&gt; "x" "{Company_Chief_Exe_Office</w:instrText>
      </w:r>
      <w:r>
        <w:sym w:font="Wingdings 2" w:char="F075"/>
      </w:r>
      <w:r>
        <w:instrText xml:space="preserve">X}" "x" \* MERGEFORMAT </w:instrText>
      </w:r>
      <w:r>
        <w:fldChar w:fldCharType="separate"/>
      </w:r>
      <w:r>
        <w:rPr>
          <w:noProof/>
        </w:rPr>
        <w:t>[TextInput{"system-name":"company-chief-exec-office"}]</w:t>
      </w:r>
      <w:r>
        <w:fldChar w:fldCharType="end"/>
      </w:r>
    </w:p>
    <w:p w:rsidR="00D81ECE" w:rsidRDefault="00D81ECE" w:rsidP="001D70C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t>[Switcher: Include Real Property Certification{"system-name":"include-real-property"}]</w:t>
        <w:br/>
        <w:t>[Clause{"condition":"include-real-property is turned on"}]</w:t>
      </w:r>
      <w:r>
        <w:fldChar w:fldCharType="end"/>
      </w:r>
      <w:r>
        <w:t>15.</w:t>
      </w:r>
      <w:r>
        <w:tab/>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t xml:space="preserve"> is the registered and beneficial owner of the real property as set out in Schedule “D” attached hereto (the “</w:t>
      </w:r>
      <w:r w:rsidRPr="00141F23">
        <w:rPr>
          <w:b/>
        </w:rPr>
        <w:t>Property</w:t>
      </w:r>
      <w:r>
        <w:t>”).</w:t>
      </w:r>
    </w:p>
    <w:p w:rsidR="00D81ECE" w:rsidRPr="004270A8" w:rsidRDefault="00D81ECE" w:rsidP="00381684">
      <w:pPr>
        <w:pStyle w:val="SMHanging"/>
      </w:pPr>
      <w:r>
        <w:t>[Clause{"condition":"include-real-property is turned on"}]</w:t>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r>
      <w:r>
        <w:fldChar w:fldCharType="end"/>
      </w:r>
      <w:r>
        <w:tab/>
      </w:r>
      <w:r w:rsidRPr="004270A8">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4270A8">
        <w:t xml:space="preserve"> has not received any notice or other communication from any person or governmental authority indicating that there exists a situation which, unless remedied, could result in the termination of the existence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4270A8">
        <w:t>.</w:t>
      </w:r>
    </w:p>
    <w:p w:rsidR="00D81ECE" w:rsidRPr="004270A8"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r>
      <w:r>
        <w:fldChar w:fldCharType="end"/>
      </w:r>
      <w:r>
        <w:tab/>
      </w:r>
      <w:r w:rsidRPr="004270A8">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4270A8">
        <w:t xml:space="preserve"> is up to date as at the date hereof in all its corporate filings.</w:t>
      </w:r>
    </w:p>
    <w:p w:rsidR="00D81ECE" w:rsidRPr="004270A8"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r>
      <w:r>
        <w:fldChar w:fldCharType="end"/>
      </w:r>
      <w:r>
        <w:tab/>
      </w:r>
      <w:r w:rsidRPr="004270A8">
        <w:t xml:space="preserve">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4270A8">
        <w:t xml:space="preserve"> is up to date in the filing of all returns and other documents required to be filed by it with governmental authorities.</w:t>
      </w:r>
    </w:p>
    <w:p w:rsidR="00D81ECE" w:rsidRPr="004270A8"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r>
      <w:r>
        <w:fldChar w:fldCharType="end"/>
      </w:r>
      <w:r>
        <w:tab/>
      </w:r>
      <w:r w:rsidRPr="004270A8">
        <w:t>The Canada Revenue Agency payroll accounts and GST/</w:t>
      </w:r>
      <w:proofErr w:type="spellStart"/>
      <w:r w:rsidRPr="004270A8">
        <w:t>HST</w:t>
      </w:r>
      <w:proofErr w:type="spellEnd"/>
      <w:r w:rsidRPr="004270A8">
        <w:t xml:space="preserve"> accounts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4270A8">
        <w:t xml:space="preserve"> are current to the last reporting period with respect to the filing of returns, with no balance outstanding and the Canada Revenue Agency corporation accounts of the </w:t>
      </w:r>
      <w:r>
        <w:fldChar w:fldCharType="begin"/>
      </w:r>
      <w:r>
        <w:instrText xml:space="preserve"> IF "TFT&lt;Derived_CompCorp&gt; Type&lt;Text&gt; Format&lt;Freeform&gt; Condition&lt;&gt; Layer&lt;1&gt; Item&lt;X&gt; Column&lt;&gt; Math&lt;&gt; BL&lt;Y&gt; Offset&lt;&gt; Done&lt;&gt; ResetResult&lt;{Derived_CompCorp¬X}&gt;" &lt;&gt; "x" "{Derived_CompCorp</w:instrText>
      </w:r>
      <w:r>
        <w:sym w:font="Wingdings 2" w:char="F075"/>
      </w:r>
      <w:r>
        <w:instrText xml:space="preserve">X}" "x" \* MERGEFORMAT </w:instrText>
      </w:r>
      <w:r>
        <w:fldChar w:fldCharType="separate"/>
      </w:r>
      <w:r>
        <w:rPr>
          <w:noProof/>
        </w:rPr>
        <w:t>[Link:company-type]</w:t>
      </w:r>
      <w:r>
        <w:fldChar w:fldCharType="end"/>
      </w:r>
      <w:r w:rsidRPr="004270A8">
        <w:t xml:space="preserve"> are current to the last reporting period with respect to the filing of returns, with no balance outstanding.</w:t>
      </w:r>
    </w:p>
    <w:p w:rsidR="00D81ECE" w:rsidRDefault="00D81ECE" w:rsidP="00381684">
      <w:pPr>
        <w:pStyle w:val="SMHanging"/>
      </w:pPr>
      <w:r>
        <w:fldChar w:fldCharType="begin"/>
      </w:r>
      <w:r>
        <w:instrText xml:space="preserve"> IF "TFT&lt;MtgProp_Owner&gt; Type&lt;Open&gt; Format&lt;Freeform&gt; Condition&lt;(MtgProp_Address(MtgProp_Owner:EQ{Entity_Name#1.X})#:GT0)&gt; Item&lt;&gt; Column&lt;&gt; Math&lt;&gt; BL&lt;&gt; Offset&lt;&gt; Done&lt;&gt; Ver&lt;03.00&gt; ResetResult&lt;{if:&gt;" &lt;&gt; "x" "{if:" "x" \* MERGEFORMAT </w:instrText>
      </w:r>
      <w:r>
        <w:fldChar w:fldCharType="separate"/>
      </w:r>
      <w:r>
        <w:rPr>
          <w:noProof/>
        </w:rPr>
      </w:r>
      <w:r>
        <w:fldChar w:fldCharType="end"/>
      </w:r>
      <w:r>
        <w:fldChar w:fldCharType="begin"/>
      </w:r>
      <w:r>
        <w:instrText xml:space="preserve"> IF "TFT&lt;MtgProp_Owner&gt; Type&lt;Open&gt; Format&lt;Freeform&gt; Condition&lt;(MtgProp_Address(MtgProp_Owner:EQ{Entity_Name#1.X})#:LT1)&gt; Item&lt;&gt; Column&lt;&gt; Math&lt;&gt; BL&lt;&gt; Offset&lt;&gt; Done&lt;&gt; Ver&lt;03.00&gt; ResetResult&lt;{if:&gt;" &lt;&gt; "x" "{if:" "x" \* MERGEFORMAT </w:instrText>
      </w:r>
      <w:r>
        <w:fldChar w:fldCharType="separate"/>
      </w:r>
      <w:r>
        <w:rPr>
          <w:noProof/>
        </w:rPr>
      </w:r>
      <w:r>
        <w:fldChar w:fldCharType="end"/>
      </w:r>
      <w:r>
        <w:tab/>
        <w:t xml:space="preserve">The undersigned acknowledges that the Lender is relying upon the accuracy of this Certificate in completing the facilities under the </w:t>
      </w:r>
      <w:r>
        <w:fldChar w:fldCharType="begin"/>
      </w:r>
      <w:r>
        <w:instrText xml:space="preserve"> IF "TFT&lt;Loan_Doc_Name&gt; Type&lt;Text&gt; Format&lt;Freeform&gt; Condition&lt;&gt; Item&lt;&gt; Column&lt;&gt; Math&lt;&gt; BL&lt;Y&gt; Offset&lt;&gt; Done&lt;&gt; ResetResult&lt;{Loan_Doc_Name}&gt;" &lt;&gt; "x" "{Loan_Doc_Name}" "x" \* MERGEFORMAT </w:instrText>
      </w:r>
      <w:r>
        <w:fldChar w:fldCharType="separate"/>
      </w:r>
      <w:r>
        <w:rPr>
          <w:noProof/>
        </w:rPr>
        <w:t>[Link:loan-doc-name]</w:t>
      </w:r>
      <w:r>
        <w:fldChar w:fldCharType="end"/>
      </w:r>
      <w:r>
        <w:t xml:space="preserve"> and that </w:t>
      </w:r>
      <w:r>
        <w:fldChar w:fldCharType="begin"/>
      </w:r>
      <w:r>
        <w:instrText xml:space="preserve"> IF "TFT&lt;Derived_Borrower_Counsel&gt; Type&lt;Text&gt; Format&lt;Freeform&gt; Condition&lt;&gt; Item&lt;&gt; Column&lt;&gt; Math&lt;&gt; BL&lt;Y&gt; Offset&lt;&gt; Done&lt;&gt; ResetResult&lt;{Derived_Borrower_Counsel}&gt;" &lt;&gt; "x" "{Derived_Borrower_Counsel}" "x" \* MERGEFORMAT </w:instrText>
      </w:r>
      <w:r>
        <w:fldChar w:fldCharType="separate"/>
      </w:r>
      <w:r>
        <w:rPr>
          <w:noProof/>
        </w:rPr>
        <w:t>[Link:borrower-counsel]</w:t>
      </w:r>
      <w:r>
        <w:fldChar w:fldCharType="end"/>
      </w:r>
      <w:r>
        <w:t xml:space="preserve"> is relying upon this Certificate in issuing certain opinions in connection therewith.</w:t>
      </w:r>
    </w:p>
    <w:p w:rsidR="00D81ECE" w:rsidRPr="00515B0E" w:rsidRDefault="00D81ECE" w:rsidP="00BB70A1">
      <w:pPr>
        <w:pStyle w:val="SMCentre"/>
        <w:rPr>
          <w:b/>
        </w:rPr>
      </w:pPr>
      <w:r>
        <w:t xml:space="preserve"> </w:t>
      </w:r>
      <w:r w:rsidRPr="00515B0E">
        <w:rPr>
          <w:b/>
        </w:rPr>
        <w:t>[SIGNATURE PAGE FOLLOWS]</w:t>
      </w:r>
      <w:r w:rsidRPr="00515B0E">
        <w:rPr>
          <w:b/>
        </w:rPr>
        <w:br w:type="page"/>
      </w:r>
    </w:p>
    <w:p w:rsidR="00D81ECE" w:rsidRDefault="00D81ECE" w:rsidP="00051179">
      <w:pPr>
        <w:pStyle w:val="SMLeft"/>
      </w:pPr>
      <w:r>
        <w:lastRenderedPageBreak/>
        <w:t xml:space="preserve">Dated as of the year and date first written above. </w:t>
      </w:r>
      <w:r>
        <w:fldChar w:fldCharType="begin"/>
      </w:r>
      <w:r>
        <w:instrText xml:space="preserve"> IF "TFT&lt;OffDir_Num&gt; Type&lt;List&gt; Format&lt;Freeform&gt; Condition&lt;OffDir_Company:EQ{Entity_Name#1.X}&gt; Layer&lt;2&gt; Item&lt;&gt; Column&lt;&gt; Math&lt;&gt; BL&lt;N&gt; Offset&lt;&gt; Done&lt;&gt; Sort&lt;&gt; Ver&lt;03.00&gt; ResetResult&lt;{Sublist¬:&gt;" &lt;&gt; "x" "{Sublist</w:instrText>
      </w:r>
      <w:r>
        <w:sym w:font="Wingdings 2" w:char="F076"/>
      </w:r>
      <w:r>
        <w:instrText xml:space="preserve">:" "x" \* MERGEFORMAT </w:instrText>
      </w:r>
      <w:r>
        <w:fldChar w:fldCharType="separate"/>
      </w:r>
      <w:r>
        <w:rPr>
          <w:noProof/>
        </w:rPr>
      </w:r>
      <w:r>
        <w:fldChar w:fldCharType="end"/>
      </w:r>
    </w:p>
    <w:tbl>
      <w:tblPr>
        <w:tblW w:w="5000" w:type="pct"/>
        <w:tblLayout w:type="fixed"/>
        <w:tblLook w:val="0000" w:firstRow="0" w:lastRow="0" w:firstColumn="0" w:lastColumn="0" w:noHBand="0" w:noVBand="0"/>
      </w:tblPr>
      <w:tblGrid>
        <w:gridCol w:w="4328"/>
        <w:gridCol w:w="880"/>
        <w:gridCol w:w="4152"/>
      </w:tblGrid>
      <w:tr w:rsidR="00D81ECE" w:rsidRPr="0021554F" w:rsidTr="004A3F0A">
        <w:tc>
          <w:tcPr>
            <w:tcW w:w="2312" w:type="pct"/>
          </w:tcPr>
          <w:p w:rsidR="00D81ECE" w:rsidRPr="0021554F" w:rsidRDefault="00D81ECE" w:rsidP="004A3F0A">
            <w:pPr>
              <w:pStyle w:val="SMTableText"/>
              <w:rPr>
                <w:szCs w:val="24"/>
              </w:rPr>
            </w:pPr>
          </w:p>
        </w:tc>
        <w:tc>
          <w:tcPr>
            <w:tcW w:w="2688" w:type="pct"/>
            <w:gridSpan w:val="2"/>
          </w:tcPr>
          <w:p w:rsidR="00D81ECE" w:rsidRPr="0021554F" w:rsidRDefault="00D81ECE" w:rsidP="004A3F0A">
            <w:pPr>
              <w:pStyle w:val="SMTableText"/>
              <w:rPr>
                <w:rStyle w:val="SMCharacterBold"/>
                <w:szCs w:val="24"/>
              </w:rPr>
            </w:pP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p>
        </w:tc>
        <w:tc>
          <w:tcPr>
            <w:tcW w:w="2218" w:type="pct"/>
          </w:tcPr>
          <w:p w:rsidR="00D81ECE" w:rsidRPr="0021554F" w:rsidRDefault="00D81ECE" w:rsidP="004A3F0A">
            <w:pPr>
              <w:pStyle w:val="SMTableText"/>
              <w:rPr>
                <w:szCs w:val="24"/>
              </w:rPr>
            </w:pP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r w:rsidRPr="0021554F">
              <w:rPr>
                <w:szCs w:val="24"/>
              </w:rPr>
              <w:t>Per:</w:t>
            </w:r>
          </w:p>
        </w:tc>
        <w:tc>
          <w:tcPr>
            <w:tcW w:w="2218" w:type="pct"/>
            <w:tcBorders>
              <w:bottom w:val="single" w:sz="4" w:space="0" w:color="auto"/>
            </w:tcBorders>
          </w:tcPr>
          <w:p w:rsidR="00D81ECE" w:rsidRPr="0021554F" w:rsidRDefault="00D81ECE" w:rsidP="004A3F0A">
            <w:pPr>
              <w:pStyle w:val="SMTableText"/>
              <w:rPr>
                <w:szCs w:val="24"/>
              </w:rPr>
            </w:pP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r w:rsidRPr="0021554F">
              <w:rPr>
                <w:szCs w:val="24"/>
              </w:rPr>
              <w:t>Name:</w:t>
            </w:r>
          </w:p>
        </w:tc>
        <w:tc>
          <w:tcPr>
            <w:tcW w:w="2218" w:type="pct"/>
            <w:tcBorders>
              <w:top w:val="single" w:sz="4" w:space="0" w:color="auto"/>
            </w:tcBorders>
          </w:tcPr>
          <w:p w:rsidR="00D81ECE" w:rsidRPr="00121424" w:rsidRDefault="00D81ECE" w:rsidP="00D81ECE">
            <w:pPr>
              <w:pStyle w:val="SMTableText"/>
              <w:rPr>
                <w:rStyle w:val="SMCharacterBold"/>
              </w:rPr>
            </w:pPr>
            <w:r w:rsidRPr="00121424">
              <w:rPr>
                <w:rStyle w:val="SMCharacterBold"/>
              </w:rPr>
              <w:fldChar w:fldCharType="begin"/>
            </w:r>
            <w:r w:rsidRPr="00121424">
              <w:rPr>
                <w:rStyle w:val="SMCharacterBold"/>
              </w:rPr>
              <w:instrText xml:space="preserve"> IF "TFT&lt;OffDir_Sign&gt; Type&lt;Open&gt; Format&lt;Freeform&gt; Condition&lt;OffDir_Sign#2.X:EQYes&gt; Item&lt;&gt; Column&lt;&gt; Math&lt;&gt; BL&lt;&gt; Offset&lt;&gt; Done&lt;&gt; Ver&lt;03.00&gt; ResetResult&lt;{if:&gt;" &lt;&gt; "x" "{if:" "x" \* MERGEFORMAT </w:instrText>
            </w:r>
            <w:r w:rsidRPr="00121424">
              <w:rPr>
                <w:rStyle w:val="SMCharacterBold"/>
              </w:rPr>
              <w:fldChar w:fldCharType="separate"/>
            </w:r>
            <w:r w:rsidRPr="00121424">
              <w:rPr>
                <w:rStyle w:val="SMCharacterBold"/>
              </w:rPr>
              <w:t>[TextInput{"system-name":"signing-officer-name"}]</w:t>
            </w:r>
            <w:proofErr w:type="spellStart"/>
            <w:proofErr w:type="spellEnd"/>
            <w:r w:rsidRPr="00121424">
              <w:rPr>
                <w:rStyle w:val="SMCharacterBold"/>
              </w:rPr>
              <w:fldChar w:fldCharType="end"/>
            </w: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r>
              <w:rPr>
                <w:szCs w:val="24"/>
              </w:rPr>
              <w:t>Title:</w:t>
            </w:r>
          </w:p>
        </w:tc>
        <w:tc>
          <w:tcPr>
            <w:tcW w:w="2218" w:type="pct"/>
          </w:tcPr>
          <w:p w:rsidR="00D81ECE" w:rsidRPr="00164587" w:rsidRDefault="00D81ECE" w:rsidP="00121424">
            <w:pPr>
              <w:pStyle w:val="SMTableText"/>
            </w:pPr>
            <w:r>
              <w:fldChar w:fldCharType="begin"/>
            </w:r>
            <w:r>
              <w:instrText xml:space="preserve"> IF "TFT&lt;OffDir_Sign&gt; Type&lt;Open&gt; Format&lt;Freeform&gt; Condition&lt;OffDir_Sign#2.X:EQYes&gt; Item&lt;&gt; Column&lt;&gt; Math&lt;&gt; BL&lt;&gt; Offset&lt;&gt; Done&lt;&gt; Ver&lt;03.00&gt; ResetResult&lt;{if:&gt;" &lt;&gt; "x" "{if:" "x" \* MERGEFORMAT </w:instrText>
            </w:r>
            <w:r>
              <w:fldChar w:fldCharType="separate"/>
            </w:r>
            <w:r>
              <w:rPr>
                <w:noProof/>
              </w:rPr>
              <w:t>[TextInput{"system-name":"signing-officer-title"}]</w:t>
            </w:r>
            <w:r>
              <w:fldChar w:fldCharType="end"/>
            </w:r>
          </w:p>
        </w:tc>
      </w:tr>
      <w:tr w:rsidR="00D81ECE" w:rsidRPr="0021554F" w:rsidTr="004A3F0A">
        <w:tc>
          <w:tcPr>
            <w:tcW w:w="2312" w:type="pct"/>
          </w:tcPr>
          <w:p w:rsidR="00D81ECE" w:rsidRPr="0021554F" w:rsidRDefault="00D81ECE" w:rsidP="004A3F0A">
            <w:pPr>
              <w:pStyle w:val="SMTableText"/>
              <w:rPr>
                <w:szCs w:val="24"/>
              </w:rPr>
            </w:pPr>
          </w:p>
        </w:tc>
        <w:tc>
          <w:tcPr>
            <w:tcW w:w="470" w:type="pct"/>
          </w:tcPr>
          <w:p w:rsidR="00D81ECE" w:rsidRPr="0021554F" w:rsidRDefault="00D81ECE" w:rsidP="004A3F0A">
            <w:pPr>
              <w:pStyle w:val="SMTableText"/>
              <w:rPr>
                <w:szCs w:val="24"/>
              </w:rPr>
            </w:pPr>
          </w:p>
        </w:tc>
        <w:tc>
          <w:tcPr>
            <w:tcW w:w="2218" w:type="pct"/>
          </w:tcPr>
          <w:p w:rsidR="00D81ECE" w:rsidRPr="0021554F" w:rsidRDefault="00D81ECE" w:rsidP="004A3F0A">
            <w:pPr>
              <w:pStyle w:val="SMTableText"/>
              <w:rPr>
                <w:szCs w:val="24"/>
              </w:rPr>
            </w:pPr>
          </w:p>
        </w:tc>
      </w:tr>
    </w:tbl>
    <w:p w:rsidR="00D81ECE" w:rsidRDefault="00D81ECE" w:rsidP="00D85DF2"/>
    <w:p w:rsidR="00D81ECE" w:rsidRDefault="00D81ECE" w:rsidP="0018286C">
      <w:r>
        <w:fldChar w:fldCharType="begin"/>
      </w:r>
      <w:r>
        <w:instrText xml:space="preserve"> IF "TFT Type&lt;Separator&gt;" &lt;&gt; "x" "|" "x" \* MERGEFORMAT </w:instrText>
      </w:r>
      <w:r>
        <w:fldChar w:fldCharType="separate"/>
      </w:r>
      <w:r>
        <w:rPr>
          <w:noProof/>
        </w:rPr>
      </w:r>
      <w:r>
        <w:fldChar w:fldCharType="end"/>
      </w:r>
    </w:p>
    <w:p w:rsidR="00D81ECE" w:rsidRDefault="00D81ECE" w:rsidP="0018286C">
      <w:r>
        <w:br w:type="page"/>
      </w:r>
    </w:p>
    <w:p w:rsidR="00D81ECE" w:rsidRDefault="00D81ECE" w:rsidP="00121424">
      <w:pPr>
        <w:pStyle w:val="SMCentreLargeBold"/>
      </w:pPr>
      <w:r>
        <w:lastRenderedPageBreak/>
        <w:t>SCHEDULE “A”</w:t>
      </w:r>
    </w:p>
    <w:p w:rsidR="00D81ECE" w:rsidRPr="00121424" w:rsidRDefault="00D81ECE" w:rsidP="00121424">
      <w:pPr>
        <w:pStyle w:val="SMCentreBold"/>
      </w:pPr>
      <w:proofErr w:type="spellStart"/>
      <w:r>
        <w:t>CONSTATING</w:t>
      </w:r>
      <w:proofErr w:type="spellEnd"/>
      <w:r>
        <w:t xml:space="preserve"> DOCUMENTS</w:t>
      </w:r>
    </w:p>
    <w:p w:rsidR="00D81ECE" w:rsidRDefault="00D81ECE" w:rsidP="00121424">
      <w:pPr>
        <w:pStyle w:val="SMCentre"/>
      </w:pPr>
    </w:p>
    <w:p w:rsidR="00D81ECE" w:rsidRDefault="00D81ECE" w:rsidP="00121424">
      <w:pPr>
        <w:pStyle w:val="SMCentre"/>
      </w:pPr>
    </w:p>
    <w:p w:rsidR="00D81ECE" w:rsidRDefault="00D81ECE" w:rsidP="00121424">
      <w:pPr>
        <w:pStyle w:val="SMCentre"/>
      </w:pPr>
      <w:r>
        <w:t>Attached.</w:t>
      </w:r>
    </w:p>
    <w:p w:rsidR="00D81ECE" w:rsidRDefault="00D81ECE">
      <w:pPr>
        <w:spacing w:after="0"/>
        <w:jc w:val="left"/>
      </w:pPr>
      <w:r>
        <w:br w:type="page"/>
      </w:r>
    </w:p>
    <w:p w:rsidR="00D81ECE" w:rsidRPr="00BB70A1" w:rsidRDefault="00D81ECE" w:rsidP="00121424">
      <w:pPr>
        <w:pStyle w:val="SMCentreLargeBold"/>
      </w:pPr>
      <w:r w:rsidRPr="00BB70A1">
        <w:lastRenderedPageBreak/>
        <w:t>SCHEDULE “B”</w:t>
      </w:r>
    </w:p>
    <w:p w:rsidR="00D81ECE" w:rsidRDefault="00D81ECE" w:rsidP="00121424">
      <w:pPr>
        <w:pStyle w:val="SMCentreUnderline"/>
      </w:pPr>
      <w:r>
        <w:t>INCUMBENCY CERTIFICATE</w:t>
      </w:r>
    </w:p>
    <w:p w:rsidR="00D81ECE" w:rsidRPr="00121424" w:rsidRDefault="00D81ECE" w:rsidP="00121424">
      <w:pPr>
        <w:pStyle w:val="SMCentre"/>
        <w:rPr>
          <w:rStyle w:val="SMItalic"/>
        </w:rPr>
      </w:pPr>
      <w:r w:rsidRPr="00121424">
        <w:rPr>
          <w:rStyle w:val="SMItalic"/>
        </w:rPr>
        <w:t xml:space="preserve">The signature of any officer and/or director executing the documents delivered in connection with the </w:t>
      </w:r>
      <w:r w:rsidRPr="00121424">
        <w:rPr>
          <w:rStyle w:val="SMItalic"/>
        </w:rPr>
        <w:fldChar w:fldCharType="begin"/>
      </w:r>
      <w:r w:rsidRPr="00121424">
        <w:rPr>
          <w:rStyle w:val="SMItalic"/>
        </w:rPr>
        <w:instrText xml:space="preserve"> IF "TFT&lt;Loan_Doc_Name&gt; Type&lt;Text&gt; Format&lt;Freeform&gt; Condition&lt;&gt; Item&lt;&gt; Column&lt;&gt; Math&lt;&gt; BL&lt;Y&gt; Offset&lt;&gt; Done&lt;&gt; ResetResult&lt;{Loan_Doc_Name}&gt;" &lt;&gt; "x" "{Loan_Doc_Name}" "x" \* MERGEFORMAT </w:instrText>
      </w:r>
      <w:r w:rsidRPr="00121424">
        <w:rPr>
          <w:rStyle w:val="SMItalic"/>
        </w:rPr>
        <w:fldChar w:fldCharType="separate"/>
      </w:r>
      <w:r w:rsidRPr="00121424">
        <w:rPr>
          <w:rStyle w:val="SMItalic"/>
        </w:rPr>
        <w:t>[Link:loan-doc-name]</w:t>
      </w:r>
      <w:proofErr w:type="spellStart"/>
      <w:proofErr w:type="spellEnd"/>
      <w:r w:rsidRPr="00121424">
        <w:rPr>
          <w:rStyle w:val="SMItalic"/>
        </w:rPr>
        <w:fldChar w:fldCharType="end"/>
      </w:r>
      <w:r w:rsidRPr="00121424">
        <w:rPr>
          <w:rStyle w:val="SMItalic"/>
        </w:rPr>
        <w:t xml:space="preserve"> is to appear below.</w:t>
      </w:r>
    </w:p>
    <w:tbl>
      <w:tblPr>
        <w:tblW w:w="9630" w:type="dxa"/>
        <w:tblLayout w:type="fixed"/>
        <w:tblLook w:val="0000" w:firstRow="0" w:lastRow="0" w:firstColumn="0" w:lastColumn="0" w:noHBand="0" w:noVBand="0"/>
      </w:tblPr>
      <w:tblGrid>
        <w:gridCol w:w="2790"/>
        <w:gridCol w:w="3780"/>
        <w:gridCol w:w="3060"/>
      </w:tblGrid>
      <w:tr w:rsidR="00D81ECE" w:rsidTr="00121424">
        <w:trPr>
          <w:tblHeader/>
        </w:trPr>
        <w:tc>
          <w:tcPr>
            <w:tcW w:w="27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cPr>
          <w:p w:rsidR="00D81ECE" w:rsidRPr="00964377" w:rsidRDefault="00D81ECE" w:rsidP="00964377">
            <w:pPr>
              <w:pStyle w:val="SMTableHead"/>
              <w:jc w:val="left"/>
            </w:pPr>
            <w:r w:rsidRPr="00964377">
              <w:t>NAME</w:t>
            </w:r>
          </w:p>
        </w:tc>
        <w:tc>
          <w:tcPr>
            <w:tcW w:w="378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cPr>
          <w:p w:rsidR="00D81ECE" w:rsidRPr="00964377" w:rsidRDefault="00D81ECE" w:rsidP="00964377">
            <w:pPr>
              <w:pStyle w:val="SMTableHead"/>
              <w:jc w:val="left"/>
            </w:pPr>
            <w:r w:rsidRPr="00964377">
              <w:t>OFFICE</w:t>
            </w:r>
          </w:p>
        </w:tc>
        <w:tc>
          <w:tcPr>
            <w:tcW w:w="3060" w:type="dxa"/>
            <w:tcBorders>
              <w:top w:val="single" w:sz="4" w:space="0" w:color="auto"/>
              <w:left w:val="single" w:sz="4" w:space="0" w:color="FFFFFF" w:themeColor="background1"/>
              <w:bottom w:val="single" w:sz="4" w:space="0" w:color="auto"/>
              <w:right w:val="single" w:sz="4" w:space="0" w:color="auto"/>
            </w:tcBorders>
            <w:shd w:val="clear" w:color="auto" w:fill="000000" w:themeFill="text1"/>
          </w:tcPr>
          <w:p w:rsidR="00D81ECE" w:rsidRPr="00964377" w:rsidRDefault="00D81ECE" w:rsidP="00964377">
            <w:pPr>
              <w:pStyle w:val="SMTableHead"/>
              <w:jc w:val="left"/>
            </w:pPr>
            <w:r w:rsidRPr="00964377">
              <w:t>SIGNATURE</w:t>
            </w:r>
          </w:p>
        </w:tc>
      </w:tr>
      <w:tr w:rsidR="00D81ECE" w:rsidTr="00121424">
        <w:trPr>
          <w:trHeight w:val="693"/>
        </w:trPr>
        <w:tc>
          <w:tcPr>
            <w:tcW w:w="2790" w:type="dxa"/>
            <w:tcBorders>
              <w:top w:val="single" w:sz="4" w:space="0" w:color="auto"/>
            </w:tcBorders>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"TFT&lt;OffDir_Num&gt; Type&lt;List&gt; Format&lt;TableOne&gt; Condition&lt;OffDir_Company:EQ{Entity_Name#1.X}&gt; Layer&lt;2&gt; Item&lt;&gt; Column&lt;&gt; Math&lt;&gt; BL&lt;Y&gt; Offset&lt;&gt; Done&lt;&gt; Sort&lt;&gt; Ver&lt;03.00&gt; ResetResult&lt;{Sublist¬:&gt;" &lt;&gt; "x" "{Sublist</w:instrText>
            </w:r>
            <w:r w:rsidRPr="00121424">
              <w:sym w:font="Wingdings 2" w:char="F076"/>
            </w:r>
            <w:r w:rsidRPr="00121424">
              <w:instrText xml:space="preserve">:" "x" \* MERGEFORMAT </w:instrText>
            </w:r>
            <w:r w:rsidRPr="00121424">
              <w:fldChar w:fldCharType="separate"/>
            </w:r>
            <w:r w:rsidRPr="00121424">
              <w:t>[TextInput{"system-name":"officer-director-name"}]</w:t>
            </w:r>
            <w:proofErr w:type="spellStart"/>
            <w:proofErr w:type="spellEnd"/>
            <w:proofErr w:type="spellStart"/>
            <w:proofErr w:type="spellEnd"/>
            <w:r w:rsidRPr="00121424">
              <w:fldChar w:fldCharType="end"/>
            </w:r>
          </w:p>
        </w:tc>
        <w:tc>
          <w:tcPr>
            <w:tcW w:w="3780" w:type="dxa"/>
            <w:tcBorders>
              <w:top w:val="single" w:sz="4" w:space="0" w:color="auto"/>
            </w:tcBorders>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"TFT&lt;OffDir_Off_Title&gt; Type&lt;Text&gt; Format&lt;Freeform&gt; Condition&lt;&gt; Layer&lt;2&gt; Item&lt;X&gt; Column&lt;&gt; Math&lt;&gt; BL&lt;Y&gt; Offset&lt;&gt; Done&lt;&gt; ResetResult&lt;{OffDir_Off_Title¬X}&gt;" &lt;&gt; "x" "{OffDir_Off_Title</w:instrText>
            </w:r>
            <w:r w:rsidRPr="00121424">
              <w:sym w:font="Wingdings 2" w:char="F076"/>
            </w:r>
            <w:r w:rsidRPr="00121424">
              <w:instrText xml:space="preserve">X}" "x" \* MERGEFORMAT </w:instrText>
            </w:r>
            <w:r w:rsidRPr="00121424">
              <w:fldChar w:fldCharType="separate"/>
            </w:r>
            <w:r w:rsidRPr="00121424">
              <w:t>[TextInput{"system-name":"officer-director-title"}][Switcher: Director{"system-name":"is-director"}]</w:t>
            </w:r>
            <w:proofErr w:type="spellStart"/>
            <w:proofErr w:type="spellEnd"/>
            <w:r w:rsidRPr="00121424">
              <w:fldChar w:fldCharType="end"/>
            </w:r>
          </w:p>
        </w:tc>
        <w:tc>
          <w:tcPr>
            <w:tcW w:w="3060" w:type="dxa"/>
            <w:tcBorders>
              <w:top w:val="single" w:sz="4" w:space="0" w:color="auto"/>
              <w:bottom w:val="single" w:sz="4" w:space="0" w:color="auto"/>
            </w:tcBorders>
            <w:shd w:val="clear" w:color="auto" w:fill="auto"/>
            <w:vAlign w:val="bottom"/>
          </w:tcPr>
          <w:p w:rsidR="00D81ECE" w:rsidRDefault="00D81ECE" w:rsidP="004A3F0A">
            <w:pPr>
              <w:pStyle w:val="SMCentreBold"/>
              <w:jc w:val="left"/>
            </w:pPr>
          </w:p>
        </w:tc>
      </w:tr>
      <w:tr w:rsidR="00D81ECE" w:rsidTr="00964377">
        <w:trPr>
          <w:trHeight w:val="863"/>
        </w:trPr>
        <w:tc>
          <w:tcPr>
            <w:tcW w:w="279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 Type&lt;Separator&gt;" &lt;&gt; "x" "|" "x" \* MERGEFORMAT </w:instrText>
            </w:r>
            <w:r w:rsidRPr="00121424">
              <w:fldChar w:fldCharType="separate"/>
            </w:r>
            <w:r w:rsidRPr="00121424">
              <w:t>[TextInput{"system-name":"officer-director-name"}]</w:t>
            </w:r>
            <w:proofErr w:type="spellStart"/>
            <w:proofErr w:type="spellEnd"/>
            <w:r w:rsidRPr="00121424">
              <w:fldChar w:fldCharType="end"/>
            </w:r>
          </w:p>
        </w:tc>
        <w:tc>
          <w:tcPr>
            <w:tcW w:w="378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"TFT&lt;OffDir_Off_Title&gt; Type&lt;Text&gt; Format&lt;Freeform&gt; Condition&lt;&gt; Layer&lt;2&gt; Item&lt;X&gt; Column&lt;&gt; Math&lt;&gt; BL&lt;Y&gt; Offset&lt;&gt; Done&lt;&gt; ResetResult&lt;{OffDir_Off_Title¬X}&gt;" &lt;&gt; "x" "{OffDir_Off_Title</w:instrText>
            </w:r>
            <w:r w:rsidRPr="00121424">
              <w:sym w:font="Wingdings 2" w:char="F076"/>
            </w:r>
            <w:r w:rsidRPr="00121424">
              <w:instrText xml:space="preserve">X}" "x" \* MERGEFORMAT </w:instrText>
            </w:r>
            <w:r w:rsidRPr="00121424">
              <w:fldChar w:fldCharType="separate"/>
            </w:r>
            <w:r w:rsidRPr="00121424">
              <w:t>[TextInput{"system-name":"officer-director-title"}][Switcher: Director{"system-name":"is-director"}]</w:t>
            </w:r>
            <w:proofErr w:type="spellStart"/>
            <w:proofErr w:type="spellEnd"/>
            <w:r w:rsidRPr="00121424">
              <w:fldChar w:fldCharType="end"/>
            </w:r>
          </w:p>
        </w:tc>
        <w:tc>
          <w:tcPr>
            <w:tcW w:w="3060" w:type="dxa"/>
            <w:tcBorders>
              <w:top w:val="single" w:sz="4" w:space="0" w:color="auto"/>
              <w:bottom w:val="single" w:sz="4" w:space="0" w:color="auto"/>
            </w:tcBorders>
            <w:shd w:val="clear" w:color="auto" w:fill="auto"/>
            <w:vAlign w:val="bottom"/>
          </w:tcPr>
          <w:p w:rsidR="00D81ECE" w:rsidRDefault="00D81ECE" w:rsidP="004A3F0A">
            <w:pPr>
              <w:pStyle w:val="SMCentreBold"/>
              <w:jc w:val="left"/>
            </w:pPr>
          </w:p>
        </w:tc>
      </w:tr>
      <w:tr w:rsidR="00D81ECE" w:rsidTr="00964377">
        <w:trPr>
          <w:trHeight w:val="800"/>
        </w:trPr>
        <w:tc>
          <w:tcPr>
            <w:tcW w:w="279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 Type&lt;Separator&gt;" &lt;&gt; "x" "|" "x" \* MERGEFORMAT </w:instrText>
            </w:r>
            <w:r w:rsidRPr="00121424">
              <w:fldChar w:fldCharType="separate"/>
            </w:r>
            <w:r w:rsidRPr="00121424">
              <w:t>[TextInput{"system-name":"officer-director-name"}]</w:t>
            </w:r>
            <w:proofErr w:type="spellStart"/>
            <w:proofErr w:type="spellEnd"/>
            <w:r w:rsidRPr="00121424">
              <w:fldChar w:fldCharType="end"/>
            </w:r>
          </w:p>
        </w:tc>
        <w:tc>
          <w:tcPr>
            <w:tcW w:w="3780" w:type="dxa"/>
            <w:shd w:val="clear" w:color="auto" w:fill="auto"/>
            <w:vAlign w:val="bottom"/>
          </w:tcPr>
          <w:p w:rsidR="00D81ECE" w:rsidRPr="00121424" w:rsidRDefault="00D81ECE" w:rsidP="00D81ECE">
            <w:pPr>
              <w:pStyle w:val="SMTableText"/>
            </w:pPr>
            <w:r w:rsidRPr="00121424">
              <w:fldChar w:fldCharType="begin"/>
            </w:r>
            <w:r w:rsidRPr="00121424">
              <w:instrText xml:space="preserve"> IF "TFT&lt;OffDir_Off_Title&gt; Type&lt;Text&gt; Format&lt;Freeform&gt; Condition&lt;&gt; Layer&lt;2&gt; Item&lt;X&gt; Column&lt;&gt; Math&lt;&gt; BL&lt;Y&gt; Offset&lt;&gt; Done&lt;&gt; ResetResult&lt;{OffDir_Off_Title¬X}&gt;" &lt;&gt; "x" "{OffDir_Off_Title</w:instrText>
            </w:r>
            <w:r w:rsidRPr="00121424">
              <w:sym w:font="Wingdings 2" w:char="F076"/>
            </w:r>
            <w:r w:rsidRPr="00121424">
              <w:instrText xml:space="preserve">X}" "x" \* MERGEFORMAT </w:instrText>
            </w:r>
            <w:r w:rsidRPr="00121424">
              <w:fldChar w:fldCharType="separate"/>
            </w:r>
            <w:r w:rsidRPr="00121424">
              <w:t>[TextInput{"system-name":"officer-director-title"}][Switcher: Director{"system-name":"is-director"}]</w:t>
            </w:r>
            <w:proofErr w:type="spellStart"/>
            <w:proofErr w:type="spellEnd"/>
            <w:r w:rsidRPr="00121424">
              <w:fldChar w:fldCharType="end"/>
            </w:r>
          </w:p>
        </w:tc>
        <w:tc>
          <w:tcPr>
            <w:tcW w:w="3060" w:type="dxa"/>
            <w:tcBorders>
              <w:top w:val="single" w:sz="4" w:space="0" w:color="auto"/>
              <w:bottom w:val="single" w:sz="4" w:space="0" w:color="auto"/>
            </w:tcBorders>
            <w:shd w:val="clear" w:color="auto" w:fill="auto"/>
            <w:vAlign w:val="bottom"/>
          </w:tcPr>
          <w:p w:rsidR="00D81ECE" w:rsidRDefault="00D81ECE" w:rsidP="00964377">
            <w:pPr>
              <w:pStyle w:val="SMCentreBold"/>
              <w:jc w:val="left"/>
            </w:pPr>
          </w:p>
        </w:tc>
      </w:tr>
    </w:tbl>
    <w:p w:rsidR="00D81ECE" w:rsidRDefault="00D81ECE" w:rsidP="00BB70A1">
      <w:pPr>
        <w:pStyle w:val="SMCentreBold"/>
      </w:pPr>
      <w:r>
        <w:fldChar w:fldCharType="begin"/>
      </w:r>
      <w:r>
        <w:instrText xml:space="preserve"> IF "TFT Type&lt;Close&gt;" &lt;&gt; "x" "}" "x" \* MERGEFORMAT </w:instrText>
      </w:r>
      <w:r>
        <w:fldChar w:fldCharType="separate"/>
      </w:r>
      <w:r>
        <w:rPr>
          <w:noProof/>
        </w:rPr>
      </w:r>
      <w:r>
        <w:fldChar w:fldCharType="end"/>
      </w:r>
    </w:p>
    <w:p w:rsidR="00D81ECE" w:rsidRDefault="00D81ECE">
      <w:pPr>
        <w:spacing w:after="0"/>
        <w:jc w:val="left"/>
        <w:rPr>
          <w:b/>
        </w:rPr>
      </w:pPr>
      <w:r>
        <w:br w:type="page"/>
      </w:r>
    </w:p>
    <w:p w:rsidR="00D81ECE" w:rsidRDefault="00D81ECE" w:rsidP="00121424">
      <w:pPr>
        <w:pStyle w:val="SMCentreLargeBold"/>
      </w:pPr>
      <w:r>
        <w:lastRenderedPageBreak/>
        <w:t>SCHEDULE "C"</w:t>
      </w:r>
    </w:p>
    <w:p w:rsidR="00D81ECE" w:rsidRDefault="00D81ECE" w:rsidP="00BB70A1">
      <w:pPr>
        <w:pStyle w:val="SMCentreBold"/>
      </w:pPr>
      <w:r>
        <w:t>RESOLUTIONS</w:t>
      </w:r>
    </w:p>
    <w:p w:rsidR="00D81ECE" w:rsidRDefault="00D81ECE" w:rsidP="00BB70A1">
      <w:pPr>
        <w:pStyle w:val="SMCentre"/>
      </w:pPr>
    </w:p>
    <w:p w:rsidR="00D81ECE" w:rsidRDefault="00D81ECE" w:rsidP="00BB70A1">
      <w:pPr>
        <w:pStyle w:val="SMCentre"/>
      </w:pPr>
    </w:p>
    <w:p w:rsidR="00D81ECE" w:rsidRDefault="00D81ECE" w:rsidP="00BB70A1">
      <w:pPr>
        <w:pStyle w:val="SMCentre"/>
        <w:rPr>
          <w:rStyle w:val="SMBoldUnderline"/>
          <w:b w:val="0"/>
          <w:szCs w:val="24"/>
          <w:u w:val="none"/>
        </w:rPr>
      </w:pPr>
      <w:r>
        <w:t>Attached.</w:t>
      </w:r>
    </w:p>
    <w:p w:rsidR="00D81ECE" w:rsidRDefault="00D81ECE">
      <w:pPr>
        <w:spacing w:after="0"/>
        <w:jc w:val="left"/>
        <w:rPr>
          <w:rStyle w:val="SMBoldUnderline"/>
          <w:b w:val="0"/>
          <w:u w:val="none"/>
        </w:rPr>
      </w:pPr>
      <w:r>
        <w:rPr>
          <w:rStyle w:val="SMBoldUnderline"/>
          <w:b w:val="0"/>
          <w:u w:val="none"/>
        </w:rPr>
        <w:br w:type="page"/>
      </w:r>
    </w:p>
    <w:p w:rsidR="00D85DF2" w:rsidRPr="00D85DF2" w:rsidRDefault="00D81ECE" w:rsidP="007116BC">
      <w:pPr>
        <w:pStyle w:val="SMCentre"/>
        <w:rPr>
          <w:rStyle w:val="SMBoldUnderline"/>
          <w:b w:val="0"/>
          <w:szCs w:val="24"/>
          <w:u w:val="none"/>
        </w:rPr>
      </w:pPr>
      <w:r w:rsidRPr="00D85DF2">
        <w:rPr>
          <w:rStyle w:val="SMBoldUnderline"/>
          <w:b w:val="0"/>
          <w:u w:val="none"/>
        </w:rPr>
        <w:lastRenderedPageBreak/>
        <w:fldChar w:fldCharType="begin"/>
      </w:r>
      <w:r>
        <w:rPr>
          <w:rStyle w:val="SMBoldUnderline"/>
          <w:b w:val="0"/>
          <w:u w:val="none"/>
        </w:rPr>
        <w:instrText xml:space="preserve"> IF "TFT Type&lt;Separator&gt;" &lt;&gt; "x" "|" "x" \* MERGEFORMAT </w:instrText>
      </w:r>
      <w:r w:rsidRPr="00D85DF2">
        <w:rPr>
          <w:rStyle w:val="SMBoldUnderline"/>
          <w:b w:val="0"/>
          <w:u w:val="none"/>
        </w:rPr>
        <w:fldChar w:fldCharType="separate"/>
      </w:r>
      <w:r>
        <w:rPr>
          <w:rStyle w:val="SMBoldUnderline"/>
          <w:b w:val="0"/>
          <w:noProof/>
          <w:u w:val="none"/>
        </w:rPr>
      </w:r>
      <w:r w:rsidRPr="00D85DF2">
        <w:rPr>
          <w:rStyle w:val="SMBoldUnderline"/>
          <w:b w:val="0"/>
          <w:u w:val="none"/>
        </w:rPr>
        <w:fldChar w:fldCharType="end"/>
      </w:r>
    </w:p>
    <w:p w:rsidR="007116BC" w:rsidRDefault="007116BC" w:rsidP="007116BC">
      <w:pPr>
        <w:sectPr w:rsidR="007116BC" w:rsidSect="0063171E">
          <w:headerReference w:type="default" r:id="rId8"/>
          <w:footerReference w:type="default" r:id="rId9"/>
          <w:headerReference w:type="first" r:id="rId10"/>
          <w:footerReference w:type="first" r:id="rId11"/>
          <w:pgSz w:w="12240" w:h="15840" w:code="1"/>
          <w:pgMar w:top="1440" w:right="1440" w:bottom="1080" w:left="1440" w:header="720" w:footer="576" w:gutter="0"/>
          <w:cols w:space="708"/>
          <w:titlePg/>
          <w:docGrid w:linePitch="360"/>
        </w:sectPr>
      </w:pPr>
    </w:p>
    <w:tbl>
      <w:tblPr>
        <w:tblStyle w:val="TableGrid"/>
        <w:tblW w:w="14400" w:type="dxa"/>
        <w:tblInd w:w="-560" w:type="dxa"/>
        <w:tblLayout w:type="fixed"/>
        <w:tblCellMar>
          <w:left w:w="115" w:type="dxa"/>
          <w:right w:w="115" w:type="dxa"/>
        </w:tblCellMar>
        <w:tblLook w:val="04A0" w:firstRow="1" w:lastRow="0" w:firstColumn="1" w:lastColumn="0" w:noHBand="0" w:noVBand="1"/>
      </w:tblPr>
      <w:tblGrid>
        <w:gridCol w:w="1440"/>
        <w:gridCol w:w="6790"/>
        <w:gridCol w:w="6170"/>
      </w:tblGrid>
      <w:tr w:rsidR="00DA35E8" w:rsidTr="00C84FF9">
        <w:trPr>
          <w:cantSplit/>
          <w:trHeight w:hRule="exact" w:val="331"/>
        </w:trPr>
        <w:tc>
          <w:tcPr>
            <w:tcW w:w="1440" w:type="dxa"/>
            <w:tcBorders>
              <w:top w:val="single" w:sz="4" w:space="0" w:color="auto"/>
              <w:left w:val="single" w:sz="4" w:space="0" w:color="auto"/>
              <w:bottom w:val="single" w:sz="4" w:space="0" w:color="auto"/>
            </w:tcBorders>
            <w:shd w:val="clear" w:color="auto" w:fill="000000"/>
            <w:vAlign w:val="bottom"/>
          </w:tcPr>
          <w:p w:rsidR="00DA35E8" w:rsidRPr="00CE5FCE" w:rsidRDefault="00DA35E8" w:rsidP="00CE5FCE">
            <w:pPr>
              <w:rPr>
                <w:rFonts w:ascii="Calibri" w:hAnsi="Calibri" w:cs="Calibri"/>
                <w:noProof/>
                <w:color w:val="808080"/>
              </w:rPr>
            </w:pPr>
          </w:p>
        </w:tc>
        <w:tc>
          <w:tcPr>
            <w:tcW w:w="6790" w:type="dxa"/>
            <w:tcBorders>
              <w:bottom w:val="single" w:sz="4" w:space="0" w:color="000000"/>
            </w:tcBorders>
            <w:shd w:val="solid" w:color="000000" w:fill="000000"/>
          </w:tcPr>
          <w:p w:rsidR="00C84FF9" w:rsidRDefault="00C84FF9" w:rsidP="00DA35E8">
            <w:pPr>
              <w:spacing w:after="120"/>
              <w:rPr>
                <w:rFonts w:ascii="Calibri" w:hAnsi="Calibri" w:cs="Calibri"/>
                <w:noProof/>
              </w:rPr>
            </w:pPr>
          </w:p>
        </w:tc>
        <w:tc>
          <w:tcPr>
            <w:tcW w:w="6170" w:type="dxa"/>
            <w:tcBorders>
              <w:bottom w:val="single" w:sz="4" w:space="0" w:color="000000"/>
            </w:tcBorders>
            <w:shd w:val="solid" w:color="000000" w:fill="000000"/>
            <w:vAlign w:val="bottom"/>
          </w:tcPr>
          <w:p w:rsidR="00DA35E8" w:rsidRPr="00975143" w:rsidRDefault="00DA35E8" w:rsidP="00DA35E8">
            <w:pPr>
              <w:jc w:val="right"/>
              <w:rPr>
                <w:rFonts w:ascii="Calibri" w:hAnsi="Calibri" w:cs="Calibri"/>
                <w:b/>
                <w:noProof/>
                <w:sz w:val="16"/>
              </w:rPr>
            </w:pPr>
            <w:r>
              <w:rPr>
                <w:rFonts w:ascii="Calibri" w:hAnsi="Calibri" w:cs="Calibri"/>
                <w:b/>
                <w:noProof/>
                <w:sz w:val="24"/>
              </w:rPr>
              <w:t xml:space="preserve">Doxserá DB   </w:t>
            </w:r>
            <w:r>
              <w:rPr>
                <w:rFonts w:ascii="Calibri" w:hAnsi="Calibri" w:cs="Calibri"/>
                <w:b/>
                <w:noProof/>
                <w:sz w:val="16"/>
              </w:rPr>
              <w:t>(c) 2011-2017 Snapdone, Inc.</w:t>
            </w:r>
          </w:p>
        </w:tc>
      </w:tr>
      <w:tr w:rsidR="00DA35E8" w:rsidRPr="00975143" w:rsidTr="00C84FF9">
        <w:trPr>
          <w:cantSplit/>
          <w:trHeight w:hRule="exact" w:val="346"/>
        </w:trPr>
        <w:tc>
          <w:tcPr>
            <w:tcW w:w="1440" w:type="dxa"/>
            <w:tcBorders>
              <w:top w:val="single" w:sz="4" w:space="0" w:color="auto"/>
              <w:left w:val="single" w:sz="4" w:space="0" w:color="auto"/>
              <w:bottom w:val="single" w:sz="4" w:space="0" w:color="auto"/>
            </w:tcBorders>
            <w:shd w:val="clear" w:color="auto" w:fill="666666"/>
          </w:tcPr>
          <w:p w:rsidR="00DA35E8" w:rsidRPr="00CE5FCE" w:rsidRDefault="00DA35E8" w:rsidP="00CE5FCE">
            <w:pPr>
              <w:rPr>
                <w:rFonts w:ascii="Calibri" w:hAnsi="Calibri" w:cs="Calibri"/>
                <w:b/>
                <w:color w:val="FFFFFF"/>
              </w:rPr>
            </w:pPr>
            <w:r w:rsidRPr="00CE5FCE">
              <w:rPr>
                <w:rFonts w:ascii="Calibri" w:hAnsi="Calibri" w:cs="Calibri"/>
                <w:b/>
                <w:color w:val="FFFFFF"/>
              </w:rPr>
              <w:t>Label</w:t>
            </w:r>
          </w:p>
        </w:tc>
        <w:tc>
          <w:tcPr>
            <w:tcW w:w="6790" w:type="dxa"/>
            <w:tcBorders>
              <w:bottom w:val="single" w:sz="4" w:space="0" w:color="000000"/>
            </w:tcBorders>
            <w:shd w:val="solid" w:color="666666" w:fill="666666"/>
          </w:tcPr>
          <w:p w:rsidR="00DA35E8" w:rsidRPr="00975143" w:rsidRDefault="00DA35E8" w:rsidP="00DA35E8">
            <w:pPr>
              <w:rPr>
                <w:rFonts w:ascii="Calibri" w:hAnsi="Calibri" w:cs="Calibri"/>
                <w:b/>
                <w:color w:val="FFFFFF"/>
              </w:rPr>
            </w:pPr>
            <w:r>
              <w:rPr>
                <w:rFonts w:ascii="Calibri" w:hAnsi="Calibri" w:cs="Calibri"/>
                <w:b/>
                <w:color w:val="FFFFFF"/>
              </w:rPr>
              <w:t>Question</w:t>
            </w:r>
          </w:p>
        </w:tc>
        <w:tc>
          <w:tcPr>
            <w:tcW w:w="6170" w:type="dxa"/>
            <w:tcBorders>
              <w:bottom w:val="single" w:sz="4" w:space="0" w:color="000000"/>
            </w:tcBorders>
            <w:shd w:val="solid" w:color="666666" w:fill="666666"/>
          </w:tcPr>
          <w:p w:rsidR="00DA35E8" w:rsidRPr="00975143" w:rsidRDefault="00DA35E8" w:rsidP="00DA35E8">
            <w:pPr>
              <w:rPr>
                <w:rFonts w:ascii="Calibri" w:hAnsi="Calibri" w:cs="Calibri"/>
                <w:b/>
                <w:color w:val="FFFFFF"/>
              </w:rPr>
            </w:pPr>
            <w:r>
              <w:rPr>
                <w:rFonts w:ascii="Calibri" w:hAnsi="Calibri" w:cs="Calibri"/>
                <w:b/>
                <w:color w:val="FFFFFF"/>
              </w:rPr>
              <w:t>Answer</w:t>
            </w:r>
          </w:p>
        </w:tc>
      </w:tr>
      <w:tr w:rsidR="00DA35E8" w:rsidTr="00C84FF9">
        <w:trPr>
          <w:cantSplit/>
        </w:trPr>
        <w:sdt>
          <w:sdtPr>
            <w:rPr>
              <w:rStyle w:val="TheFormToolGray"/>
            </w:rPr>
            <w:alias w:val="click Field button to rename or delete"/>
            <w:tag w:val="CB"/>
            <w:id w:val="-527338570"/>
            <w:lock w:val="sdtContentLocked"/>
            <w:placeholder>
              <w:docPart w:val="E13978FE3067429B97B89A62FE61FBEE"/>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Fonts w:ascii="Calibri" w:hAnsi="Calibri" w:cs="Calibri"/>
                    <w:color w:val="808080"/>
                  </w:rPr>
                </w:pPr>
                <w:r w:rsidRPr="00CE5FCE">
                  <w:rPr>
                    <w:rStyle w:val="TheFormToolGray"/>
                  </w:rPr>
                  <w:t>Loan_Doc_Name</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Name of Principal Loan Document</w:t>
            </w:r>
          </w:p>
        </w:tc>
        <w:sdt>
          <w:sdtPr>
            <w:rPr>
              <w:rStyle w:val="TheFormToolBlack"/>
            </w:rPr>
            <w:id w:val="-2115124183"/>
            <w:lock w:val="sdtLocked"/>
            <w:placeholder>
              <w:docPart w:val="EED4231BAB62495889239CE0AEB450EE"/>
            </w:placeholder>
            <w:comboBox>
              <w:listItem w:displayText="[??]" w:value="[??]"/>
              <w:listItem w:displayText="Credit Agreement" w:value="Credit Agreement"/>
              <w:listItem w:displayText="Commitment Letter" w:value="Commitment Letter"/>
              <w:listItem w:displayText="Commitment" w:value="Commitment"/>
              <w:listItem w:displayText="Facility Letter" w:value="Facility Letter"/>
              <w:listItem w:displayText="Loan Agreement" w:value="Loan Agreement"/>
              <w:listItem w:displayText="Term Sheet" w:value="Term Sheet"/>
              <w:listItem w:displayText="Letter of Offer" w:value="Letter of Offer"/>
            </w:comboBox>
          </w:sdtPr>
          <w:sdtEndPr>
            <w:rPr>
              <w:rStyle w:val="TheFormToolBlack"/>
            </w:rPr>
          </w:sdtEndPr>
          <w:sdtContent>
            <w:tc>
              <w:tcPr>
                <w:tcW w:w="6170" w:type="dxa"/>
                <w:shd w:val="clear" w:color="auto" w:fill="FFFFFF"/>
              </w:tcPr>
              <w:p w:rsidR="00DA35E8" w:rsidRPr="009C7317" w:rsidRDefault="007454EE" w:rsidP="00D85DF2">
                <w:pPr>
                  <w:spacing w:after="0"/>
                  <w:rPr>
                    <w:rFonts w:ascii="Calibri" w:hAnsi="Calibri" w:cs="Calibri"/>
                  </w:rPr>
                </w:pPr>
                <w:r>
                  <w:rPr>
                    <w:rStyle w:val="TheFormToolBlack"/>
                  </w:rPr>
                  <w:t>[??]</w:t>
                </w:r>
              </w:p>
            </w:tc>
          </w:sdtContent>
        </w:sdt>
      </w:tr>
      <w:tr w:rsidR="00DA35E8" w:rsidTr="00C84FF9">
        <w:trPr>
          <w:cantSplit/>
        </w:trPr>
        <w:sdt>
          <w:sdtPr>
            <w:rPr>
              <w:rStyle w:val="TheFormToolGray"/>
            </w:rPr>
            <w:alias w:val="click Field button to rename or delete"/>
            <w:tag w:val="Plain"/>
            <w:id w:val="-670479153"/>
            <w:lock w:val="sdtContentLocked"/>
            <w:placeholder>
              <w:docPart w:val="55A260397A02499CB3BF290281C5FCF4"/>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Loan_Doc_Date</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Effective Date of Principal Loan Document</w:t>
            </w:r>
          </w:p>
        </w:tc>
        <w:sdt>
          <w:sdtPr>
            <w:rPr>
              <w:rStyle w:val="TheFormToolBlack"/>
            </w:rPr>
            <w:id w:val="847293233"/>
            <w:lock w:val="sdtLocked"/>
            <w:placeholder>
              <w:docPart w:val="29983BFE57CB4D629FD27E4CA06B2D66"/>
            </w:placeholder>
            <w:showingPlcHdr/>
            <w:text w:multiLine="1"/>
          </w:sdtPr>
          <w:sdtEndPr>
            <w:rPr>
              <w:rStyle w:val="TheFormToolBlack"/>
            </w:rPr>
          </w:sdtEndPr>
          <w:sdtContent>
            <w:tc>
              <w:tcPr>
                <w:tcW w:w="6170" w:type="dxa"/>
                <w:shd w:val="clear" w:color="auto" w:fill="FFFFFF"/>
              </w:tcPr>
              <w:p w:rsidR="00DA35E8" w:rsidRPr="00BF5A60" w:rsidRDefault="007454EE" w:rsidP="007454EE">
                <w:pPr>
                  <w:spacing w:after="0"/>
                  <w:rPr>
                    <w:rStyle w:val="TheFormToolBlack"/>
                  </w:rPr>
                </w:pPr>
                <w:r w:rsidRPr="007454EE">
                  <w:rPr>
                    <w:rStyle w:val="PlaceholderText"/>
                    <w:rFonts w:ascii="Calibri" w:hAnsi="Calibri" w:cs="Calibri"/>
                  </w:rPr>
                  <w:t>[??]</w:t>
                </w:r>
              </w:p>
            </w:tc>
          </w:sdtContent>
        </w:sdt>
      </w:tr>
      <w:tr w:rsidR="00DA35E8" w:rsidTr="00C84FF9">
        <w:trPr>
          <w:cantSplit/>
        </w:trPr>
        <w:sdt>
          <w:sdtPr>
            <w:rPr>
              <w:rStyle w:val="TheFormToolGray"/>
            </w:rPr>
            <w:alias w:val="click Field button to rename or delete"/>
            <w:tag w:val="CB"/>
            <w:id w:val="582653883"/>
            <w:lock w:val="sdtContentLocked"/>
            <w:placeholder>
              <w:docPart w:val="A24CA15BB68644ADB640073EBEE9F2B9"/>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Lender_Name</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Lender Name</w:t>
            </w:r>
          </w:p>
        </w:tc>
        <w:sdt>
          <w:sdtPr>
            <w:rPr>
              <w:rStyle w:val="TheFormToolBlack"/>
            </w:rPr>
            <w:id w:val="-295455903"/>
            <w:lock w:val="sdtLocked"/>
            <w:placeholder>
              <w:docPart w:val="816C6BB1A6E644B3975B7F15322D23B6"/>
            </w:placeholder>
            <w:comboBox>
              <w:listItem w:displayText="[??]" w:value="[??]"/>
              <w:listItem w:displayText="Canadian Imperial Bank of Commerce" w:value="Canadian Imperial Bank of Commerce"/>
              <w:listItem w:displayText="Royal Bank of Canada" w:value="Royal Bank of Canada"/>
              <w:listItem w:displayText="Bank of Montreal" w:value="Bank of Montreal"/>
              <w:listItem w:displayText="Business Development Bank of Canada" w:value="Business Development Bank of Canada"/>
              <w:listItem w:displayText="National Bank" w:value="National Bank"/>
              <w:listItem w:displayText="Toronto-Dominion Bank" w:value="Toronto-Dominion Bank"/>
              <w:listItem w:displayText="The Bank of Nova Scotia" w:value="The Bank of Nova Scotia"/>
              <w:listItem w:displayText="First National Financial LP" w:value="First National Financial LP"/>
              <w:listItem w:displayText="The Manufacturers Life Insurance Company" w:value="The Manufacturers Life Insurance Company"/>
            </w:comboBox>
          </w:sdtPr>
          <w:sdtEndPr>
            <w:rPr>
              <w:rStyle w:val="TheFormToolBlack"/>
            </w:rPr>
          </w:sdtEndPr>
          <w:sdtContent>
            <w:tc>
              <w:tcPr>
                <w:tcW w:w="6170" w:type="dxa"/>
                <w:shd w:val="clear" w:color="auto" w:fill="FFFFFF"/>
              </w:tcPr>
              <w:p w:rsidR="00DA35E8" w:rsidRPr="00990BB7" w:rsidRDefault="007454EE" w:rsidP="00D85DF2">
                <w:pPr>
                  <w:spacing w:after="0"/>
                  <w:rPr>
                    <w:rStyle w:val="TheFormToolBlack"/>
                  </w:rPr>
                </w:pPr>
                <w:r>
                  <w:rPr>
                    <w:rStyle w:val="TheFormToolBlack"/>
                  </w:rPr>
                  <w:t>[??]</w:t>
                </w:r>
              </w:p>
            </w:tc>
          </w:sdtContent>
        </w:sdt>
      </w:tr>
      <w:tr w:rsidR="00DA35E8" w:rsidTr="00C84FF9">
        <w:trPr>
          <w:cantSplit/>
        </w:trPr>
        <w:sdt>
          <w:sdtPr>
            <w:rPr>
              <w:rStyle w:val="TheFormToolGray"/>
            </w:rPr>
            <w:alias w:val="click Field button to rename or delete"/>
            <w:tag w:val="LB"/>
            <w:id w:val="54598508"/>
            <w:lock w:val="sdtContentLocked"/>
            <w:placeholder>
              <w:docPart w:val="8E085FD6962849BDA72EA2F42AF77BC6"/>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SM_Representing</w:t>
                </w:r>
              </w:p>
            </w:tc>
          </w:sdtContent>
        </w:sdt>
        <w:tc>
          <w:tcPr>
            <w:tcW w:w="6790" w:type="dxa"/>
            <w:shd w:val="clear" w:color="auto" w:fill="FFFFFF"/>
          </w:tcPr>
          <w:p w:rsidR="00DA35E8" w:rsidRDefault="00DA35E8" w:rsidP="00D85DF2">
            <w:pPr>
              <w:spacing w:after="0"/>
              <w:rPr>
                <w:rFonts w:ascii="Calibri" w:hAnsi="Calibri" w:cs="Calibri"/>
              </w:rPr>
            </w:pPr>
            <w:r>
              <w:rPr>
                <w:rFonts w:ascii="Calibri" w:hAnsi="Calibri" w:cs="Calibri"/>
              </w:rPr>
              <w:t>Who is SM representing?</w:t>
            </w:r>
          </w:p>
        </w:tc>
        <w:sdt>
          <w:sdtPr>
            <w:rPr>
              <w:rStyle w:val="TheFormToolBlack"/>
            </w:rPr>
            <w:id w:val="309368194"/>
            <w:lock w:val="sdtLocked"/>
            <w:placeholder>
              <w:docPart w:val="82B4B6FCBF9E4877AFC3E78321B9F2AA"/>
            </w:placeholder>
            <w:dropDownList>
              <w:listItem w:displayText="[??]" w:value="[??]"/>
              <w:listItem w:displayText="Borrower" w:value="Borrower"/>
              <w:listItem w:displayText="Lender" w:value="Lender"/>
            </w:dropDownList>
          </w:sdtPr>
          <w:sdtEndPr>
            <w:rPr>
              <w:rStyle w:val="TheFormToolBlack"/>
            </w:rPr>
          </w:sdtEndPr>
          <w:sdtContent>
            <w:tc>
              <w:tcPr>
                <w:tcW w:w="6170" w:type="dxa"/>
                <w:shd w:val="clear" w:color="auto" w:fill="FFFFFF"/>
              </w:tcPr>
              <w:p w:rsidR="00DA35E8" w:rsidRPr="00654DF5" w:rsidRDefault="007454EE" w:rsidP="00D85DF2">
                <w:pPr>
                  <w:spacing w:after="0"/>
                  <w:rPr>
                    <w:rStyle w:val="TheFormToolBlack"/>
                  </w:rPr>
                </w:pPr>
                <w:r>
                  <w:rPr>
                    <w:rStyle w:val="TheFormToolBlack"/>
                  </w:rPr>
                  <w:t>[??]</w:t>
                </w:r>
              </w:p>
            </w:tc>
          </w:sdtContent>
        </w:sdt>
      </w:tr>
      <w:tr w:rsidR="00CE5FCE" w:rsidTr="00C84FF9">
        <w:trPr>
          <w:cantSplit/>
        </w:trPr>
        <w:sdt>
          <w:sdtPr>
            <w:rPr>
              <w:rStyle w:val="TheFormToolGray"/>
            </w:rPr>
            <w:alias w:val="click Field button to rename or delete"/>
            <w:tag w:val="AAA"/>
            <w:id w:val="892775674"/>
            <w:lock w:val="sdtContentLocked"/>
            <w:placeholder>
              <w:docPart w:val="41AD8E0CABA54A258C03A7E640FF63BF"/>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CE5FCE" w:rsidRPr="00CE5FCE" w:rsidRDefault="00830070" w:rsidP="00CE5FCE">
                <w:pPr>
                  <w:rPr>
                    <w:rStyle w:val="TheFormToolGray"/>
                    <w:color w:val="auto"/>
                  </w:rPr>
                </w:pPr>
                <w:r>
                  <w:rPr>
                    <w:rStyle w:val="TheFormToolGray"/>
                  </w:rPr>
                  <w:t>Derived_Borrower_Counsel</w:t>
                </w:r>
              </w:p>
            </w:tc>
          </w:sdtContent>
        </w:sdt>
        <w:tc>
          <w:tcPr>
            <w:tcW w:w="6790" w:type="dxa"/>
            <w:tcBorders>
              <w:bottom w:val="single" w:sz="4" w:space="0" w:color="000000"/>
            </w:tcBorders>
            <w:shd w:val="clear" w:color="auto" w:fill="FFFFFF"/>
          </w:tcPr>
          <w:p w:rsidR="00CE5FCE" w:rsidRDefault="00CE5FCE" w:rsidP="00D85DF2">
            <w:pPr>
              <w:spacing w:after="0"/>
              <w:rPr>
                <w:rFonts w:ascii="Calibri" w:hAnsi="Calibri" w:cs="Calibri"/>
              </w:rPr>
            </w:pPr>
          </w:p>
        </w:tc>
        <w:tc>
          <w:tcPr>
            <w:tcW w:w="6170" w:type="dxa"/>
            <w:tcBorders>
              <w:bottom w:val="single" w:sz="4" w:space="0" w:color="000000"/>
            </w:tcBorders>
            <w:shd w:val="clear" w:color="auto" w:fill="FFFFFF"/>
          </w:tcPr>
          <w:p w:rsidR="00CE5FCE" w:rsidRPr="00CE5FCE" w:rsidRDefault="00D81ECE" w:rsidP="00C84FF9">
            <w:pPr>
              <w:spacing w:after="0"/>
              <w:rPr>
                <w:rStyle w:val="TheFormToolBlack"/>
              </w:rPr>
            </w:pPr>
            <w:r>
              <w:fldChar w:fldCharType="begin"/>
            </w:r>
            <w:r>
              <w:instrText xml:space="preserve"> IF "TFT&lt;SM_Representing&gt; Type&lt;Open&gt; Format&lt;Freeform&gt; Condition&lt;SM_Representing:EQ1&gt; Item&lt;&gt; Column&lt;&gt; Math&lt;&gt; BL&lt;&gt; Offset&lt;&gt; Done&lt;&gt; Ver&lt;03.00&gt; ResetResult&lt;{if:&gt;" &lt;&gt; "x" "{if:" "x" \* MERGEFORMAT </w:instrText>
            </w:r>
            <w:r>
              <w:fldChar w:fldCharType="separate"/>
            </w:r>
            <w:r>
              <w:rPr>
                <w:noProof/>
              </w:rPr>
              <w:t>[TextInput{"system-name":"opposing-counsel-firm"}]</w:t>
            </w:r>
            <w:proofErr w:type="spellStart"/>
            <w:proofErr w:type="spellEnd"/>
            <w:r w:rsidR="00381684">
              <w:fldChar w:fldCharType="end"/>
            </w:r>
          </w:p>
        </w:tc>
      </w:tr>
      <w:tr w:rsidR="00830070" w:rsidTr="00C84FF9">
        <w:trPr>
          <w:cantSplit/>
        </w:trPr>
        <w:sdt>
          <w:sdtPr>
            <w:rPr>
              <w:rStyle w:val="TheFormToolGray"/>
            </w:rPr>
            <w:alias w:val="click Field button to rename or delete"/>
            <w:tag w:val="AAA"/>
            <w:id w:val="-1685203671"/>
            <w:lock w:val="sdtContentLocked"/>
            <w:placeholder>
              <w:docPart w:val="8532A391C9634FF895530014C0B7F97C"/>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830070" w:rsidRPr="00830070" w:rsidRDefault="00830070" w:rsidP="00CE5FCE">
                <w:pPr>
                  <w:rPr>
                    <w:rStyle w:val="TheFormToolGray"/>
                    <w:color w:val="auto"/>
                  </w:rPr>
                </w:pPr>
                <w:r w:rsidRPr="00830070">
                  <w:rPr>
                    <w:rStyle w:val="TheFormToolGray"/>
                  </w:rPr>
                  <w:t>Derived_Lender_Counsel</w:t>
                </w:r>
              </w:p>
            </w:tc>
          </w:sdtContent>
        </w:sdt>
        <w:tc>
          <w:tcPr>
            <w:tcW w:w="6790" w:type="dxa"/>
            <w:tcBorders>
              <w:bottom w:val="single" w:sz="4" w:space="0" w:color="000000"/>
            </w:tcBorders>
            <w:shd w:val="clear" w:color="auto" w:fill="FFFFFF"/>
          </w:tcPr>
          <w:p w:rsidR="00830070" w:rsidRDefault="00830070" w:rsidP="00D85DF2">
            <w:pPr>
              <w:spacing w:after="0"/>
              <w:rPr>
                <w:rFonts w:ascii="Calibri" w:hAnsi="Calibri" w:cs="Calibri"/>
              </w:rPr>
            </w:pPr>
          </w:p>
        </w:tc>
        <w:tc>
          <w:tcPr>
            <w:tcW w:w="6170" w:type="dxa"/>
            <w:tcBorders>
              <w:bottom w:val="single" w:sz="4" w:space="0" w:color="000000"/>
            </w:tcBorders>
            <w:shd w:val="clear" w:color="auto" w:fill="FFFFFF"/>
          </w:tcPr>
          <w:p w:rsidR="00830070" w:rsidRPr="00830070" w:rsidRDefault="00381684" w:rsidP="00C84FF9">
            <w:pPr>
              <w:spacing w:after="0"/>
              <w:rPr>
                <w:rStyle w:val="TheFormToolBlack"/>
              </w:rPr>
            </w:pPr>
            <w:r>
              <w:fldChar w:fldCharType="begin"/>
            </w:r>
            <w:r w:rsidR="00D81ECE">
              <w:instrText xml:space="preserve"> IF "TFT&lt;SM_Representing&gt; Type&lt;Open&gt; Format&lt;Freeform&gt; Condition&lt;SM_Representing:EQ2&gt; Item&lt;&gt; Column&lt;&gt; Math&lt;&gt; BL&lt;&gt; Offset&lt;&gt; Done&lt;&gt; Ver&lt;03.00&gt; ResetResult&lt;{if:&gt;" &lt;&gt; "x" "{if:" "x" \* MERGEFORMAT </w:instrText>
            </w:r>
            <w:r>
              <w:fldChar w:fldCharType="separate"/>
            </w:r>
            <w:r w:rsidR="00D81ECE">
              <w:rPr>
                <w:noProof/>
              </w:rPr>
              <w:t>[TextInput{"system-name":"opposing-counsel-firm"}]</w:t>
            </w:r>
            <w:proofErr w:type="spellStart"/>
            <w:proofErr w:type="spellEnd"/>
            <w:r w:rsidR="00D81ECE">
              <w:fldChar w:fldCharType="end"/>
            </w:r>
          </w:p>
        </w:tc>
      </w:tr>
      <w:tr w:rsidR="00DA35E8" w:rsidTr="00C84FF9">
        <w:trPr>
          <w:cantSplit/>
        </w:trPr>
        <w:sdt>
          <w:sdtPr>
            <w:rPr>
              <w:rStyle w:val="TheFormToolGray"/>
            </w:rPr>
            <w:alias w:val="click Field button to rename or delete"/>
            <w:tag w:val="Plain"/>
            <w:id w:val="-239714044"/>
            <w:lock w:val="sdtContentLocked"/>
            <w:placeholder>
              <w:docPart w:val="AC65C0C493DD4C9CBB38AE67AC82ACE1"/>
            </w:placeholder>
            <w:text/>
          </w:sdtPr>
          <w:sdtEndPr>
            <w:rPr>
              <w:rStyle w:val="TheFormToolGray"/>
            </w:rPr>
          </w:sdtEndPr>
          <w:sdtContent>
            <w:tc>
              <w:tcPr>
                <w:tcW w:w="1440" w:type="dxa"/>
                <w:tcBorders>
                  <w:top w:val="single" w:sz="4" w:space="0" w:color="auto"/>
                  <w:left w:val="single" w:sz="4" w:space="0" w:color="auto"/>
                  <w:bottom w:val="single" w:sz="4" w:space="0" w:color="auto"/>
                </w:tcBorders>
                <w:shd w:val="clear" w:color="auto" w:fill="FFFFFF"/>
              </w:tcPr>
              <w:p w:rsidR="00DA35E8" w:rsidRPr="00CE5FCE" w:rsidRDefault="000A0BA0" w:rsidP="00CE5FCE">
                <w:pPr>
                  <w:rPr>
                    <w:rStyle w:val="TheFormToolGray"/>
                  </w:rPr>
                </w:pPr>
                <w:r w:rsidRPr="00CE5FCE">
                  <w:rPr>
                    <w:rStyle w:val="TheFormToolGray"/>
                  </w:rPr>
                  <w:t>Opposing_Counsel_Firm</w:t>
                </w:r>
              </w:p>
            </w:tc>
          </w:sdtContent>
        </w:sdt>
        <w:tc>
          <w:tcPr>
            <w:tcW w:w="6790" w:type="dxa"/>
            <w:tcBorders>
              <w:bottom w:val="single" w:sz="4" w:space="0" w:color="000000"/>
            </w:tcBorders>
            <w:shd w:val="clear" w:color="auto" w:fill="FFFFFF"/>
          </w:tcPr>
          <w:p w:rsidR="00DA35E8" w:rsidRDefault="00DA35E8" w:rsidP="00D85DF2">
            <w:pPr>
              <w:spacing w:after="0"/>
              <w:rPr>
                <w:rFonts w:ascii="Calibri" w:hAnsi="Calibri" w:cs="Calibri"/>
              </w:rPr>
            </w:pPr>
            <w:r>
              <w:rPr>
                <w:rFonts w:ascii="Calibri" w:hAnsi="Calibri" w:cs="Calibri"/>
              </w:rPr>
              <w:t>Opposing Counsel Law Firm Name</w:t>
            </w:r>
          </w:p>
        </w:tc>
        <w:sdt>
          <w:sdtPr>
            <w:rPr>
              <w:rStyle w:val="TheFormToolBlack"/>
            </w:rPr>
            <w:id w:val="1125585736"/>
            <w:lock w:val="sdtLocked"/>
            <w:placeholder>
              <w:docPart w:val="0475932D730945FD9C1DA6AEF20AFB84"/>
            </w:placeholder>
            <w:showingPlcHdr/>
            <w:text w:multiLine="1"/>
          </w:sdtPr>
          <w:sdtEndPr>
            <w:rPr>
              <w:rStyle w:val="TheFormToolBlack"/>
            </w:rPr>
          </w:sdtEndPr>
          <w:sdtContent>
            <w:tc>
              <w:tcPr>
                <w:tcW w:w="6170" w:type="dxa"/>
                <w:tcBorders>
                  <w:bottom w:val="single" w:sz="4" w:space="0" w:color="000000"/>
                </w:tcBorders>
                <w:shd w:val="clear" w:color="auto" w:fill="FFFFFF"/>
              </w:tcPr>
              <w:p w:rsidR="00DA35E8" w:rsidRPr="00654DF5" w:rsidRDefault="007454EE" w:rsidP="007454EE">
                <w:pPr>
                  <w:spacing w:after="0"/>
                  <w:rPr>
                    <w:rStyle w:val="TheFormToolBlack"/>
                  </w:rPr>
                </w:pPr>
                <w:r w:rsidRPr="007454EE">
                  <w:rPr>
                    <w:rStyle w:val="PlaceholderText"/>
                    <w:rFonts w:ascii="Calibri" w:hAnsi="Calibri" w:cs="Calibri"/>
                  </w:rPr>
                  <w:t>[??]</w:t>
                </w:r>
              </w:p>
            </w:tc>
          </w:sdtContent>
        </w:sdt>
      </w:tr>
    </w:tbl>
    <w:p w:rsidR="00DA35E8" w:rsidRDefault="00DA35E8" w:rsidP="004A3F0A">
      <w:pPr>
        <w:spacing w:after="0"/>
        <w:ind w:left="-720"/>
        <w:rPr>
          <w:rFonts w:ascii="Calibri" w:hAnsi="Calibri" w:cs="Calibri"/>
        </w:rPr>
      </w:pPr>
    </w:p>
    <w:p w:rsidR="00DA35E8" w:rsidRPr="00115406" w:rsidRDefault="00DA35E8" w:rsidP="004A3F0A">
      <w:pPr>
        <w:spacing w:after="0"/>
        <w:ind w:left="-720"/>
        <w:rPr>
          <w:rFonts w:ascii="Calibri" w:hAnsi="Calibri" w:cs="Calibri"/>
          <w:b/>
        </w:rPr>
      </w:pPr>
      <w:r w:rsidRPr="00115406">
        <w:rPr>
          <w:rFonts w:ascii="Calibri" w:hAnsi="Calibri" w:cs="Calibri"/>
          <w:b/>
        </w:rPr>
        <w:t>BORROWER ENTITIES</w:t>
      </w:r>
    </w:p>
    <w:p w:rsidR="00DA35E8" w:rsidRDefault="00DA35E8" w:rsidP="004A3F0A">
      <w:pPr>
        <w:spacing w:after="0"/>
        <w:ind w:left="-720"/>
        <w:rPr>
          <w:rFonts w:ascii="Calibri" w:hAnsi="Calibri" w:cs="Calibri"/>
        </w:rPr>
      </w:pPr>
    </w:p>
    <w:tbl>
      <w:tblPr>
        <w:tblStyle w:val="TableGrid"/>
        <w:tblW w:w="14418" w:type="dxa"/>
        <w:tblInd w:w="-560" w:type="dxa"/>
        <w:tblLayout w:type="fixed"/>
        <w:tblCellMar>
          <w:left w:w="14" w:type="dxa"/>
          <w:right w:w="14" w:type="dxa"/>
        </w:tblCellMar>
        <w:tblLook w:val="04A0" w:firstRow="1" w:lastRow="0" w:firstColumn="1" w:lastColumn="0" w:noHBand="0" w:noVBand="1"/>
      </w:tblPr>
      <w:tblGrid>
        <w:gridCol w:w="2403"/>
        <w:gridCol w:w="2403"/>
        <w:gridCol w:w="2403"/>
        <w:gridCol w:w="2403"/>
        <w:gridCol w:w="2373"/>
        <w:gridCol w:w="2433"/>
      </w:tblGrid>
      <w:tr w:rsidR="00831AC7" w:rsidTr="00CE5FCE">
        <w:trPr>
          <w:cantSplit/>
          <w:tblHeader/>
        </w:trPr>
        <w:sdt>
          <w:sdtPr>
            <w:rPr>
              <w:rStyle w:val="TheFormToolGray"/>
            </w:rPr>
            <w:alias w:val="click Field button to rename or delete"/>
            <w:tag w:val="List"/>
            <w:id w:val="-1210192531"/>
            <w:lock w:val="sdtContentLocked"/>
            <w:placeholder>
              <w:docPart w:val="2270F710D6684CEBA71F0F6C2DF15C23"/>
            </w:placeholder>
            <w:text/>
          </w:sdtPr>
          <w:sdtEndPr>
            <w:rPr>
              <w:rStyle w:val="TheFormToolGray"/>
            </w:rPr>
          </w:sdtEndPr>
          <w:sdtContent>
            <w:tc>
              <w:tcPr>
                <w:tcW w:w="2403" w:type="dxa"/>
                <w:tcBorders>
                  <w:bottom w:val="single" w:sz="4" w:space="0" w:color="auto"/>
                </w:tcBorders>
              </w:tcPr>
              <w:p w:rsidR="00831AC7" w:rsidRDefault="00831AC7" w:rsidP="004A3F0A">
                <w:pPr>
                  <w:rPr>
                    <w:rFonts w:ascii="Calibri" w:hAnsi="Calibri" w:cs="Calibri"/>
                    <w:noProof/>
                  </w:rPr>
                </w:pPr>
                <w:r>
                  <w:rPr>
                    <w:rStyle w:val="TheFormToolGray"/>
                  </w:rPr>
                  <w:t>Entity_Name</w:t>
                </w:r>
              </w:p>
            </w:tc>
          </w:sdtContent>
        </w:sdt>
        <w:sdt>
          <w:sdtPr>
            <w:rPr>
              <w:rStyle w:val="TheFormToolGray"/>
            </w:rPr>
            <w:alias w:val="click Field button to rename or delete"/>
            <w:tag w:val="LBLink=Entity_Name"/>
            <w:id w:val="512112883"/>
            <w:lock w:val="sdtContentLocked"/>
            <w:placeholder>
              <w:docPart w:val="B98DE9B3B3E24C3C9F794B1FE78FC95C"/>
            </w:placeholder>
            <w:text/>
          </w:sdtPr>
          <w:sdtEndPr>
            <w:rPr>
              <w:rStyle w:val="TheFormToolGray"/>
            </w:rPr>
          </w:sdtEndPr>
          <w:sdtContent>
            <w:tc>
              <w:tcPr>
                <w:tcW w:w="2403" w:type="dxa"/>
                <w:tcBorders>
                  <w:bottom w:val="single" w:sz="4" w:space="0" w:color="auto"/>
                </w:tcBorders>
              </w:tcPr>
              <w:p w:rsidR="00831AC7" w:rsidRDefault="00831AC7" w:rsidP="004A3F0A">
                <w:pPr>
                  <w:rPr>
                    <w:rStyle w:val="TheFormToolGray"/>
                  </w:rPr>
                </w:pPr>
                <w:r>
                  <w:rPr>
                    <w:rStyle w:val="TheFormToolGray"/>
                  </w:rPr>
                  <w:t>Entity_Type</w:t>
                </w:r>
              </w:p>
            </w:tc>
          </w:sdtContent>
        </w:sdt>
        <w:sdt>
          <w:sdtPr>
            <w:rPr>
              <w:rStyle w:val="TheFormToolGray"/>
            </w:rPr>
            <w:alias w:val="click Field button to rename or delete"/>
            <w:tag w:val="CBLink=Entity_Name"/>
            <w:id w:val="-1122385101"/>
            <w:lock w:val="sdtContentLocked"/>
            <w:placeholder>
              <w:docPart w:val="C2B1E40AA1BD4CFC859E90BD9714A2F3"/>
            </w:placeholder>
            <w:text/>
          </w:sdtPr>
          <w:sdtEndPr>
            <w:rPr>
              <w:rStyle w:val="TheFormToolGray"/>
            </w:rPr>
          </w:sdtEndPr>
          <w:sdtContent>
            <w:tc>
              <w:tcPr>
                <w:tcW w:w="2403" w:type="dxa"/>
                <w:tcBorders>
                  <w:bottom w:val="single" w:sz="4" w:space="0" w:color="auto"/>
                </w:tcBorders>
                <w:shd w:val="clear" w:color="auto" w:fill="auto"/>
              </w:tcPr>
              <w:p w:rsidR="00831AC7" w:rsidRDefault="00831AC7" w:rsidP="004A3F0A">
                <w:pPr>
                  <w:rPr>
                    <w:rStyle w:val="TheFormToolGray"/>
                  </w:rPr>
                </w:pPr>
                <w:r>
                  <w:rPr>
                    <w:rStyle w:val="TheFormToolGray"/>
                  </w:rPr>
                  <w:t>Company_Juris</w:t>
                </w:r>
              </w:p>
            </w:tc>
          </w:sdtContent>
        </w:sdt>
        <w:sdt>
          <w:sdtPr>
            <w:rPr>
              <w:rStyle w:val="TheFormToolGray"/>
            </w:rPr>
            <w:alias w:val="click Field button to rename or delete"/>
            <w:tag w:val="PlainLink=Entity_Name"/>
            <w:id w:val="-1449931393"/>
            <w:lock w:val="sdtContentLocked"/>
            <w:placeholder>
              <w:docPart w:val="31D7865597174B10AA8C1CEB59B77457"/>
            </w:placeholder>
            <w:text/>
          </w:sdtPr>
          <w:sdtEndPr>
            <w:rPr>
              <w:rStyle w:val="TheFormToolGray"/>
            </w:rPr>
          </w:sdtEndPr>
          <w:sdtContent>
            <w:tc>
              <w:tcPr>
                <w:tcW w:w="2403" w:type="dxa"/>
                <w:tcBorders>
                  <w:bottom w:val="single" w:sz="4" w:space="0" w:color="auto"/>
                </w:tcBorders>
                <w:shd w:val="clear" w:color="auto" w:fill="auto"/>
              </w:tcPr>
              <w:p w:rsidR="00831AC7" w:rsidRDefault="00831AC7" w:rsidP="004A3F0A">
                <w:pPr>
                  <w:rPr>
                    <w:rStyle w:val="TheFormToolGray"/>
                  </w:rPr>
                </w:pPr>
                <w:r>
                  <w:rPr>
                    <w:rStyle w:val="TheFormToolGray"/>
                  </w:rPr>
                  <w:t>Company_Chief_Exe_Office</w:t>
                </w:r>
              </w:p>
            </w:tc>
          </w:sdtContent>
        </w:sdt>
        <w:sdt>
          <w:sdtPr>
            <w:rPr>
              <w:rStyle w:val="TheFormToolGray"/>
            </w:rPr>
            <w:alias w:val="click Field button to rename or delete"/>
            <w:tag w:val="CBLink=Entity_Name"/>
            <w:id w:val="1651242543"/>
            <w:lock w:val="sdtContentLocked"/>
            <w:placeholder>
              <w:docPart w:val="C2BA822F78DB44FD9BC2B4E051E2940B"/>
            </w:placeholder>
            <w:text/>
          </w:sdtPr>
          <w:sdtEndPr>
            <w:rPr>
              <w:rStyle w:val="TheFormToolGray"/>
            </w:rPr>
          </w:sdtEndPr>
          <w:sdtContent>
            <w:tc>
              <w:tcPr>
                <w:tcW w:w="2373" w:type="dxa"/>
                <w:tcBorders>
                  <w:bottom w:val="single" w:sz="4" w:space="0" w:color="auto"/>
                </w:tcBorders>
                <w:shd w:val="clear" w:color="auto" w:fill="auto"/>
              </w:tcPr>
              <w:p w:rsidR="00831AC7" w:rsidRDefault="00831AC7" w:rsidP="004A3F0A">
                <w:pPr>
                  <w:rPr>
                    <w:rStyle w:val="TheFormToolGray"/>
                  </w:rPr>
                </w:pPr>
                <w:r>
                  <w:rPr>
                    <w:rStyle w:val="TheFormToolGray"/>
                  </w:rPr>
                  <w:t>Company_Const_Docs</w:t>
                </w:r>
              </w:p>
            </w:tc>
          </w:sdtContent>
        </w:sdt>
        <w:sdt>
          <w:sdtPr>
            <w:rPr>
              <w:rStyle w:val="TheFormToolGray"/>
              <w:color w:val="000000"/>
            </w:rPr>
            <w:alias w:val="click Field button to rename or delete"/>
            <w:tag w:val="AaaLink=Entity_Name"/>
            <w:id w:val="-1815476664"/>
            <w:lock w:val="sdtContentLocked"/>
            <w:placeholder>
              <w:docPart w:val="FCC11A442F064776B85D4C7D7072FB14"/>
            </w:placeholder>
            <w:text/>
          </w:sdtPr>
          <w:sdtEndPr>
            <w:rPr>
              <w:rStyle w:val="TheFormToolGray"/>
            </w:rPr>
          </w:sdtEndPr>
          <w:sdtContent>
            <w:tc>
              <w:tcPr>
                <w:tcW w:w="2433" w:type="dxa"/>
                <w:tcBorders>
                  <w:top w:val="single" w:sz="4" w:space="0" w:color="auto"/>
                  <w:bottom w:val="single" w:sz="4" w:space="0" w:color="auto"/>
                  <w:right w:val="single" w:sz="4" w:space="0" w:color="auto"/>
                </w:tcBorders>
                <w:shd w:val="clear" w:color="000000" w:fill="auto"/>
              </w:tcPr>
              <w:p w:rsidR="00831AC7" w:rsidRPr="00CE5FCE" w:rsidRDefault="00831AC7" w:rsidP="00CE5FCE">
                <w:pPr>
                  <w:rPr>
                    <w:rStyle w:val="TheFormToolGray"/>
                    <w:color w:val="000000"/>
                  </w:rPr>
                </w:pPr>
                <w:r w:rsidRPr="00CE5FCE">
                  <w:rPr>
                    <w:rStyle w:val="TheFormToolGray"/>
                    <w:color w:val="000000"/>
                  </w:rPr>
                  <w:t>Derived_CompCorp</w:t>
                </w:r>
              </w:p>
            </w:tc>
          </w:sdtContent>
        </w:sdt>
      </w:tr>
      <w:tr w:rsidR="00831AC7" w:rsidRPr="00115406" w:rsidTr="00CE5FCE">
        <w:trPr>
          <w:cantSplit/>
          <w:tblHeader/>
        </w:trPr>
        <w:tc>
          <w:tcPr>
            <w:tcW w:w="2403" w:type="dxa"/>
            <w:tcBorders>
              <w:bottom w:val="single" w:sz="4" w:space="0" w:color="auto"/>
            </w:tcBorders>
            <w:shd w:val="clear" w:color="auto" w:fill="A6A6A6"/>
          </w:tcPr>
          <w:p w:rsidR="00831AC7" w:rsidRPr="00115406" w:rsidRDefault="00831AC7" w:rsidP="000D2BFE">
            <w:pPr>
              <w:spacing w:after="0"/>
              <w:jc w:val="left"/>
              <w:rPr>
                <w:rFonts w:ascii="Calibri" w:hAnsi="Calibri" w:cs="Calibri"/>
                <w:b/>
              </w:rPr>
            </w:pPr>
            <w:r w:rsidRPr="00E359EC">
              <w:rPr>
                <w:rFonts w:ascii="Calibri" w:hAnsi="Calibri" w:cs="Calibri"/>
                <w:b/>
                <w:sz w:val="18"/>
                <w:szCs w:val="18"/>
              </w:rPr>
              <w:t>Entity Name</w:t>
            </w:r>
            <w:r w:rsidRPr="00E359EC">
              <w:rPr>
                <w:rFonts w:ascii="Calibri" w:hAnsi="Calibri" w:cs="Calibri"/>
                <w:b/>
                <w:sz w:val="18"/>
                <w:szCs w:val="18"/>
              </w:rPr>
              <w:br/>
            </w:r>
            <w:r w:rsidRPr="00E359EC">
              <w:rPr>
                <w:rFonts w:ascii="Calibri" w:hAnsi="Calibri" w:cs="Calibri"/>
                <w:i/>
                <w:sz w:val="18"/>
                <w:szCs w:val="18"/>
              </w:rPr>
              <w:t>(whether Company or Individual)</w:t>
            </w:r>
          </w:p>
        </w:tc>
        <w:tc>
          <w:tcPr>
            <w:tcW w:w="240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r w:rsidRPr="00E359EC">
              <w:rPr>
                <w:rFonts w:ascii="Calibri" w:hAnsi="Calibri" w:cs="Calibri"/>
                <w:b/>
                <w:sz w:val="18"/>
                <w:szCs w:val="18"/>
              </w:rPr>
              <w:t>Entity Type</w:t>
            </w:r>
          </w:p>
          <w:p w:rsidR="00831AC7" w:rsidRDefault="00831AC7" w:rsidP="000D2BFE">
            <w:pPr>
              <w:spacing w:after="0"/>
              <w:jc w:val="left"/>
              <w:rPr>
                <w:rFonts w:ascii="Calibri" w:hAnsi="Calibri" w:cs="Calibri"/>
                <w:b/>
              </w:rPr>
            </w:pPr>
            <w:r w:rsidRPr="00E359EC">
              <w:rPr>
                <w:rFonts w:ascii="Calibri" w:hAnsi="Calibri" w:cs="Calibri"/>
                <w:i/>
                <w:sz w:val="18"/>
                <w:szCs w:val="18"/>
              </w:rPr>
              <w:t>(Company or Individual)</w:t>
            </w:r>
          </w:p>
        </w:tc>
        <w:tc>
          <w:tcPr>
            <w:tcW w:w="240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r w:rsidRPr="00E359EC">
              <w:rPr>
                <w:rFonts w:ascii="Calibri" w:hAnsi="Calibri" w:cs="Calibri"/>
                <w:b/>
                <w:sz w:val="18"/>
                <w:szCs w:val="18"/>
              </w:rPr>
              <w:t>Jurisdiction</w:t>
            </w:r>
          </w:p>
          <w:p w:rsidR="00831AC7" w:rsidRPr="00E359EC" w:rsidRDefault="00831AC7" w:rsidP="000D2BFE">
            <w:pPr>
              <w:spacing w:after="0"/>
              <w:jc w:val="left"/>
              <w:rPr>
                <w:rFonts w:ascii="Calibri" w:hAnsi="Calibri" w:cs="Calibri"/>
                <w:b/>
                <w:sz w:val="18"/>
                <w:szCs w:val="18"/>
              </w:rPr>
            </w:pPr>
            <w:r w:rsidRPr="00E359EC">
              <w:rPr>
                <w:rFonts w:ascii="Calibri" w:hAnsi="Calibri" w:cs="Calibri"/>
                <w:i/>
                <w:sz w:val="18"/>
                <w:szCs w:val="18"/>
              </w:rPr>
              <w:t>Modify as needed</w:t>
            </w:r>
          </w:p>
          <w:p w:rsidR="00831AC7" w:rsidRDefault="00831AC7" w:rsidP="000D2BFE">
            <w:pPr>
              <w:spacing w:after="0"/>
              <w:jc w:val="left"/>
              <w:rPr>
                <w:rFonts w:ascii="Calibri" w:hAnsi="Calibri" w:cs="Calibri"/>
                <w:b/>
              </w:rPr>
            </w:pPr>
            <w:r w:rsidRPr="00E359EC">
              <w:rPr>
                <w:rFonts w:ascii="Calibri" w:hAnsi="Calibri" w:cs="Calibri"/>
                <w:i/>
                <w:sz w:val="18"/>
                <w:szCs w:val="18"/>
              </w:rPr>
              <w:t>Leave blank if Individual</w:t>
            </w:r>
          </w:p>
        </w:tc>
        <w:tc>
          <w:tcPr>
            <w:tcW w:w="240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r w:rsidRPr="00E359EC">
              <w:rPr>
                <w:rFonts w:ascii="Calibri" w:hAnsi="Calibri" w:cs="Calibri"/>
                <w:b/>
                <w:sz w:val="18"/>
                <w:szCs w:val="18"/>
              </w:rPr>
              <w:t>Chief Executive Office</w:t>
            </w:r>
          </w:p>
          <w:p w:rsidR="00831AC7" w:rsidRDefault="00831AC7" w:rsidP="000D2BFE">
            <w:pPr>
              <w:spacing w:after="0"/>
              <w:jc w:val="left"/>
              <w:rPr>
                <w:rFonts w:ascii="Calibri" w:hAnsi="Calibri" w:cs="Calibri"/>
                <w:b/>
              </w:rPr>
            </w:pPr>
            <w:r w:rsidRPr="00E359EC">
              <w:rPr>
                <w:rFonts w:ascii="Calibri" w:hAnsi="Calibri" w:cs="Calibri"/>
                <w:i/>
                <w:sz w:val="18"/>
                <w:szCs w:val="18"/>
              </w:rPr>
              <w:t>Leave blank if Individual</w:t>
            </w:r>
          </w:p>
          <w:p w:rsidR="00831AC7" w:rsidRDefault="00831AC7" w:rsidP="000D2BFE">
            <w:pPr>
              <w:spacing w:after="0"/>
              <w:jc w:val="left"/>
              <w:rPr>
                <w:rFonts w:ascii="Calibri" w:hAnsi="Calibri" w:cs="Calibri"/>
                <w:b/>
              </w:rPr>
            </w:pPr>
            <w:r w:rsidRPr="00475AC8">
              <w:rPr>
                <w:rFonts w:ascii="Calibri" w:hAnsi="Calibri" w:cs="Calibri"/>
                <w:i/>
                <w:sz w:val="18"/>
                <w:szCs w:val="18"/>
              </w:rPr>
              <w:t>List Address on separate lines</w:t>
            </w:r>
          </w:p>
        </w:tc>
        <w:tc>
          <w:tcPr>
            <w:tcW w:w="2373" w:type="dxa"/>
            <w:tcBorders>
              <w:top w:val="single" w:sz="4" w:space="0" w:color="auto"/>
              <w:bottom w:val="single" w:sz="4" w:space="0" w:color="auto"/>
            </w:tcBorders>
            <w:shd w:val="clear" w:color="auto" w:fill="A6A6A6"/>
          </w:tcPr>
          <w:p w:rsidR="00831AC7" w:rsidRPr="00E359EC" w:rsidRDefault="00831AC7" w:rsidP="000D2BFE">
            <w:pPr>
              <w:spacing w:after="0"/>
              <w:jc w:val="left"/>
              <w:rPr>
                <w:rFonts w:ascii="Calibri" w:hAnsi="Calibri" w:cs="Calibri"/>
                <w:b/>
                <w:sz w:val="18"/>
                <w:szCs w:val="18"/>
              </w:rPr>
            </w:pPr>
            <w:proofErr w:type="spellStart"/>
            <w:r w:rsidRPr="00E359EC">
              <w:rPr>
                <w:rFonts w:ascii="Calibri" w:hAnsi="Calibri" w:cs="Calibri"/>
                <w:b/>
                <w:sz w:val="18"/>
                <w:szCs w:val="18"/>
              </w:rPr>
              <w:t>Constating</w:t>
            </w:r>
            <w:proofErr w:type="spellEnd"/>
            <w:r w:rsidRPr="00E359EC">
              <w:rPr>
                <w:rFonts w:ascii="Calibri" w:hAnsi="Calibri" w:cs="Calibri"/>
                <w:b/>
                <w:sz w:val="18"/>
                <w:szCs w:val="18"/>
              </w:rPr>
              <w:t xml:space="preserve"> Docs Description</w:t>
            </w:r>
          </w:p>
          <w:p w:rsidR="00831AC7" w:rsidRPr="00E359EC" w:rsidRDefault="00831AC7" w:rsidP="000D2BFE">
            <w:pPr>
              <w:spacing w:after="0"/>
              <w:jc w:val="left"/>
              <w:rPr>
                <w:rFonts w:ascii="Calibri" w:hAnsi="Calibri" w:cs="Calibri"/>
                <w:i/>
                <w:sz w:val="18"/>
                <w:szCs w:val="18"/>
              </w:rPr>
            </w:pPr>
            <w:r w:rsidRPr="00E359EC">
              <w:rPr>
                <w:rFonts w:ascii="Calibri" w:hAnsi="Calibri" w:cs="Calibri"/>
                <w:i/>
                <w:sz w:val="18"/>
                <w:szCs w:val="18"/>
              </w:rPr>
              <w:t>Modify as needed</w:t>
            </w:r>
          </w:p>
          <w:p w:rsidR="00831AC7" w:rsidRDefault="00831AC7" w:rsidP="000D2BFE">
            <w:pPr>
              <w:spacing w:after="0"/>
              <w:jc w:val="left"/>
              <w:rPr>
                <w:rFonts w:ascii="Calibri" w:hAnsi="Calibri" w:cs="Calibri"/>
                <w:b/>
              </w:rPr>
            </w:pPr>
            <w:r w:rsidRPr="00E359EC">
              <w:rPr>
                <w:rFonts w:ascii="Calibri" w:hAnsi="Calibri" w:cs="Calibri"/>
                <w:i/>
                <w:sz w:val="18"/>
                <w:szCs w:val="18"/>
              </w:rPr>
              <w:t>Leave blank if Individual</w:t>
            </w:r>
          </w:p>
        </w:tc>
        <w:tc>
          <w:tcPr>
            <w:tcW w:w="2433" w:type="dxa"/>
            <w:tcBorders>
              <w:top w:val="single" w:sz="4" w:space="0" w:color="auto"/>
              <w:bottom w:val="single" w:sz="4" w:space="0" w:color="auto"/>
              <w:right w:val="single" w:sz="4" w:space="0" w:color="auto"/>
            </w:tcBorders>
            <w:shd w:val="clear" w:color="000000" w:fill="A6A6A6"/>
          </w:tcPr>
          <w:p w:rsidR="00831AC7" w:rsidRPr="00CE5FCE" w:rsidRDefault="00831AC7" w:rsidP="00CE5FCE">
            <w:pPr>
              <w:spacing w:after="0"/>
              <w:jc w:val="left"/>
              <w:rPr>
                <w:rFonts w:ascii="Calibri" w:hAnsi="Calibri" w:cs="Calibri"/>
                <w:b/>
                <w:color w:val="000000"/>
                <w:sz w:val="18"/>
                <w:szCs w:val="18"/>
              </w:rPr>
            </w:pPr>
          </w:p>
        </w:tc>
      </w:tr>
      <w:tr w:rsidR="00831AC7" w:rsidTr="00CE5FCE">
        <w:trPr>
          <w:cantSplit/>
        </w:trPr>
        <w:sdt>
          <w:sdtPr>
            <w:rPr>
              <w:rStyle w:val="TheFormToolBlack"/>
            </w:rPr>
            <w:alias w:val="click Add button to add a row"/>
            <w:id w:val="2091813312"/>
            <w:lock w:val="sdtLocked"/>
            <w:placeholder>
              <w:docPart w:val="E0142A6FED194A91945CC6B3721550BC"/>
            </w:placeholder>
            <w:showingPlcHdr/>
            <w:text w:multiLine="1"/>
          </w:sdtPr>
          <w:sdtEndPr>
            <w:rPr>
              <w:rStyle w:val="DefaultParagraphFont"/>
              <w:color w:val="auto"/>
            </w:rPr>
          </w:sdtEndPr>
          <w:sdtContent>
            <w:tc>
              <w:tcPr>
                <w:tcW w:w="2403" w:type="dxa"/>
                <w:tcBorders>
                  <w:bottom w:val="single" w:sz="4" w:space="0" w:color="auto"/>
                </w:tcBorders>
                <w:shd w:val="clear" w:color="auto" w:fill="FFFFFF"/>
              </w:tcPr>
              <w:p w:rsidR="00831AC7"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16146471"/>
            <w:lock w:val="sdtLocked"/>
            <w:placeholder>
              <w:docPart w:val="F8414C5AE5A847B2A0449655E21268E1"/>
            </w:placeholder>
            <w:dropDownList>
              <w:listItem w:displayText="[??]" w:value="[??]"/>
              <w:listItem w:displayText="Company" w:value="Company"/>
              <w:listItem w:displayText="Individual" w:value="Individual"/>
            </w:dropDownList>
          </w:sdtPr>
          <w:sdtEndPr>
            <w:rPr>
              <w:rStyle w:val="TheFormToolBlack"/>
            </w:rPr>
          </w:sdtEndPr>
          <w:sdtContent>
            <w:tc>
              <w:tcPr>
                <w:tcW w:w="2403" w:type="dxa"/>
                <w:tcBorders>
                  <w:bottom w:val="single" w:sz="4" w:space="0" w:color="auto"/>
                </w:tcBorders>
                <w:shd w:val="clear" w:color="auto" w:fill="FFFFFF"/>
              </w:tcPr>
              <w:p w:rsidR="00831AC7" w:rsidRPr="000D2BFE" w:rsidRDefault="007454EE" w:rsidP="00D85DF2">
                <w:pPr>
                  <w:spacing w:after="0"/>
                  <w:rPr>
                    <w:rStyle w:val="TheFormToolBlack"/>
                    <w:color w:val="auto"/>
                  </w:rPr>
                </w:pPr>
                <w:r>
                  <w:rPr>
                    <w:rStyle w:val="TheFormToolBlack"/>
                  </w:rPr>
                  <w:t>[??]</w:t>
                </w:r>
              </w:p>
            </w:tc>
          </w:sdtContent>
        </w:sdt>
        <w:sdt>
          <w:sdtPr>
            <w:rPr>
              <w:rStyle w:val="TheFormToolBlack"/>
            </w:rPr>
            <w:alias w:val="click Add button to add a row"/>
            <w:id w:val="444510119"/>
            <w:lock w:val="sdtLocked"/>
            <w:placeholder>
              <w:docPart w:val="8AF7B9F248384397BC5B61C10447567A"/>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82783857"/>
            <w:lock w:val="sdtLocked"/>
            <w:placeholder>
              <w:docPart w:val="73C2927075AD451CB608EC02C6E86E47"/>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411246008"/>
            <w:lock w:val="sdtLocked"/>
            <w:placeholder>
              <w:docPart w:val="2EB3292C2EE34FB89FD07A1516328D18"/>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84FF9">
            <w:pPr>
              <w:spacing w:after="0"/>
              <w:rPr>
                <w:rStyle w:val="TheFormToolBlack"/>
              </w:rPr>
            </w:pPr>
            <w:r w:rsidRPr="00CE5FCE">
              <w:rPr>
                <w:rStyle w:val="prompt0"/>
                <w:color w:val="000000"/>
              </w:rPr>
              <w:fldChar w:fldCharType="begin"/>
            </w:r>
            <w:r>
              <w:rPr>
                <w:rStyle w:val="prompt0"/>
                <w:color w:val="000000"/>
              </w:rPr>
              <w:instrText xml:space="preserve"> IF "TFT&lt;Company_Juris&gt; Type&lt;Open&gt; Format&lt;Freeform&gt; Condition&lt;(Company_Juris#1.X:EQNova Scotia)OR(Company_Juris#1.X:EQPrince Edward Island)&gt; Item&lt;&gt; Column&lt;&gt; Math&lt;&gt; BL&lt;&gt; Offset&lt;&gt; Done&lt;&gt; Ver&lt;03.00&gt; ResetResult&lt;{if:&gt;" &lt;&gt; "x" "{if:" "x" \* MERGEFORMAT </w:instrText>
            </w:r>
            <w:r w:rsidRPr="00CE5FCE">
              <w:rPr>
                <w:rStyle w:val="prompt0"/>
                <w:color w:val="000000"/>
              </w:rPr>
              <w:fldChar w:fldCharType="separate"/>
            </w:r>
            <w:r>
              <w:rPr>
                <w:rStyle w:val="prompt0"/>
                <w:noProof/>
                <w:color w:val="000000"/>
              </w:rPr>
              <w:t>[TextInput{"system-name":"borrower-entity-name"}]</w:t>
            </w:r>
            <w:proofErr w:type="spellStart"/>
            <w:proofErr w:type="spellEnd"/>
            <w:r w:rsidRPr="00CE5FCE">
              <w:rPr>
                <w:rStyle w:val="prompt0"/>
                <w:color w:val="000000"/>
              </w:rPr>
              <w:fldChar w:fldCharType="end"/>
            </w:r>
          </w:p>
        </w:tc>
      </w:tr>
      <w:tr w:rsidR="00831AC7" w:rsidTr="00CE5FCE">
        <w:trPr>
          <w:cantSplit/>
        </w:trPr>
        <w:sdt>
          <w:sdtPr>
            <w:rPr>
              <w:rStyle w:val="TheFormToolBlack"/>
            </w:rPr>
            <w:alias w:val="click Add button to add a row"/>
            <w:id w:val="408118893"/>
            <w:lock w:val="sdtLocked"/>
            <w:placeholder>
              <w:docPart w:val="5C5E879F79BC4B5F902669D98732932A"/>
            </w:placeholder>
            <w:showingPlcHdr/>
            <w:text w:multiLine="1"/>
          </w:sdtPr>
          <w:sdtEndPr>
            <w:rPr>
              <w:rStyle w:val="DefaultParagraphFont"/>
              <w:color w:val="auto"/>
            </w:rPr>
          </w:sdtEndPr>
          <w:sdtContent>
            <w:tc>
              <w:tcPr>
                <w:tcW w:w="2403" w:type="dxa"/>
                <w:tcBorders>
                  <w:bottom w:val="single" w:sz="4" w:space="0" w:color="auto"/>
                </w:tcBorders>
                <w:shd w:val="clear" w:color="auto" w:fill="FFFFFF"/>
              </w:tcPr>
              <w:p w:rsidR="00831AC7"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854406138"/>
            <w:lock w:val="sdtLocked"/>
            <w:placeholder>
              <w:docPart w:val="BC9BBA019F3146149B67EEAD35DF889C"/>
            </w:placeholder>
            <w:dropDownList>
              <w:listItem w:displayText="[??]" w:value="[??]"/>
              <w:listItem w:displayText="Company" w:value="Company"/>
              <w:listItem w:displayText="Individual" w:value="Individual"/>
            </w:dropDownList>
          </w:sdtPr>
          <w:sdtEndPr>
            <w:rPr>
              <w:rStyle w:val="TheFormToolBlack"/>
            </w:rPr>
          </w:sdtEndPr>
          <w:sdtContent>
            <w:tc>
              <w:tcPr>
                <w:tcW w:w="2403" w:type="dxa"/>
                <w:tcBorders>
                  <w:bottom w:val="single" w:sz="4" w:space="0" w:color="auto"/>
                </w:tcBorders>
                <w:shd w:val="clear" w:color="auto" w:fill="FFFFFF"/>
              </w:tcPr>
              <w:p w:rsidR="00831AC7" w:rsidRPr="000D2BFE" w:rsidRDefault="007454EE" w:rsidP="00D85DF2">
                <w:pPr>
                  <w:spacing w:after="0"/>
                  <w:rPr>
                    <w:rStyle w:val="TheFormToolBlack"/>
                    <w:color w:val="auto"/>
                  </w:rPr>
                </w:pPr>
                <w:r>
                  <w:rPr>
                    <w:rStyle w:val="TheFormToolBlack"/>
                  </w:rPr>
                  <w:t>[??]</w:t>
                </w:r>
              </w:p>
            </w:tc>
          </w:sdtContent>
        </w:sdt>
        <w:sdt>
          <w:sdtPr>
            <w:rPr>
              <w:rStyle w:val="TheFormToolBlack"/>
            </w:rPr>
            <w:alias w:val="click Add button to add a row"/>
            <w:id w:val="-845558288"/>
            <w:lock w:val="sdtLocked"/>
            <w:placeholder>
              <w:docPart w:val="F0842895648840E9B6CB7B9CD0B5ADC5"/>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570777585"/>
            <w:lock w:val="sdtLocked"/>
            <w:placeholder>
              <w:docPart w:val="A1D430B68CB34520A33168E932C7B31F"/>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1451588749"/>
            <w:lock w:val="sdtLocked"/>
            <w:placeholder>
              <w:docPart w:val="7B7DBD2FF4C84B278077063108FBDA74"/>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84FF9">
            <w:pPr>
              <w:spacing w:after="0"/>
              <w:rPr>
                <w:rStyle w:val="TheFormToolBlack"/>
              </w:rPr>
            </w:pPr>
            <w:r>
              <w:rPr>
                <w:rStyle w:val="prompt0"/>
                <w:color w:val="000000"/>
              </w:rPr>
              <w:t>[TextInput{"system-name":"borrower-entity-name"}]</w:t>
            </w:r>
          </w:p>
        </w:tc>
      </w:tr>
      <w:tr w:rsidR="00831AC7" w:rsidTr="00CE5FCE">
        <w:trPr>
          <w:cantSplit/>
        </w:trPr>
        <w:sdt>
          <w:sdtPr>
            <w:rPr>
              <w:rStyle w:val="TheFormToolBlack"/>
            </w:rPr>
            <w:alias w:val="click Add button to add a row"/>
            <w:id w:val="1018813932"/>
            <w:lock w:val="sdtLocked"/>
            <w:placeholder>
              <w:docPart w:val="14894484DEAC46A99DE6EA5ABC309CCF"/>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593BAE"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1746992853"/>
            <w:lock w:val="sdtLocked"/>
            <w:placeholder>
              <w:docPart w:val="B38F1122D7FC4ADE9A9D170AB5C550F7"/>
            </w:placeholder>
            <w:dropDownList>
              <w:listItem w:displayText="[??]" w:value="[??]"/>
              <w:listItem w:displayText="Company" w:value="Company"/>
              <w:listItem w:displayText="Individual" w:value="Individual"/>
            </w:dropDownList>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458186811"/>
            <w:lock w:val="sdtLocked"/>
            <w:placeholder>
              <w:docPart w:val="54E342848DAD4937A9F3A4E537BF50FE"/>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811366288"/>
            <w:lock w:val="sdtLocked"/>
            <w:placeholder>
              <w:docPart w:val="21ECCAFA000B4C768B53B5C98FA54E26"/>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593BAE"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595213879"/>
            <w:lock w:val="sdtLocked"/>
            <w:placeholder>
              <w:docPart w:val="DAFC5D802F8E47B69DF0F11ACD340A49"/>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84FF9">
            <w:pPr>
              <w:spacing w:after="0"/>
              <w:rPr>
                <w:rStyle w:val="prompt0"/>
                <w:color w:val="000000"/>
              </w:rPr>
            </w:pPr>
            <w:r>
              <w:rPr>
                <w:rStyle w:val="prompt0"/>
                <w:color w:val="000000"/>
              </w:rPr>
              <w:t>[TextInput{"system-name":"borrower-entity-name"}]</w:t>
            </w:r>
          </w:p>
        </w:tc>
      </w:tr>
      <w:tr w:rsidR="00831AC7" w:rsidTr="00CE5FCE">
        <w:trPr>
          <w:cantSplit/>
        </w:trPr>
        <w:sdt>
          <w:sdtPr>
            <w:rPr>
              <w:rStyle w:val="TheFormToolBlack"/>
            </w:rPr>
            <w:alias w:val="click Add button to add a row"/>
            <w:id w:val="-1685354763"/>
            <w:lock w:val="sdtLocked"/>
            <w:placeholder>
              <w:docPart w:val="E184BFA567314D9AB688FF0CB6EC6471"/>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F555B1"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84311601"/>
            <w:lock w:val="sdtLocked"/>
            <w:placeholder>
              <w:docPart w:val="258957E2F4D84F099F9D6756626C073F"/>
            </w:placeholder>
            <w:dropDownList>
              <w:listItem w:displayText="[??]" w:value="[??]"/>
              <w:listItem w:displayText="Company" w:value="Company"/>
              <w:listItem w:displayText="Individual" w:value="Individual"/>
            </w:dropDownList>
          </w:sdtPr>
          <w:sdtEndPr>
            <w:rPr>
              <w:rStyle w:val="TheFormToolBlack"/>
              <w:color w:val="auto"/>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204027389"/>
            <w:lock w:val="sdtLocked"/>
            <w:placeholder>
              <w:docPart w:val="F46AC317FE744BE18CB74F306027159D"/>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008438063"/>
            <w:lock w:val="sdtLocked"/>
            <w:placeholder>
              <w:docPart w:val="218467A749B4464B9FB91AD136AE2FA7"/>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Pr="00F555B1"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1257208224"/>
            <w:lock w:val="sdtLocked"/>
            <w:placeholder>
              <w:docPart w:val="56E5E7D3123F4F45BAFEE0C9663048E6"/>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E5FCE">
            <w:pPr>
              <w:spacing w:after="0"/>
              <w:rPr>
                <w:rStyle w:val="prompt0"/>
                <w:color w:val="000000"/>
              </w:rPr>
            </w:pPr>
            <w:r>
              <w:rPr>
                <w:rStyle w:val="prompt0"/>
                <w:color w:val="000000"/>
              </w:rPr>
              <w:t>[TextInput{"system-name":"borrower-entity-name"}]</w:t>
            </w:r>
          </w:p>
        </w:tc>
      </w:tr>
      <w:tr w:rsidR="00831AC7" w:rsidTr="00CE5FCE">
        <w:trPr>
          <w:cantSplit/>
        </w:trPr>
        <w:sdt>
          <w:sdtPr>
            <w:rPr>
              <w:rStyle w:val="TheFormToolBlack"/>
            </w:rPr>
            <w:alias w:val="click Add button to add a row"/>
            <w:id w:val="707075064"/>
            <w:lock w:val="sdtLocked"/>
            <w:placeholder>
              <w:docPart w:val="68C6138D0C3D4A38B3EAA509CEE06956"/>
            </w:placeholder>
            <w:showingPlcHdr/>
            <w:text w:multiLine="1"/>
          </w:sdtPr>
          <w:sdtEndPr>
            <w:rPr>
              <w:rStyle w:val="DefaultParagraphFont"/>
              <w:color w:val="auto"/>
            </w:rPr>
          </w:sdtEndPr>
          <w:sdtContent>
            <w:tc>
              <w:tcPr>
                <w:tcW w:w="2403" w:type="dxa"/>
                <w:tcBorders>
                  <w:bottom w:val="single" w:sz="4" w:space="0" w:color="auto"/>
                </w:tcBorders>
                <w:shd w:val="clear" w:color="auto" w:fill="FFFFFF"/>
              </w:tcPr>
              <w:p w:rsidR="00831AC7"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642737520"/>
            <w:lock w:val="sdtLocked"/>
            <w:placeholder>
              <w:docPart w:val="0BBCFCB94EB2472BA8426367DAB07F7E"/>
            </w:placeholder>
            <w:dropDownList>
              <w:listItem w:displayText="[??]" w:value="[??]"/>
              <w:listItem w:displayText="Company" w:value="Company"/>
              <w:listItem w:displayText="Individual" w:value="Individual"/>
            </w:dropDownList>
          </w:sdtPr>
          <w:sdtEndPr>
            <w:rPr>
              <w:rStyle w:val="TheFormToolBlack"/>
              <w:color w:val="auto"/>
            </w:rPr>
          </w:sdtEndPr>
          <w:sdtContent>
            <w:tc>
              <w:tcPr>
                <w:tcW w:w="2403" w:type="dxa"/>
                <w:tcBorders>
                  <w:bottom w:val="single" w:sz="4" w:space="0" w:color="auto"/>
                </w:tcBorders>
                <w:shd w:val="clear" w:color="auto" w:fill="FFFFFF"/>
              </w:tcPr>
              <w:p w:rsidR="00831AC7" w:rsidRPr="000D2BFE" w:rsidRDefault="007454EE" w:rsidP="00D85DF2">
                <w:pPr>
                  <w:spacing w:after="0"/>
                  <w:rPr>
                    <w:rStyle w:val="TheFormToolBlack"/>
                    <w:color w:val="auto"/>
                  </w:rPr>
                </w:pPr>
                <w:r>
                  <w:rPr>
                    <w:rStyle w:val="TheFormToolBlack"/>
                  </w:rPr>
                  <w:t>[??]</w:t>
                </w:r>
              </w:p>
            </w:tc>
          </w:sdtContent>
        </w:sdt>
        <w:sdt>
          <w:sdtPr>
            <w:rPr>
              <w:rStyle w:val="TheFormToolBlack"/>
            </w:rPr>
            <w:alias w:val="click Add button to add a row"/>
            <w:id w:val="-1571187470"/>
            <w:lock w:val="sdtLocked"/>
            <w:placeholder>
              <w:docPart w:val="DADF71595F6A48428F86D5D5C02233B2"/>
            </w:placeholder>
            <w:comboBox>
              <w:listItem w:displayText="[??]" w:value="[??]"/>
              <w:listItem w:displayText="New Brunswick" w:value="New Brunswick"/>
              <w:listItem w:displayText="Newfoundland and Labrador" w:value="Newfoundland and Labrador"/>
              <w:listItem w:displayText="Nova Scotia" w:value="Nova Scotia"/>
              <w:listItem w:displayText="Prince Edward Island" w:value="Prince Edward Island"/>
              <w:listItem w:displayText="Federal" w:value="Federal"/>
            </w:comboBox>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71556740"/>
            <w:lock w:val="sdtLocked"/>
            <w:placeholder>
              <w:docPart w:val="A942EB34328747C084778CBD2C2CBC6F"/>
            </w:placeholder>
            <w:showingPlcHdr/>
            <w:text w:multiLine="1"/>
          </w:sdtPr>
          <w:sdtEndPr>
            <w:rPr>
              <w:rStyle w:val="TheFormToolBlack"/>
            </w:rPr>
          </w:sdtEndPr>
          <w:sdtContent>
            <w:tc>
              <w:tcPr>
                <w:tcW w:w="2403" w:type="dxa"/>
                <w:tcBorders>
                  <w:top w:val="single" w:sz="4" w:space="0" w:color="auto"/>
                  <w:bottom w:val="single" w:sz="4" w:space="0" w:color="auto"/>
                </w:tcBorders>
                <w:shd w:val="clear" w:color="auto" w:fill="FFFFFF"/>
              </w:tcPr>
              <w:p w:rsidR="00831AC7" w:rsidRDefault="007454EE" w:rsidP="007454EE">
                <w:pPr>
                  <w:spacing w:after="0"/>
                  <w:rPr>
                    <w:rStyle w:val="TheFormToolBlack"/>
                  </w:rPr>
                </w:pPr>
                <w:r w:rsidRPr="007454EE">
                  <w:rPr>
                    <w:rStyle w:val="PlaceholderText"/>
                    <w:rFonts w:ascii="Calibri" w:hAnsi="Calibri" w:cs="Calibri"/>
                  </w:rPr>
                  <w:t>[??]</w:t>
                </w:r>
              </w:p>
            </w:tc>
          </w:sdtContent>
        </w:sdt>
        <w:sdt>
          <w:sdtPr>
            <w:rPr>
              <w:rStyle w:val="TheFormToolBlack"/>
            </w:rPr>
            <w:alias w:val="click Add button to add a row"/>
            <w:id w:val="374590311"/>
            <w:lock w:val="sdtLocked"/>
            <w:placeholder>
              <w:docPart w:val="DE22BC0089964AFAAA33653B4261D3DD"/>
            </w:placeholder>
            <w:comboBox>
              <w:listItem w:displayText="[??]" w:value="[??]"/>
              <w:listItem w:displayText="certificate of incorporation, memorandum and articles of association" w:value="certificate of incorporation, memorandum and articles of association"/>
              <w:listItem w:displayText="certificate of continuance, articles of continuance" w:value="certificate of continuance, articles of continuance"/>
              <w:listItem w:displayText="certification of amalgamation, articles of incorporation and by-laws" w:value="certification of amalgamation, articles of incorporation and by-laws"/>
              <w:listItem w:displayText="certification of amalgamation, articles of amalgamation" w:value="certification of amalgamation, articles of amalgamation"/>
              <w:listItem w:displayText="letters patent" w:value="letters patent"/>
            </w:comboBox>
          </w:sdtPr>
          <w:sdtEndPr>
            <w:rPr>
              <w:rStyle w:val="TheFormToolBlack"/>
            </w:rPr>
          </w:sdtEndPr>
          <w:sdtContent>
            <w:tc>
              <w:tcPr>
                <w:tcW w:w="2373" w:type="dxa"/>
                <w:tcBorders>
                  <w:top w:val="single" w:sz="4" w:space="0" w:color="auto"/>
                  <w:bottom w:val="single" w:sz="4" w:space="0" w:color="auto"/>
                </w:tcBorders>
                <w:shd w:val="clear" w:color="auto" w:fill="FFFFFF"/>
              </w:tcPr>
              <w:p w:rsidR="00831AC7" w:rsidRDefault="007454EE" w:rsidP="00D85DF2">
                <w:pPr>
                  <w:spacing w:after="0"/>
                  <w:rPr>
                    <w:rStyle w:val="TheFormToolBlack"/>
                  </w:rPr>
                </w:pPr>
                <w:r>
                  <w:rPr>
                    <w:rStyle w:val="TheFormToolBlack"/>
                  </w:rPr>
                  <w:t>[??]</w:t>
                </w:r>
              </w:p>
            </w:tc>
          </w:sdtContent>
        </w:sdt>
        <w:tc>
          <w:tcPr>
            <w:tcW w:w="2433" w:type="dxa"/>
            <w:tcBorders>
              <w:top w:val="single" w:sz="4" w:space="0" w:color="auto"/>
              <w:bottom w:val="single" w:sz="4" w:space="0" w:color="auto"/>
              <w:right w:val="single" w:sz="4" w:space="0" w:color="auto"/>
            </w:tcBorders>
            <w:shd w:val="clear" w:color="000000" w:fill="FFFFFF"/>
          </w:tcPr>
          <w:p w:rsidR="00831AC7" w:rsidRPr="00CE5FCE" w:rsidRDefault="00D81ECE" w:rsidP="00CE5FCE">
            <w:pPr>
              <w:spacing w:after="0"/>
              <w:rPr>
                <w:rStyle w:val="TheFormToolBlack"/>
              </w:rPr>
            </w:pPr>
            <w:r>
              <w:rPr>
                <w:rStyle w:val="prompt0"/>
                <w:color w:val="000000"/>
              </w:rPr>
              <w:t>[TextInput{"system-name":"borrower-entity-name"}]</w:t>
            </w:r>
          </w:p>
        </w:tc>
      </w:tr>
    </w:tbl>
    <w:p w:rsidR="00DA35E8" w:rsidRDefault="00DA35E8" w:rsidP="004A3F0A">
      <w:pPr>
        <w:spacing w:after="0"/>
        <w:ind w:left="-720"/>
        <w:rPr>
          <w:rFonts w:ascii="Calibri" w:hAnsi="Calibri" w:cs="Calibri"/>
        </w:rPr>
      </w:pPr>
    </w:p>
    <w:p w:rsidR="00DA35E8" w:rsidRPr="00C6328B" w:rsidRDefault="00DA35E8" w:rsidP="004A3F0A">
      <w:pPr>
        <w:spacing w:after="0"/>
        <w:ind w:left="-720"/>
        <w:rPr>
          <w:rFonts w:ascii="Calibri" w:hAnsi="Calibri" w:cs="Calibri"/>
          <w:b/>
        </w:rPr>
      </w:pPr>
      <w:r w:rsidRPr="00C6328B">
        <w:rPr>
          <w:rFonts w:ascii="Calibri" w:hAnsi="Calibri" w:cs="Calibri"/>
          <w:b/>
        </w:rPr>
        <w:t>OFFICERS AND DIRECTORS</w:t>
      </w:r>
    </w:p>
    <w:p w:rsidR="00DA35E8" w:rsidRDefault="00DA35E8" w:rsidP="004A3F0A">
      <w:pPr>
        <w:spacing w:after="0"/>
        <w:ind w:left="-720"/>
        <w:rPr>
          <w:rFonts w:ascii="Calibri" w:hAnsi="Calibri" w:cs="Calibri"/>
        </w:rPr>
      </w:pPr>
    </w:p>
    <w:tbl>
      <w:tblPr>
        <w:tblStyle w:val="TableGrid"/>
        <w:tblW w:w="14400" w:type="dxa"/>
        <w:tblInd w:w="-560" w:type="dxa"/>
        <w:tblLayout w:type="fixed"/>
        <w:tblCellMar>
          <w:left w:w="14" w:type="dxa"/>
          <w:right w:w="14" w:type="dxa"/>
        </w:tblCellMar>
        <w:tblLook w:val="04A0" w:firstRow="1" w:lastRow="0" w:firstColumn="1" w:lastColumn="0" w:noHBand="0" w:noVBand="1"/>
      </w:tblPr>
      <w:tblGrid>
        <w:gridCol w:w="2400"/>
        <w:gridCol w:w="2400"/>
        <w:gridCol w:w="2400"/>
        <w:gridCol w:w="2400"/>
        <w:gridCol w:w="2400"/>
        <w:gridCol w:w="2400"/>
      </w:tblGrid>
      <w:tr w:rsidR="00AB5E0C" w:rsidTr="00CE5FCE">
        <w:trPr>
          <w:cantSplit/>
          <w:tblHeader/>
        </w:trPr>
        <w:sdt>
          <w:sdtPr>
            <w:rPr>
              <w:rStyle w:val="TheFormToolGray"/>
            </w:rPr>
            <w:alias w:val="click Field button to rename or delete"/>
            <w:tag w:val="List"/>
            <w:id w:val="-933273903"/>
            <w:lock w:val="sdtContentLocked"/>
            <w:placeholder>
              <w:docPart w:val="26E483A49DC54B07A33B3A9A1BCA07EF"/>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OffDir_Num</w:t>
                </w:r>
              </w:p>
            </w:tc>
          </w:sdtContent>
        </w:sdt>
        <w:sdt>
          <w:sdtPr>
            <w:rPr>
              <w:rStyle w:val="TheFormToolGray"/>
            </w:rPr>
            <w:alias w:val="click Field button to rename or delete"/>
            <w:tag w:val="LBFromListLink=OffDir_Num&lt;Entity_Name&gt;"/>
            <w:id w:val="-457872420"/>
            <w:lock w:val="sdtContentLocked"/>
            <w:placeholder>
              <w:docPart w:val="C3B55A6A73C5495A9E424F01E64097C3"/>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OffDir_Company</w:t>
                </w:r>
              </w:p>
            </w:tc>
          </w:sdtContent>
        </w:sdt>
        <w:sdt>
          <w:sdtPr>
            <w:rPr>
              <w:rStyle w:val="TheFormToolGray"/>
            </w:rPr>
            <w:alias w:val="click Field button to rename or delete"/>
            <w:tag w:val="PlainLink=OffDir_Num"/>
            <w:id w:val="-348333141"/>
            <w:lock w:val="sdtContentLocked"/>
            <w:placeholder>
              <w:docPart w:val="0B6BD4777A15432FB5D486A875C93C45"/>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OffDir_Name</w:t>
                </w:r>
              </w:p>
            </w:tc>
          </w:sdtContent>
        </w:sdt>
        <w:sdt>
          <w:sdtPr>
            <w:rPr>
              <w:rStyle w:val="TheFormToolGray"/>
            </w:rPr>
            <w:alias w:val="click Field button to rename or delete"/>
            <w:tag w:val="PlainLink=OffDir_Num"/>
            <w:id w:val="-597720204"/>
            <w:lock w:val="sdtContentLocked"/>
            <w:placeholder>
              <w:docPart w:val="0BE5599D5C0540909CEEBE3715E21778"/>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OffDir_Off_Title</w:t>
                </w:r>
              </w:p>
            </w:tc>
          </w:sdtContent>
        </w:sdt>
        <w:sdt>
          <w:sdtPr>
            <w:rPr>
              <w:rStyle w:val="TheFormToolGray"/>
            </w:rPr>
            <w:alias w:val="click Field button to rename or delete"/>
            <w:tag w:val="YesNoLink=OffDir_Num"/>
            <w:id w:val="45424350"/>
            <w:lock w:val="sdtContentLocked"/>
            <w:placeholder>
              <w:docPart w:val="B919BED72C7144B0B05C89C30172A825"/>
            </w:placeholder>
            <w:text/>
          </w:sdtPr>
          <w:sdtEndPr>
            <w:rPr>
              <w:rStyle w:val="TheFormToolGray"/>
            </w:rPr>
          </w:sdtEndPr>
          <w:sdtContent>
            <w:tc>
              <w:tcPr>
                <w:tcW w:w="2400" w:type="dxa"/>
                <w:tcBorders>
                  <w:bottom w:val="single" w:sz="4" w:space="0" w:color="auto"/>
                </w:tcBorders>
              </w:tcPr>
              <w:p w:rsidR="00AB5E0C" w:rsidRDefault="00AB5E0C" w:rsidP="004A3F0A">
                <w:pPr>
                  <w:rPr>
                    <w:rFonts w:ascii="Calibri" w:hAnsi="Calibri" w:cs="Calibri"/>
                    <w:noProof/>
                  </w:rPr>
                </w:pPr>
                <w:r>
                  <w:rPr>
                    <w:rStyle w:val="TheFormToolGray"/>
                  </w:rPr>
                  <w:t>OffDir_Director</w:t>
                </w:r>
              </w:p>
            </w:tc>
          </w:sdtContent>
        </w:sdt>
        <w:sdt>
          <w:sdtPr>
            <w:rPr>
              <w:rStyle w:val="TheFormToolGray"/>
            </w:rPr>
            <w:alias w:val="click Field button to rename or delete"/>
            <w:tag w:val="YesNoLink=OffDir_Num"/>
            <w:id w:val="-1190592166"/>
            <w:lock w:val="sdtContentLocked"/>
            <w:placeholder>
              <w:docPart w:val="775E5A932485452B9E563AD33BB14600"/>
            </w:placeholder>
            <w:text/>
          </w:sdtPr>
          <w:sdtEndPr>
            <w:rPr>
              <w:rStyle w:val="TheFormToolGray"/>
            </w:rPr>
          </w:sdtEndPr>
          <w:sdtContent>
            <w:tc>
              <w:tcPr>
                <w:tcW w:w="2400" w:type="dxa"/>
                <w:tcBorders>
                  <w:bottom w:val="single" w:sz="4" w:space="0" w:color="auto"/>
                </w:tcBorders>
              </w:tcPr>
              <w:p w:rsidR="00AB5E0C" w:rsidRDefault="001D0339" w:rsidP="004A3F0A">
                <w:pPr>
                  <w:rPr>
                    <w:rStyle w:val="TheFormToolGray"/>
                  </w:rPr>
                </w:pPr>
                <w:r>
                  <w:rPr>
                    <w:rStyle w:val="TheFormToolGray"/>
                  </w:rPr>
                  <w:t>OffDir_Sign</w:t>
                </w:r>
              </w:p>
            </w:tc>
          </w:sdtContent>
        </w:sdt>
      </w:tr>
      <w:tr w:rsidR="00AB5E0C" w:rsidRPr="00C6328B" w:rsidTr="00AB5E0C">
        <w:trPr>
          <w:cantSplit/>
          <w:tblHeader/>
        </w:trPr>
        <w:tc>
          <w:tcPr>
            <w:tcW w:w="2400" w:type="dxa"/>
            <w:tcBorders>
              <w:bottom w:val="single" w:sz="4" w:space="0" w:color="auto"/>
            </w:tcBorders>
            <w:shd w:val="clear" w:color="auto" w:fill="A6A6A6"/>
          </w:tcPr>
          <w:p w:rsidR="00AB5E0C" w:rsidRPr="00C6328B" w:rsidRDefault="00AB5E0C" w:rsidP="00D85DF2">
            <w:pPr>
              <w:spacing w:after="0"/>
              <w:rPr>
                <w:rFonts w:ascii="Calibri" w:hAnsi="Calibri" w:cs="Calibri"/>
                <w:b/>
              </w:rPr>
            </w:pPr>
            <w:r>
              <w:rPr>
                <w:rFonts w:ascii="Calibri" w:hAnsi="Calibri" w:cs="Calibri"/>
                <w:b/>
              </w:rPr>
              <w:t>Number 1</w:t>
            </w:r>
            <w:proofErr w:type="gramStart"/>
            <w:r>
              <w:rPr>
                <w:rFonts w:ascii="Calibri" w:hAnsi="Calibri" w:cs="Calibri"/>
                <w:b/>
              </w:rPr>
              <w:t>,2,3</w:t>
            </w:r>
            <w:proofErr w:type="gramEnd"/>
            <w:r>
              <w:rPr>
                <w:rFonts w:ascii="Calibri" w:hAnsi="Calibri" w:cs="Calibri"/>
                <w:b/>
              </w:rPr>
              <w:t>…</w:t>
            </w:r>
          </w:p>
        </w:tc>
        <w:tc>
          <w:tcPr>
            <w:tcW w:w="2400" w:type="dxa"/>
            <w:tcBorders>
              <w:bottom w:val="single" w:sz="4" w:space="0" w:color="auto"/>
            </w:tcBorders>
            <w:shd w:val="clear" w:color="auto" w:fill="A6A6A6"/>
          </w:tcPr>
          <w:p w:rsidR="00AB5E0C" w:rsidRDefault="00AB5E0C" w:rsidP="00D85DF2">
            <w:pPr>
              <w:spacing w:after="0"/>
              <w:rPr>
                <w:rFonts w:ascii="Calibri" w:hAnsi="Calibri" w:cs="Calibri"/>
                <w:b/>
              </w:rPr>
            </w:pPr>
            <w:r>
              <w:rPr>
                <w:rFonts w:ascii="Calibri" w:hAnsi="Calibri" w:cs="Calibri"/>
                <w:b/>
              </w:rPr>
              <w:t>Company Name</w:t>
            </w:r>
          </w:p>
          <w:p w:rsidR="00AB5E0C" w:rsidRPr="00C6328B" w:rsidRDefault="00AB5E0C" w:rsidP="00D85DF2">
            <w:pPr>
              <w:spacing w:after="0"/>
              <w:rPr>
                <w:rFonts w:ascii="Calibri" w:hAnsi="Calibri" w:cs="Calibri"/>
                <w:b/>
              </w:rPr>
            </w:pPr>
            <w:r w:rsidRPr="00475AC8">
              <w:rPr>
                <w:rFonts w:ascii="Calibri" w:hAnsi="Calibri" w:cs="Calibri"/>
                <w:i/>
                <w:sz w:val="18"/>
                <w:szCs w:val="18"/>
              </w:rPr>
              <w:t>Click Refresh to update list</w:t>
            </w:r>
          </w:p>
        </w:tc>
        <w:tc>
          <w:tcPr>
            <w:tcW w:w="2400" w:type="dxa"/>
            <w:tcBorders>
              <w:bottom w:val="single" w:sz="4" w:space="0" w:color="auto"/>
            </w:tcBorders>
            <w:shd w:val="clear" w:color="auto" w:fill="A6A6A6"/>
          </w:tcPr>
          <w:p w:rsidR="00AB5E0C" w:rsidRPr="00C6328B" w:rsidRDefault="00AB5E0C" w:rsidP="00D85DF2">
            <w:pPr>
              <w:spacing w:after="0"/>
              <w:rPr>
                <w:rFonts w:ascii="Calibri" w:hAnsi="Calibri" w:cs="Calibri"/>
                <w:b/>
              </w:rPr>
            </w:pPr>
            <w:r>
              <w:rPr>
                <w:rFonts w:ascii="Calibri" w:hAnsi="Calibri" w:cs="Calibri"/>
                <w:b/>
              </w:rPr>
              <w:t>Officer/Director Name</w:t>
            </w:r>
          </w:p>
        </w:tc>
        <w:tc>
          <w:tcPr>
            <w:tcW w:w="2400" w:type="dxa"/>
            <w:tcBorders>
              <w:bottom w:val="single" w:sz="4" w:space="0" w:color="auto"/>
            </w:tcBorders>
            <w:shd w:val="clear" w:color="auto" w:fill="A6A6A6"/>
          </w:tcPr>
          <w:p w:rsidR="00AB5E0C" w:rsidRDefault="00AB5E0C" w:rsidP="00D85DF2">
            <w:pPr>
              <w:spacing w:after="0"/>
              <w:rPr>
                <w:rFonts w:ascii="Calibri" w:hAnsi="Calibri" w:cs="Calibri"/>
                <w:b/>
              </w:rPr>
            </w:pPr>
            <w:r>
              <w:rPr>
                <w:rFonts w:ascii="Calibri" w:hAnsi="Calibri" w:cs="Calibri"/>
                <w:b/>
              </w:rPr>
              <w:t>Officer Title(s)</w:t>
            </w:r>
          </w:p>
          <w:p w:rsidR="00AB5E0C" w:rsidRPr="006F1BDA" w:rsidRDefault="00AB5E0C" w:rsidP="00D85DF2">
            <w:pPr>
              <w:spacing w:after="0"/>
              <w:rPr>
                <w:rFonts w:ascii="Calibri" w:hAnsi="Calibri" w:cs="Calibri"/>
                <w:b/>
                <w:i/>
                <w:sz w:val="18"/>
                <w:szCs w:val="18"/>
              </w:rPr>
            </w:pPr>
            <w:r w:rsidRPr="001D0339">
              <w:rPr>
                <w:rFonts w:ascii="Calibri" w:hAnsi="Calibri" w:cs="Calibri"/>
                <w:i/>
                <w:sz w:val="18"/>
                <w:szCs w:val="18"/>
              </w:rPr>
              <w:t>Leave blank if none</w:t>
            </w:r>
          </w:p>
        </w:tc>
        <w:tc>
          <w:tcPr>
            <w:tcW w:w="2400" w:type="dxa"/>
            <w:tcBorders>
              <w:bottom w:val="single" w:sz="4" w:space="0" w:color="auto"/>
            </w:tcBorders>
            <w:shd w:val="clear" w:color="auto" w:fill="A6A6A6"/>
          </w:tcPr>
          <w:p w:rsidR="00AB5E0C" w:rsidRPr="00C6328B" w:rsidRDefault="00AB5E0C" w:rsidP="00D85DF2">
            <w:pPr>
              <w:spacing w:after="0"/>
              <w:rPr>
                <w:rFonts w:ascii="Calibri" w:hAnsi="Calibri" w:cs="Calibri"/>
                <w:b/>
              </w:rPr>
            </w:pPr>
            <w:r>
              <w:rPr>
                <w:rFonts w:ascii="Calibri" w:hAnsi="Calibri" w:cs="Calibri"/>
                <w:b/>
              </w:rPr>
              <w:t>Director?</w:t>
            </w:r>
          </w:p>
        </w:tc>
        <w:tc>
          <w:tcPr>
            <w:tcW w:w="2400" w:type="dxa"/>
            <w:tcBorders>
              <w:top w:val="single" w:sz="4" w:space="0" w:color="auto"/>
              <w:bottom w:val="single" w:sz="4" w:space="0" w:color="auto"/>
            </w:tcBorders>
            <w:shd w:val="clear" w:color="auto" w:fill="A6A6A6"/>
          </w:tcPr>
          <w:p w:rsidR="00AB5E0C" w:rsidRDefault="001D0339" w:rsidP="00D85DF2">
            <w:pPr>
              <w:spacing w:after="0"/>
              <w:rPr>
                <w:rFonts w:ascii="Calibri" w:hAnsi="Calibri" w:cs="Calibri"/>
                <w:b/>
              </w:rPr>
            </w:pPr>
            <w:r>
              <w:rPr>
                <w:rFonts w:ascii="Calibri" w:hAnsi="Calibri" w:cs="Calibri"/>
                <w:b/>
              </w:rPr>
              <w:t>Signing Documents?</w:t>
            </w:r>
          </w:p>
          <w:p w:rsidR="001D0339" w:rsidRPr="001D0339" w:rsidRDefault="001D0339" w:rsidP="00D85DF2">
            <w:pPr>
              <w:spacing w:after="0"/>
              <w:rPr>
                <w:rFonts w:ascii="Calibri" w:hAnsi="Calibri" w:cs="Calibri"/>
                <w:i/>
                <w:sz w:val="18"/>
                <w:szCs w:val="18"/>
              </w:rPr>
            </w:pPr>
            <w:r w:rsidRPr="001D0339">
              <w:rPr>
                <w:rFonts w:ascii="Calibri" w:hAnsi="Calibri" w:cs="Calibri"/>
                <w:i/>
                <w:sz w:val="18"/>
                <w:szCs w:val="18"/>
              </w:rPr>
              <w:t>Leave blank if no</w:t>
            </w:r>
          </w:p>
          <w:p w:rsidR="001D0339" w:rsidRDefault="00C564C0" w:rsidP="00C564C0">
            <w:pPr>
              <w:spacing w:after="0"/>
              <w:rPr>
                <w:rFonts w:ascii="Calibri" w:hAnsi="Calibri" w:cs="Calibri"/>
                <w:b/>
              </w:rPr>
            </w:pPr>
            <w:r>
              <w:rPr>
                <w:rFonts w:ascii="Calibri" w:hAnsi="Calibri" w:cs="Calibri"/>
                <w:i/>
                <w:sz w:val="18"/>
                <w:szCs w:val="18"/>
              </w:rPr>
              <w:t>If no</w:t>
            </w:r>
            <w:r w:rsidR="001D0339" w:rsidRPr="001D0339">
              <w:rPr>
                <w:rFonts w:ascii="Calibri" w:hAnsi="Calibri" w:cs="Calibri"/>
                <w:i/>
                <w:sz w:val="18"/>
                <w:szCs w:val="18"/>
              </w:rPr>
              <w:t>, blank signing block will populate</w:t>
            </w:r>
          </w:p>
        </w:tc>
      </w:tr>
      <w:tr w:rsidR="00AB5E0C" w:rsidTr="00AB5E0C">
        <w:trPr>
          <w:cantSplit/>
        </w:trPr>
        <w:sdt>
          <w:sdtPr>
            <w:rPr>
              <w:rStyle w:val="TheFormToolBlack"/>
            </w:rPr>
            <w:alias w:val="click Add button to add a row"/>
            <w:id w:val="-179741764"/>
            <w:lock w:val="sdtLocked"/>
            <w:placeholder>
              <w:docPart w:val="7CEA1AACB2E846CF8BA55A1587782119"/>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227969937"/>
            <w:lock w:val="sdtLocked"/>
            <w:placeholder>
              <w:docPart w:val="DE5CC0B2F18F478597A9370AE3615FB4"/>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Fonts w:ascii="Calibri" w:hAnsi="Calibri" w:cs="Calibri"/>
                  </w:rPr>
                </w:pPr>
                <w:r>
                  <w:rPr>
                    <w:rStyle w:val="TheFormToolBlack"/>
                  </w:rPr>
                  <w:t>[??]</w:t>
                </w:r>
              </w:p>
            </w:tc>
          </w:sdtContent>
        </w:sdt>
        <w:sdt>
          <w:sdtPr>
            <w:rPr>
              <w:rStyle w:val="TheFormToolBlack"/>
            </w:rPr>
            <w:alias w:val="click Add button to add a row"/>
            <w:id w:val="1660038160"/>
            <w:lock w:val="sdtLocked"/>
            <w:placeholder>
              <w:docPart w:val="D3E0DF104CAF481CB114187CA1BB374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11220551"/>
            <w:lock w:val="sdtLocked"/>
            <w:placeholder>
              <w:docPart w:val="1C42BC91694D4D7FBE7F536E869B6EBC"/>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079329746"/>
            <w:lock w:val="sdtLocked"/>
            <w:placeholder>
              <w:docPart w:val="1406938BDF0641868BB886D5A11DF62F"/>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968935047"/>
            <w:lock w:val="sdtLocked"/>
            <w:placeholder>
              <w:docPart w:val="B621EF32830447D98B8FD5994B13EE6F"/>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574086449"/>
            <w:lock w:val="sdtLocked"/>
            <w:placeholder>
              <w:docPart w:val="915BD96A520B4588ABC5930B1726886F"/>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520615931"/>
            <w:lock w:val="sdtLocked"/>
            <w:placeholder>
              <w:docPart w:val="A7B1865AD82F4369B86675B2643F32B5"/>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964115446"/>
            <w:lock w:val="sdtLocked"/>
            <w:placeholder>
              <w:docPart w:val="1018F2F0B53C4719807DABC8F5FAA25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453833617"/>
            <w:lock w:val="sdtLocked"/>
            <w:placeholder>
              <w:docPart w:val="4FBA37B15C9441A3BA3874BCB063BE4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754776390"/>
            <w:lock w:val="sdtLocked"/>
            <w:placeholder>
              <w:docPart w:val="4793381075724A69935CC79909E06461"/>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431091342"/>
            <w:lock w:val="sdtLocked"/>
            <w:placeholder>
              <w:docPart w:val="7B5EF68217CD4DCA92FA8C15057FBD00"/>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818624746"/>
            <w:lock w:val="sdtLocked"/>
            <w:placeholder>
              <w:docPart w:val="3EBD94461E9C4111B3EDDF7F514C12F5"/>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930700825"/>
            <w:lock w:val="sdtLocked"/>
            <w:placeholder>
              <w:docPart w:val="5D016FC3F0D74DA994390D961ABDA41A"/>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1740394234"/>
            <w:lock w:val="sdtLocked"/>
            <w:placeholder>
              <w:docPart w:val="7490CEDE240D40BBA2409EFC883B06E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543633566"/>
            <w:lock w:val="sdtLocked"/>
            <w:placeholder>
              <w:docPart w:val="EE873904150A49ACA8B3F7ACFA22EF12"/>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604029209"/>
            <w:lock w:val="sdtLocked"/>
            <w:placeholder>
              <w:docPart w:val="F2743F970325447CB0C653A0E54A4441"/>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2012829726"/>
            <w:lock w:val="sdtLocked"/>
            <w:placeholder>
              <w:docPart w:val="94CDA9AF747748059A7DA54C8965B216"/>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2030527605"/>
            <w:lock w:val="sdtLocked"/>
            <w:placeholder>
              <w:docPart w:val="AD5544897FE94F218F8C351897FBD61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16934452"/>
            <w:lock w:val="sdtLocked"/>
            <w:placeholder>
              <w:docPart w:val="A7A44864D4D142D896F3F4FA3CAD5642"/>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886460499"/>
            <w:lock w:val="sdtLocked"/>
            <w:placeholder>
              <w:docPart w:val="385F406857CA4D19A1AAE63E0E74104D"/>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053075912"/>
            <w:lock w:val="sdtLocked"/>
            <w:placeholder>
              <w:docPart w:val="3AF94B6905CD4759A5B1053B84D7DB8D"/>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2074801767"/>
            <w:lock w:val="sdtLocked"/>
            <w:placeholder>
              <w:docPart w:val="771FF98F0EA24EB2B9AC5FC31E051288"/>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80143608"/>
            <w:lock w:val="sdtLocked"/>
            <w:placeholder>
              <w:docPart w:val="D3AF53EA26214997ADB0F25F83B00FA8"/>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735287583"/>
            <w:lock w:val="sdtLocked"/>
            <w:placeholder>
              <w:docPart w:val="DB5C683D112642EFA0DC9ADC221ED4B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069696403"/>
            <w:lock w:val="sdtLocked"/>
            <w:placeholder>
              <w:docPart w:val="F8D72A9EEFD04998B1E4A649AC49559C"/>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2106835465"/>
            <w:lock w:val="sdtLocked"/>
            <w:placeholder>
              <w:docPart w:val="B2746F84236D4800B9E32FF20FE6A34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1231733437"/>
            <w:lock w:val="sdtLocked"/>
            <w:placeholder>
              <w:docPart w:val="CAAC346ACD984B49AA887D0A7DEBFA6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047959989"/>
            <w:lock w:val="sdtLocked"/>
            <w:placeholder>
              <w:docPart w:val="73B790936E32466082F5047F62307853"/>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1175225661"/>
            <w:lock w:val="sdtLocked"/>
            <w:placeholder>
              <w:docPart w:val="1517370A2AD948188EB90002087E0A51"/>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854393605"/>
            <w:lock w:val="sdtLocked"/>
            <w:placeholder>
              <w:docPart w:val="919F21E68D6847EA83D625F4E146CCEC"/>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518693373"/>
            <w:lock w:val="sdtLocked"/>
            <w:placeholder>
              <w:docPart w:val="72AE4B824347421EBEFC19F0A3319096"/>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761526257"/>
            <w:lock w:val="sdtLocked"/>
            <w:placeholder>
              <w:docPart w:val="7FF3326E79C34C9B9D0BB856F8A94076"/>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802119938"/>
            <w:lock w:val="sdtLocked"/>
            <w:placeholder>
              <w:docPart w:val="30983F677FFF40519D877093DD743C73"/>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1481346486"/>
            <w:lock w:val="sdtLocked"/>
            <w:placeholder>
              <w:docPart w:val="1A534125C6B346DEA112A65F831CF4AF"/>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2105525273"/>
            <w:lock w:val="sdtLocked"/>
            <w:placeholder>
              <w:docPart w:val="FAF08B41CA424BD58B8B9BE93C0970CE"/>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2023975310"/>
            <w:lock w:val="sdtLocked"/>
            <w:placeholder>
              <w:docPart w:val="01A337BE7CCA47ACB0F8DB5C711F4EBF"/>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235199276"/>
            <w:lock w:val="sdtLocked"/>
            <w:placeholder>
              <w:docPart w:val="33FC26D85E0648D6AB01AF6B2B058BF5"/>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1668903478"/>
            <w:lock w:val="sdtLocked"/>
            <w:placeholder>
              <w:docPart w:val="84D280A578574C57B26411C9C0B92E31"/>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449936392"/>
            <w:lock w:val="sdtLocked"/>
            <w:placeholder>
              <w:docPart w:val="1FAB38924109411990E4F5BBD391DCD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548503540"/>
            <w:lock w:val="sdtLocked"/>
            <w:placeholder>
              <w:docPart w:val="8864407E5FA14E78B5984852635379F7"/>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2023044540"/>
            <w:lock w:val="sdtLocked"/>
            <w:placeholder>
              <w:docPart w:val="02BDBA1EA93340F38F1D21EB7F449177"/>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r w:rsidR="00AB5E0C" w:rsidTr="00AB5E0C">
        <w:trPr>
          <w:cantSplit/>
        </w:trPr>
        <w:sdt>
          <w:sdtPr>
            <w:rPr>
              <w:rStyle w:val="TheFormToolBlack"/>
            </w:rPr>
            <w:alias w:val="click Add button to add a row"/>
            <w:id w:val="1162123401"/>
            <w:lock w:val="sdtLocked"/>
            <w:placeholder>
              <w:docPart w:val="41DC593932E44DCCA0C2F625BEB237E8"/>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855858687"/>
            <w:lock w:val="sdtLocked"/>
            <w:placeholder>
              <w:docPart w:val="4E769B0BB6E2490EB0CE425F22BD896C"/>
            </w:placeholder>
            <w:dropDownList>
              <w:listItem w:displayText="[??]" w:value="[??]"/>
            </w:dropDownList>
          </w:sdtPr>
          <w:sdtEndPr>
            <w:rPr>
              <w:rStyle w:val="TheFormToolBlack"/>
            </w:rPr>
          </w:sdtEndPr>
          <w:sdtContent>
            <w:tc>
              <w:tcPr>
                <w:tcW w:w="2400" w:type="dxa"/>
                <w:tcBorders>
                  <w:bottom w:val="single" w:sz="4" w:space="0" w:color="auto"/>
                </w:tcBorders>
                <w:shd w:val="clear" w:color="auto" w:fill="FFFFFF"/>
              </w:tcPr>
              <w:p w:rsidR="00AB5E0C" w:rsidRPr="00C6328B" w:rsidRDefault="007454EE" w:rsidP="00D85DF2">
                <w:pPr>
                  <w:spacing w:after="0"/>
                  <w:rPr>
                    <w:rStyle w:val="TheFormToolBlack"/>
                  </w:rPr>
                </w:pPr>
                <w:r>
                  <w:rPr>
                    <w:rStyle w:val="TheFormToolBlack"/>
                  </w:rPr>
                  <w:t>[??]</w:t>
                </w:r>
              </w:p>
            </w:tc>
          </w:sdtContent>
        </w:sdt>
        <w:sdt>
          <w:sdtPr>
            <w:rPr>
              <w:rStyle w:val="TheFormToolBlack"/>
            </w:rPr>
            <w:alias w:val="click Add button to add a row"/>
            <w:id w:val="-453169717"/>
            <w:lock w:val="sdtLocked"/>
            <w:placeholder>
              <w:docPart w:val="6E89CAD38B3F4E37B851589F17AE999B"/>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w:id w:val="2098675614"/>
            <w:lock w:val="sdtLocked"/>
            <w:placeholder>
              <w:docPart w:val="4F6E0E81765B40888F764E35AA697594"/>
            </w:placeholder>
            <w:showingPlcHdr/>
            <w:text w:multiLine="1"/>
          </w:sdtPr>
          <w:sdtEndPr>
            <w:rPr>
              <w:rStyle w:val="DefaultParagraphFont"/>
              <w:color w:val="auto"/>
            </w:rPr>
          </w:sdtEndPr>
          <w:sdtContent>
            <w:tc>
              <w:tcPr>
                <w:tcW w:w="2400" w:type="dxa"/>
                <w:tcBorders>
                  <w:bottom w:val="single" w:sz="4" w:space="0" w:color="auto"/>
                </w:tcBorders>
                <w:shd w:val="clear" w:color="auto" w:fill="FFFFFF"/>
              </w:tcPr>
              <w:p w:rsidR="00AB5E0C"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id w:val="481424765"/>
            <w:lock w:val="sdtLocked"/>
            <w:placeholder>
              <w:docPart w:val="F7A9D52282F44782881C88B812D6984A"/>
            </w:placeholder>
            <w:dropDownList>
              <w:listItem w:displayText="[??]" w:value="[??]"/>
              <w:listItem w:displayText="yes" w:value="yes"/>
              <w:listItem w:displayText="no" w:value="no"/>
            </w:dropDownList>
          </w:sdtPr>
          <w:sdtEndPr>
            <w:rPr>
              <w:rStyle w:val="DefaultParagraphFont"/>
              <w:rFonts w:ascii="Arial" w:hAnsi="Arial" w:cs="Arial"/>
              <w:color w:val="auto"/>
            </w:rPr>
          </w:sdtEndPr>
          <w:sdtContent>
            <w:tc>
              <w:tcPr>
                <w:tcW w:w="2400" w:type="dxa"/>
                <w:tcBorders>
                  <w:bottom w:val="single" w:sz="4" w:space="0" w:color="auto"/>
                </w:tcBorders>
                <w:shd w:val="clear" w:color="auto" w:fill="FFFFFF"/>
              </w:tcPr>
              <w:p w:rsidR="00AB5E0C" w:rsidRPr="006F1BDA" w:rsidRDefault="007454EE" w:rsidP="00D85DF2">
                <w:pPr>
                  <w:spacing w:after="0"/>
                  <w:rPr>
                    <w:rFonts w:ascii="Calibri" w:hAnsi="Calibri" w:cs="Calibri"/>
                  </w:rPr>
                </w:pPr>
                <w:r>
                  <w:rPr>
                    <w:rStyle w:val="TheFormToolBlack"/>
                  </w:rPr>
                  <w:t>[??]</w:t>
                </w:r>
              </w:p>
            </w:tc>
          </w:sdtContent>
        </w:sdt>
        <w:sdt>
          <w:sdtPr>
            <w:rPr>
              <w:rStyle w:val="TheFormToolBlack"/>
            </w:rPr>
            <w:id w:val="328493800"/>
            <w:lock w:val="sdtLocked"/>
            <w:placeholder>
              <w:docPart w:val="73F10DC1F0E641B6BBD2011EB5724323"/>
            </w:placeholder>
            <w:dropDownList>
              <w:listItem w:displayText="[??]" w:value="[??]"/>
              <w:listItem w:displayText="yes" w:value="yes"/>
              <w:listItem w:displayText="no" w:value="no"/>
            </w:dropDownList>
          </w:sdtPr>
          <w:sdtEndPr>
            <w:rPr>
              <w:rStyle w:val="TheFormToolBlack"/>
            </w:rPr>
          </w:sdtEndPr>
          <w:sdtContent>
            <w:tc>
              <w:tcPr>
                <w:tcW w:w="2400" w:type="dxa"/>
                <w:tcBorders>
                  <w:bottom w:val="single" w:sz="4" w:space="0" w:color="auto"/>
                </w:tcBorders>
                <w:shd w:val="clear" w:color="auto" w:fill="FFFFFF"/>
              </w:tcPr>
              <w:p w:rsidR="00AB5E0C" w:rsidRPr="00755DFB" w:rsidRDefault="007454EE" w:rsidP="00D85DF2">
                <w:pPr>
                  <w:spacing w:after="0"/>
                  <w:rPr>
                    <w:rStyle w:val="TheFormToolBlack"/>
                    <w:color w:val="auto"/>
                  </w:rPr>
                </w:pPr>
                <w:r>
                  <w:rPr>
                    <w:rStyle w:val="TheFormToolBlack"/>
                  </w:rPr>
                  <w:t>[??]</w:t>
                </w:r>
              </w:p>
            </w:tc>
          </w:sdtContent>
        </w:sdt>
      </w:tr>
    </w:tbl>
    <w:p w:rsidR="00C752F8" w:rsidRDefault="00C752F8" w:rsidP="004A3F0A">
      <w:pPr>
        <w:spacing w:after="0"/>
        <w:ind w:left="-720"/>
        <w:rPr>
          <w:rFonts w:ascii="Calibri" w:hAnsi="Calibri" w:cs="Calibri"/>
          <w:b/>
        </w:rPr>
      </w:pPr>
    </w:p>
    <w:p w:rsidR="00DA35E8" w:rsidRPr="00F04855" w:rsidRDefault="00DA35E8" w:rsidP="004A3F0A">
      <w:pPr>
        <w:spacing w:after="0"/>
        <w:ind w:left="-720"/>
        <w:rPr>
          <w:rFonts w:ascii="Calibri" w:hAnsi="Calibri" w:cs="Calibri"/>
          <w:b/>
        </w:rPr>
      </w:pPr>
      <w:r w:rsidRPr="00F04855">
        <w:rPr>
          <w:rFonts w:ascii="Calibri" w:hAnsi="Calibri" w:cs="Calibri"/>
          <w:b/>
        </w:rPr>
        <w:t>MORTGAGED PROPERTIES</w:t>
      </w:r>
    </w:p>
    <w:p w:rsidR="00DA35E8" w:rsidRDefault="00DA35E8" w:rsidP="004A3F0A">
      <w:pPr>
        <w:spacing w:after="0"/>
        <w:ind w:left="-720"/>
        <w:rPr>
          <w:rFonts w:ascii="Calibri" w:hAnsi="Calibri" w:cs="Calibri"/>
        </w:rPr>
      </w:pPr>
    </w:p>
    <w:tbl>
      <w:tblPr>
        <w:tblStyle w:val="TableGrid"/>
        <w:tblW w:w="14400" w:type="dxa"/>
        <w:tblInd w:w="-560" w:type="dxa"/>
        <w:tblLayout w:type="fixed"/>
        <w:tblCellMar>
          <w:left w:w="14" w:type="dxa"/>
          <w:right w:w="14" w:type="dxa"/>
        </w:tblCellMar>
        <w:tblLook w:val="04A0" w:firstRow="1" w:lastRow="0" w:firstColumn="1" w:lastColumn="0" w:noHBand="0" w:noVBand="1"/>
      </w:tblPr>
      <w:tblGrid>
        <w:gridCol w:w="4800"/>
        <w:gridCol w:w="4800"/>
        <w:gridCol w:w="4800"/>
      </w:tblGrid>
      <w:tr w:rsidR="00C564C0" w:rsidTr="00C564C0">
        <w:trPr>
          <w:cantSplit/>
          <w:tblHeader/>
        </w:trPr>
        <w:sdt>
          <w:sdtPr>
            <w:rPr>
              <w:rStyle w:val="TheFormToolGray"/>
            </w:rPr>
            <w:alias w:val="click Field button to rename or delete"/>
            <w:tag w:val="List"/>
            <w:id w:val="585659079"/>
            <w:lock w:val="sdtContentLocked"/>
            <w:placeholder>
              <w:docPart w:val="777CFC0BD79F439DB4562E5294D06443"/>
            </w:placeholder>
            <w:text/>
          </w:sdtPr>
          <w:sdtEndPr>
            <w:rPr>
              <w:rStyle w:val="TheFormToolGray"/>
            </w:rPr>
          </w:sdtEndPr>
          <w:sdtContent>
            <w:tc>
              <w:tcPr>
                <w:tcW w:w="4800" w:type="dxa"/>
                <w:tcBorders>
                  <w:bottom w:val="single" w:sz="4" w:space="0" w:color="auto"/>
                </w:tcBorders>
              </w:tcPr>
              <w:p w:rsidR="00C564C0" w:rsidRDefault="00C564C0" w:rsidP="004A3F0A">
                <w:pPr>
                  <w:rPr>
                    <w:rFonts w:ascii="Calibri" w:hAnsi="Calibri" w:cs="Calibri"/>
                    <w:noProof/>
                  </w:rPr>
                </w:pPr>
                <w:r>
                  <w:rPr>
                    <w:rStyle w:val="TheFormToolGray"/>
                  </w:rPr>
                  <w:t>MtgProp_Num</w:t>
                </w:r>
              </w:p>
            </w:tc>
          </w:sdtContent>
        </w:sdt>
        <w:sdt>
          <w:sdtPr>
            <w:rPr>
              <w:rStyle w:val="TheFormToolGray"/>
            </w:rPr>
            <w:alias w:val="click Field button to rename or delete"/>
            <w:tag w:val="LBFromListLink=MtgProp_Num&lt;Entity_Name&gt;"/>
            <w:id w:val="-1470280177"/>
            <w:lock w:val="sdtContentLocked"/>
            <w:placeholder>
              <w:docPart w:val="07076AACA60048C4B02E8473EE9BDF3A"/>
            </w:placeholder>
            <w:text/>
          </w:sdtPr>
          <w:sdtEndPr>
            <w:rPr>
              <w:rStyle w:val="TheFormToolGray"/>
            </w:rPr>
          </w:sdtEndPr>
          <w:sdtContent>
            <w:tc>
              <w:tcPr>
                <w:tcW w:w="4800" w:type="dxa"/>
                <w:tcBorders>
                  <w:bottom w:val="single" w:sz="4" w:space="0" w:color="auto"/>
                </w:tcBorders>
              </w:tcPr>
              <w:p w:rsidR="00C564C0" w:rsidRDefault="00C564C0" w:rsidP="004A3F0A">
                <w:pPr>
                  <w:rPr>
                    <w:rFonts w:ascii="Calibri" w:hAnsi="Calibri" w:cs="Calibri"/>
                    <w:noProof/>
                  </w:rPr>
                </w:pPr>
                <w:r>
                  <w:rPr>
                    <w:rStyle w:val="TheFormToolGray"/>
                  </w:rPr>
                  <w:t>MtgProp_Owner</w:t>
                </w:r>
              </w:p>
            </w:tc>
          </w:sdtContent>
        </w:sdt>
        <w:sdt>
          <w:sdtPr>
            <w:rPr>
              <w:rStyle w:val="TheFormToolGray"/>
            </w:rPr>
            <w:alias w:val="click Field button to rename or delete"/>
            <w:tag w:val="PlainLink=MtgProp_Num"/>
            <w:id w:val="847367912"/>
            <w:lock w:val="sdtContentLocked"/>
            <w:placeholder>
              <w:docPart w:val="52AE76F262AF4E19BB9DFA082597C631"/>
            </w:placeholder>
            <w:text/>
          </w:sdtPr>
          <w:sdtEndPr>
            <w:rPr>
              <w:rStyle w:val="TheFormToolGray"/>
            </w:rPr>
          </w:sdtEndPr>
          <w:sdtContent>
            <w:tc>
              <w:tcPr>
                <w:tcW w:w="4800" w:type="dxa"/>
                <w:tcBorders>
                  <w:bottom w:val="single" w:sz="4" w:space="0" w:color="auto"/>
                </w:tcBorders>
              </w:tcPr>
              <w:p w:rsidR="00C564C0" w:rsidRDefault="00C564C0" w:rsidP="004A3F0A">
                <w:pPr>
                  <w:rPr>
                    <w:rStyle w:val="TheFormToolGray"/>
                  </w:rPr>
                </w:pPr>
                <w:r>
                  <w:rPr>
                    <w:rStyle w:val="TheFormToolGray"/>
                  </w:rPr>
                  <w:t>MtgProp_Address</w:t>
                </w:r>
              </w:p>
            </w:tc>
          </w:sdtContent>
        </w:sdt>
      </w:tr>
      <w:tr w:rsidR="00C564C0" w:rsidRPr="00F04855" w:rsidTr="00C564C0">
        <w:trPr>
          <w:cantSplit/>
          <w:tblHeader/>
        </w:trPr>
        <w:tc>
          <w:tcPr>
            <w:tcW w:w="4800" w:type="dxa"/>
            <w:tcBorders>
              <w:bottom w:val="single" w:sz="4" w:space="0" w:color="auto"/>
            </w:tcBorders>
            <w:shd w:val="clear" w:color="auto" w:fill="A6A6A6"/>
          </w:tcPr>
          <w:p w:rsidR="00C564C0" w:rsidRPr="00F04855" w:rsidRDefault="00C564C0" w:rsidP="00D85DF2">
            <w:pPr>
              <w:spacing w:after="0"/>
              <w:rPr>
                <w:rFonts w:ascii="Calibri" w:hAnsi="Calibri" w:cs="Calibri"/>
                <w:b/>
              </w:rPr>
            </w:pPr>
            <w:r>
              <w:rPr>
                <w:rFonts w:ascii="Calibri" w:hAnsi="Calibri" w:cs="Calibri"/>
                <w:b/>
              </w:rPr>
              <w:t>Number 1</w:t>
            </w:r>
            <w:proofErr w:type="gramStart"/>
            <w:r>
              <w:rPr>
                <w:rFonts w:ascii="Calibri" w:hAnsi="Calibri" w:cs="Calibri"/>
                <w:b/>
              </w:rPr>
              <w:t>,2,3</w:t>
            </w:r>
            <w:proofErr w:type="gramEnd"/>
            <w:r>
              <w:rPr>
                <w:rFonts w:ascii="Calibri" w:hAnsi="Calibri" w:cs="Calibri"/>
                <w:b/>
              </w:rPr>
              <w:t>…</w:t>
            </w:r>
          </w:p>
        </w:tc>
        <w:tc>
          <w:tcPr>
            <w:tcW w:w="4800" w:type="dxa"/>
            <w:tcBorders>
              <w:bottom w:val="single" w:sz="4" w:space="0" w:color="auto"/>
            </w:tcBorders>
            <w:shd w:val="clear" w:color="auto" w:fill="A6A6A6"/>
          </w:tcPr>
          <w:p w:rsidR="00C564C0" w:rsidRPr="00F04855" w:rsidRDefault="00C564C0" w:rsidP="00D85DF2">
            <w:pPr>
              <w:spacing w:after="0"/>
              <w:rPr>
                <w:rFonts w:ascii="Calibri" w:hAnsi="Calibri" w:cs="Calibri"/>
                <w:b/>
              </w:rPr>
            </w:pPr>
            <w:r>
              <w:rPr>
                <w:rFonts w:ascii="Calibri" w:hAnsi="Calibri" w:cs="Calibri"/>
                <w:b/>
              </w:rPr>
              <w:t>Property Owner</w:t>
            </w:r>
          </w:p>
        </w:tc>
        <w:tc>
          <w:tcPr>
            <w:tcW w:w="4800" w:type="dxa"/>
            <w:tcBorders>
              <w:top w:val="single" w:sz="4" w:space="0" w:color="auto"/>
              <w:bottom w:val="single" w:sz="4" w:space="0" w:color="auto"/>
            </w:tcBorders>
            <w:shd w:val="clear" w:color="auto" w:fill="A6A6A6"/>
          </w:tcPr>
          <w:p w:rsidR="00C564C0" w:rsidRDefault="00C564C0" w:rsidP="00D85DF2">
            <w:pPr>
              <w:spacing w:after="0"/>
              <w:rPr>
                <w:rFonts w:ascii="Calibri" w:hAnsi="Calibri" w:cs="Calibri"/>
                <w:b/>
              </w:rPr>
            </w:pPr>
            <w:r>
              <w:rPr>
                <w:rFonts w:ascii="Calibri" w:hAnsi="Calibri" w:cs="Calibri"/>
                <w:b/>
              </w:rPr>
              <w:t>Property Address</w:t>
            </w:r>
          </w:p>
        </w:tc>
      </w:tr>
      <w:tr w:rsidR="00C564C0" w:rsidTr="00C564C0">
        <w:trPr>
          <w:cantSplit/>
        </w:trPr>
        <w:sdt>
          <w:sdtPr>
            <w:rPr>
              <w:rStyle w:val="TheFormToolBlack"/>
            </w:rPr>
            <w:alias w:val="click Add button to add a row"/>
            <w:id w:val="-149137444"/>
            <w:lock w:val="sdtLocked"/>
            <w:placeholder>
              <w:docPart w:val="6100E50E400C4D11822759D63440AC21"/>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765264963"/>
            <w:lock w:val="sdtLocked"/>
            <w:placeholder>
              <w:docPart w:val="A8A2C22A93EF4069943AA242C1BDE354"/>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Fonts w:ascii="Calibri" w:hAnsi="Calibri" w:cs="Calibri"/>
                  </w:rPr>
                </w:pPr>
                <w:r>
                  <w:rPr>
                    <w:rStyle w:val="TheFormToolBlack"/>
                  </w:rPr>
                  <w:t>[??]</w:t>
                </w:r>
              </w:p>
            </w:tc>
          </w:sdtContent>
        </w:sdt>
        <w:sdt>
          <w:sdtPr>
            <w:rPr>
              <w:rStyle w:val="TheFormToolBlack"/>
            </w:rPr>
            <w:alias w:val="click Add button to add a row"/>
            <w:id w:val="-11381781"/>
            <w:lock w:val="sdtLocked"/>
            <w:placeholder>
              <w:docPart w:val="7867154FAFB64EC8B257092E128733B4"/>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598874825"/>
            <w:lock w:val="sdtLocked"/>
            <w:placeholder>
              <w:docPart w:val="7D0639B7885B4388AC60A7CA0FBB49DD"/>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2007886350"/>
            <w:lock w:val="sdtLocked"/>
            <w:placeholder>
              <w:docPart w:val="FA8C63E89C1C4A8CB0AFAD28DF8760C5"/>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740326538"/>
            <w:lock w:val="sdtLocked"/>
            <w:placeholder>
              <w:docPart w:val="24C2D3945C234E109A98233030F6BAB6"/>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812676762"/>
            <w:lock w:val="sdtLocked"/>
            <w:placeholder>
              <w:docPart w:val="FCA6B7FC572048E4BEB68088F24D99BD"/>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886868262"/>
            <w:lock w:val="sdtLocked"/>
            <w:placeholder>
              <w:docPart w:val="579BB813113B42798BA3949761BFC25A"/>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98926297"/>
            <w:lock w:val="sdtLocked"/>
            <w:placeholder>
              <w:docPart w:val="2183F4E3A1FC4DB0B5F56172A2D467BF"/>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236546720"/>
            <w:lock w:val="sdtLocked"/>
            <w:placeholder>
              <w:docPart w:val="2939B354424A4B839665D38C38C631AB"/>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4020097"/>
            <w:lock w:val="sdtLocked"/>
            <w:placeholder>
              <w:docPart w:val="65947DE836914A518D4CBA4EC391D6A9"/>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450779234"/>
            <w:lock w:val="sdtLocked"/>
            <w:placeholder>
              <w:docPart w:val="F597091BC6B749B99CD8D3F1BC250BD0"/>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874689845"/>
            <w:lock w:val="sdtLocked"/>
            <w:placeholder>
              <w:docPart w:val="8E19D81A0CA0480EB5742CB35F84C6A2"/>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539479612"/>
            <w:lock w:val="sdtLocked"/>
            <w:placeholder>
              <w:docPart w:val="7F95851545384BFC95D406772F6B2CD5"/>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671233478"/>
            <w:lock w:val="sdtLocked"/>
            <w:placeholder>
              <w:docPart w:val="A6C7245B44FA41299E62C913350D29B3"/>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678503267"/>
            <w:lock w:val="sdtLocked"/>
            <w:placeholder>
              <w:docPart w:val="28285231BE584E2D8B18577202DD6740"/>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753191823"/>
            <w:lock w:val="sdtLocked"/>
            <w:placeholder>
              <w:docPart w:val="C3283CE517EA43ACB4A67D49373FF1A3"/>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545589939"/>
            <w:lock w:val="sdtLocked"/>
            <w:placeholder>
              <w:docPart w:val="A587B75C64C545D78F5C5C17122229D1"/>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523944459"/>
            <w:lock w:val="sdtLocked"/>
            <w:placeholder>
              <w:docPart w:val="534794B2C1E04D9994C09CC5CD220A8C"/>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24845452"/>
            <w:lock w:val="sdtLocked"/>
            <w:placeholder>
              <w:docPart w:val="0449D0F1689746DB8DCA4E559BC78D7E"/>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0284062"/>
            <w:lock w:val="sdtLocked"/>
            <w:placeholder>
              <w:docPart w:val="585319CA3E3044EE86A7CE8259B9593F"/>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620915676"/>
            <w:lock w:val="sdtLocked"/>
            <w:placeholder>
              <w:docPart w:val="ECDFFBF5E0AC42D185065D15FBE41AE4"/>
            </w:placeholder>
            <w:showingPlcHdr/>
            <w:text w:multiLine="1"/>
          </w:sdtPr>
          <w:sdtEndPr>
            <w:rPr>
              <w:rStyle w:val="DefaultParagraphFont"/>
              <w:color w:val="auto"/>
            </w:rPr>
          </w:sdtEndPr>
          <w:sdtContent>
            <w:tc>
              <w:tcPr>
                <w:tcW w:w="4800" w:type="dxa"/>
                <w:tcBorders>
                  <w:bottom w:val="single" w:sz="4" w:space="0" w:color="auto"/>
                </w:tcBorders>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23659557"/>
            <w:lock w:val="sdtLocked"/>
            <w:placeholder>
              <w:docPart w:val="3472FB65A2054604B6EDEA6B3F7A9310"/>
            </w:placeholder>
            <w:dropDownList>
              <w:listItem w:displayText="[??]" w:value="[??]"/>
            </w:dropDownList>
          </w:sdtPr>
          <w:sdtEndPr>
            <w:rPr>
              <w:rStyle w:val="TheFormToolBlack"/>
            </w:rPr>
          </w:sdtEndPr>
          <w:sdtContent>
            <w:tc>
              <w:tcPr>
                <w:tcW w:w="4800" w:type="dxa"/>
                <w:tcBorders>
                  <w:bottom w:val="single" w:sz="4" w:space="0" w:color="auto"/>
                </w:tcBorders>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15261067"/>
            <w:lock w:val="sdtLocked"/>
            <w:placeholder>
              <w:docPart w:val="3FA2A0FB70C245BCA67650F5001CEA6E"/>
            </w:placeholder>
            <w:showingPlcHdr/>
            <w:text w:multiLine="1"/>
          </w:sdtPr>
          <w:sdtEndPr>
            <w:rPr>
              <w:rStyle w:val="TheFormToolBlack"/>
            </w:rPr>
          </w:sdtEndPr>
          <w:sdtContent>
            <w:tc>
              <w:tcPr>
                <w:tcW w:w="4800" w:type="dxa"/>
                <w:tcBorders>
                  <w:bottom w:val="single" w:sz="4" w:space="0" w:color="auto"/>
                </w:tcBorders>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70269287"/>
            <w:lock w:val="sdtLocked"/>
            <w:placeholder>
              <w:docPart w:val="B25DAE81BACA435387085679DA771DB8"/>
            </w:placeholder>
            <w:showingPlcHdr/>
            <w:text w:multiLine="1"/>
          </w:sdtPr>
          <w:sdtEndPr>
            <w:rPr>
              <w:rStyle w:val="DefaultParagraphFont"/>
              <w:color w:val="auto"/>
            </w:rPr>
          </w:sdtEndPr>
          <w:sdtContent>
            <w:tc>
              <w:tcPr>
                <w:tcW w:w="4800" w:type="dxa"/>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39670844"/>
            <w:lock w:val="sdtLocked"/>
            <w:placeholder>
              <w:docPart w:val="AA2F0944021C4FF8AD45C28A32540C90"/>
            </w:placeholder>
            <w:dropDownList>
              <w:listItem w:displayText="[??]" w:value="[??]"/>
            </w:dropDownList>
          </w:sdtPr>
          <w:sdtEndPr>
            <w:rPr>
              <w:rStyle w:val="TheFormToolBlack"/>
            </w:rPr>
          </w:sdtEndPr>
          <w:sdtContent>
            <w:tc>
              <w:tcPr>
                <w:tcW w:w="4800" w:type="dxa"/>
                <w:shd w:val="clear" w:color="auto" w:fill="FFFFFF"/>
              </w:tcPr>
              <w:p w:rsidR="00C564C0" w:rsidRPr="00CB6FAD" w:rsidRDefault="007454EE" w:rsidP="00D85DF2">
                <w:pPr>
                  <w:spacing w:after="0"/>
                  <w:rPr>
                    <w:rStyle w:val="TheFormToolBlack"/>
                  </w:rPr>
                </w:pPr>
                <w:r>
                  <w:rPr>
                    <w:rStyle w:val="TheFormToolBlack"/>
                  </w:rPr>
                  <w:t>[??]</w:t>
                </w:r>
              </w:p>
            </w:tc>
          </w:sdtContent>
        </w:sdt>
        <w:sdt>
          <w:sdtPr>
            <w:rPr>
              <w:rStyle w:val="TheFormToolBlack"/>
            </w:rPr>
            <w:alias w:val="click Add button to add a row"/>
            <w:id w:val="-1715810496"/>
            <w:lock w:val="sdtLocked"/>
            <w:placeholder>
              <w:docPart w:val="CA430847FCFE44FFA827AD2E3FFB0AF9"/>
            </w:placeholder>
            <w:showingPlcHdr/>
            <w:text w:multiLine="1"/>
          </w:sdtPr>
          <w:sdtEndPr>
            <w:rPr>
              <w:rStyle w:val="TheFormToolBlack"/>
            </w:rPr>
          </w:sdtEndPr>
          <w:sdtContent>
            <w:tc>
              <w:tcPr>
                <w:tcW w:w="4800" w:type="dxa"/>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r w:rsidR="00C564C0" w:rsidTr="00C564C0">
        <w:trPr>
          <w:cantSplit/>
        </w:trPr>
        <w:sdt>
          <w:sdtPr>
            <w:rPr>
              <w:rStyle w:val="TheFormToolBlack"/>
            </w:rPr>
            <w:alias w:val="click Add button to add a row"/>
            <w:id w:val="-1594082331"/>
            <w:lock w:val="sdtLocked"/>
            <w:placeholder>
              <w:docPart w:val="AD94704A64D54D44BDB66D61BC2EB310"/>
            </w:placeholder>
            <w:showingPlcHdr/>
            <w:text w:multiLine="1"/>
          </w:sdtPr>
          <w:sdtEndPr>
            <w:rPr>
              <w:rStyle w:val="DefaultParagraphFont"/>
              <w:color w:val="auto"/>
            </w:rPr>
          </w:sdtEndPr>
          <w:sdtContent>
            <w:tc>
              <w:tcPr>
                <w:tcW w:w="4800" w:type="dxa"/>
                <w:shd w:val="clear" w:color="auto" w:fill="FFFFFF"/>
              </w:tcPr>
              <w:p w:rsidR="00C564C0" w:rsidRDefault="007454EE" w:rsidP="007454EE">
                <w:pPr>
                  <w:spacing w:after="0"/>
                  <w:rPr>
                    <w:rFonts w:ascii="Calibri" w:hAnsi="Calibri" w:cs="Calibri"/>
                  </w:rPr>
                </w:pPr>
                <w:r w:rsidRPr="007454EE">
                  <w:rPr>
                    <w:rStyle w:val="PlaceholderText"/>
                    <w:rFonts w:ascii="Calibri" w:hAnsi="Calibri" w:cs="Calibri"/>
                  </w:rPr>
                  <w:t>[??]</w:t>
                </w:r>
              </w:p>
            </w:tc>
          </w:sdtContent>
        </w:sdt>
        <w:sdt>
          <w:sdtPr>
            <w:rPr>
              <w:rStyle w:val="TheFormToolBlack"/>
            </w:rPr>
            <w:alias w:val="click Add button to add a row, Refresh to update choices"/>
            <w:id w:val="-1880386960"/>
            <w:lock w:val="sdtLocked"/>
            <w:placeholder>
              <w:docPart w:val="56E3EE66B8194104858D2D2C0E1BD6D9"/>
            </w:placeholder>
            <w:dropDownList>
              <w:listItem w:displayText="[??]" w:value="[??]"/>
            </w:dropDownList>
          </w:sdtPr>
          <w:sdtEndPr>
            <w:rPr>
              <w:rStyle w:val="DefaultParagraphFont"/>
              <w:rFonts w:ascii="Arial" w:hAnsi="Arial" w:cs="Arial"/>
              <w:color w:val="auto"/>
            </w:rPr>
          </w:sdtEndPr>
          <w:sdtContent>
            <w:tc>
              <w:tcPr>
                <w:tcW w:w="4800" w:type="dxa"/>
                <w:shd w:val="clear" w:color="auto" w:fill="FFFFFF"/>
              </w:tcPr>
              <w:p w:rsidR="00C564C0" w:rsidRPr="00CB6FAD" w:rsidRDefault="007454EE" w:rsidP="00D85DF2">
                <w:pPr>
                  <w:spacing w:after="0"/>
                  <w:rPr>
                    <w:rFonts w:ascii="Calibri" w:hAnsi="Calibri" w:cs="Calibri"/>
                  </w:rPr>
                </w:pPr>
                <w:r>
                  <w:rPr>
                    <w:rStyle w:val="TheFormToolBlack"/>
                  </w:rPr>
                  <w:t>[??]</w:t>
                </w:r>
              </w:p>
            </w:tc>
          </w:sdtContent>
        </w:sdt>
        <w:sdt>
          <w:sdtPr>
            <w:rPr>
              <w:rStyle w:val="TheFormToolBlack"/>
            </w:rPr>
            <w:alias w:val="click Add button to add a row"/>
            <w:id w:val="-1488013556"/>
            <w:lock w:val="sdtLocked"/>
            <w:placeholder>
              <w:docPart w:val="6D661A4CEBE94CAE8A95E425ACDD8BCF"/>
            </w:placeholder>
            <w:showingPlcHdr/>
            <w:text w:multiLine="1"/>
          </w:sdtPr>
          <w:sdtEndPr>
            <w:rPr>
              <w:rStyle w:val="TheFormToolBlack"/>
            </w:rPr>
          </w:sdtEndPr>
          <w:sdtContent>
            <w:tc>
              <w:tcPr>
                <w:tcW w:w="4800" w:type="dxa"/>
                <w:shd w:val="clear" w:color="auto" w:fill="FFFFFF"/>
              </w:tcPr>
              <w:p w:rsidR="00C564C0" w:rsidRPr="00954ABC" w:rsidRDefault="007454EE" w:rsidP="007454EE">
                <w:pPr>
                  <w:spacing w:after="0"/>
                  <w:rPr>
                    <w:rStyle w:val="TheFormToolBlack"/>
                  </w:rPr>
                </w:pPr>
                <w:r w:rsidRPr="007454EE">
                  <w:rPr>
                    <w:rStyle w:val="PlaceholderText"/>
                    <w:rFonts w:ascii="Calibri" w:hAnsi="Calibri" w:cs="Calibri"/>
                  </w:rPr>
                  <w:t>[??]</w:t>
                </w:r>
              </w:p>
            </w:tc>
          </w:sdtContent>
        </w:sdt>
      </w:tr>
    </w:tbl>
    <w:p w:rsidR="00DA35E8" w:rsidRPr="00975143" w:rsidRDefault="00DA35E8" w:rsidP="004A3F0A">
      <w:pPr>
        <w:spacing w:after="0"/>
        <w:rPr>
          <w:rFonts w:ascii="Calibri" w:hAnsi="Calibri" w:cs="Calibri"/>
        </w:rPr>
      </w:pPr>
    </w:p>
    <w:p w:rsidR="00DA35E8" w:rsidRDefault="00DA35E8" w:rsidP="004A3F0A"/>
    <w:sectPr w:rsidR="00DA35E8" w:rsidSect="00F15B07">
      <w:headerReference w:type="default" r:id="rId12"/>
      <w:footerReference w:type="default" r:id="rId13"/>
      <w:headerReference w:type="first" r:id="rId14"/>
      <w:footerReference w:type="first" r:id="rId15"/>
      <w:pgSz w:w="15840" w:h="12240" w:orient="landscape" w:code="1"/>
      <w:pgMar w:top="1440" w:right="1440" w:bottom="1440" w:left="1080" w:header="576" w:footer="576" w:gutter="0"/>
      <w:pgNumType w:start="1"/>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FF9" w:rsidRDefault="00C84FF9">
      <w:r>
        <w:separator/>
      </w:r>
    </w:p>
  </w:endnote>
  <w:endnote w:type="continuationSeparator" w:id="0">
    <w:p w:rsidR="00C84FF9" w:rsidRDefault="00C84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Pr>
        <w:noProof/>
        <w:lang w:val="en-US"/>
      </w:rPr>
      <mc:AlternateContent>
        <mc:Choice Requires="wps">
          <w:drawing>
            <wp:anchor distT="0" distB="0" distL="114300" distR="114300" simplePos="0" relativeHeight="251667456" behindDoc="0" locked="1" layoutInCell="0" allowOverlap="1">
              <wp:simplePos x="0" y="0"/>
              <wp:positionH relativeFrom="margin">
                <wp:posOffset>0</wp:posOffset>
              </wp:positionH>
              <wp:positionV relativeFrom="page">
                <wp:align>bottom</wp:align>
              </wp:positionV>
              <wp:extent cx="5943600" cy="640080"/>
              <wp:effectExtent l="0" t="0" r="0" b="7620"/>
              <wp:wrapNone/>
              <wp:docPr id="18" name="DocsID_PF4336152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ID_PF4336152251" o:spid="_x0000_s1026" type="#_x0000_t202" style="position:absolute;margin-left:0;margin-top:0;width:468pt;height:50.4pt;z-index:251667456;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sidRPr="0053187D">
      <w:rPr>
        <w:b/>
        <w:noProof/>
        <w:color w:val="800000"/>
        <w:sz w:val="20"/>
        <w:lang w:val="en-US"/>
      </w:rPr>
      <mc:AlternateContent>
        <mc:Choice Requires="wps">
          <w:drawing>
            <wp:anchor distT="0" distB="0" distL="114300" distR="114300" simplePos="0" relativeHeight="251660288" behindDoc="0" locked="1" layoutInCell="0" allowOverlap="1">
              <wp:simplePos x="0" y="0"/>
              <wp:positionH relativeFrom="margin">
                <wp:posOffset>0</wp:posOffset>
              </wp:positionH>
              <wp:positionV relativeFrom="page">
                <wp:align>bottom</wp:align>
              </wp:positionV>
              <wp:extent cx="5943600" cy="640080"/>
              <wp:effectExtent l="0" t="3175" r="0" b="4445"/>
              <wp:wrapNone/>
              <wp:docPr id="4" name="DocsID_FF4179966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ID_FF4179966644" o:spid="_x0000_s1027" type="#_x0000_t202" style="position:absolute;margin-left:0;margin-top:0;width:468pt;height:50.4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sidRPr="0053187D">
      <w:rPr>
        <w:b/>
        <w:noProof/>
        <w:color w:val="800000"/>
        <w:sz w:val="20"/>
        <w:lang w:val="en-US"/>
      </w:rPr>
      <mc:AlternateContent>
        <mc:Choice Requires="wps">
          <w:drawing>
            <wp:anchor distT="0" distB="0" distL="114300" distR="114300" simplePos="0" relativeHeight="251665408" behindDoc="0" locked="1" layoutInCell="0" allowOverlap="1" wp14:anchorId="52C87FA5" wp14:editId="70D5AE29">
              <wp:simplePos x="0" y="0"/>
              <wp:positionH relativeFrom="margin">
                <wp:posOffset>0</wp:posOffset>
              </wp:positionH>
              <wp:positionV relativeFrom="page">
                <wp:align>bottom</wp:align>
              </wp:positionV>
              <wp:extent cx="5943600" cy="640080"/>
              <wp:effectExtent l="0" t="3175" r="0" b="4445"/>
              <wp:wrapNone/>
              <wp:docPr id="10" name="DocsID_PF4179966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C87FA5" id="_x0000_t202" coordsize="21600,21600" o:spt="202" path="m,l,21600r21600,l21600,xe">
              <v:stroke joinstyle="miter"/>
              <v:path gradientshapeok="t" o:connecttype="rect"/>
            </v:shapetype>
            <v:shape id="DocsID_PF4179966646" o:spid="_x0000_s1028" type="#_x0000_t202" style="position:absolute;margin-left:0;margin-top:0;width:468pt;height:50.4pt;z-index:251665408;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Footer"/>
    </w:pPr>
    <w:r w:rsidRPr="0053187D">
      <w:rPr>
        <w:b/>
        <w:noProof/>
        <w:color w:val="800000"/>
        <w:sz w:val="20"/>
        <w:lang w:val="en-US"/>
      </w:rPr>
      <mc:AlternateContent>
        <mc:Choice Requires="wps">
          <w:drawing>
            <wp:anchor distT="0" distB="0" distL="114300" distR="114300" simplePos="0" relativeHeight="251663360" behindDoc="0" locked="1" layoutInCell="0" allowOverlap="1" wp14:anchorId="348C077C" wp14:editId="7B07E281">
              <wp:simplePos x="0" y="0"/>
              <wp:positionH relativeFrom="margin">
                <wp:posOffset>0</wp:posOffset>
              </wp:positionH>
              <wp:positionV relativeFrom="page">
                <wp:align>bottom</wp:align>
              </wp:positionV>
              <wp:extent cx="5943600" cy="640080"/>
              <wp:effectExtent l="0" t="3175" r="0" b="4445"/>
              <wp:wrapNone/>
              <wp:docPr id="9" name="DocsID_FF4179966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8C077C" id="_x0000_t202" coordsize="21600,21600" o:spt="202" path="m,l,21600r21600,l21600,xe">
              <v:stroke joinstyle="miter"/>
              <v:path gradientshapeok="t" o:connecttype="rect"/>
            </v:shapetype>
            <v:shape id="DocsID_FF4179966646" o:spid="_x0000_s1029" type="#_x0000_t202" style="position:absolute;margin-left:0;margin-top:0;width:468pt;height:50.4pt;z-index:251663360;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" o:allowincell="f" filled="f" stroked="f">
              <v:textbox inset="0,0,0,0">
                <w:txbxContent>
                  <w:p w:rsidR="00C84FF9" w:rsidRDefault="007454EE">
                    <w:pPr>
                      <w:pStyle w:val="DocsID"/>
                    </w:pPr>
                    <w:r>
                      <w:fldChar w:fldCharType="begin"/>
                    </w:r>
                    <w:r>
                      <w:instrText xml:space="preserve"> DOCPROPERTY "DocsID"  \* MERGEFORMAT </w:instrText>
                    </w:r>
                    <w:r>
                      <w:fldChar w:fldCharType="separate"/>
                    </w:r>
                    <w:r>
                      <w:t>\\smss\gls\Doxsera\Forms\Firm Wide\Commercial Lending\Officer Certificate.docx</w:t>
                    </w:r>
                    <w:r>
                      <w:fldChar w:fldCharType="end"/>
                    </w:r>
                  </w:p>
                </w:txbxContent>
              </v:textbox>
              <w10:wrap anchorx="margin" anchory="page"/>
              <w10:anchorlock/>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FF9" w:rsidRDefault="00C84FF9">
      <w:r>
        <w:separator/>
      </w:r>
    </w:p>
  </w:footnote>
  <w:footnote w:type="continuationSeparator" w:id="0">
    <w:p w:rsidR="00C84FF9" w:rsidRDefault="00C84F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Header"/>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Header"/>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Pr="00D85DF2" w:rsidRDefault="00C84FF9" w:rsidP="00D85DF2">
    <w:pPr>
      <w:pStyle w:val="Header"/>
      <w:jc w:val="center"/>
      <w:rPr>
        <w:rStyle w:val="PageNumber"/>
      </w:rPr>
    </w:pPr>
    <w:r w:rsidRPr="00D85DF2">
      <w:rPr>
        <w:rStyle w:val="PageNumber"/>
      </w:rPr>
      <w:t xml:space="preserve">- </w:t>
    </w:r>
    <w:r w:rsidRPr="00D85DF2">
      <w:rPr>
        <w:rStyle w:val="PageNumber"/>
      </w:rPr>
      <w:fldChar w:fldCharType="begin"/>
    </w:r>
    <w:r w:rsidRPr="00D85DF2">
      <w:rPr>
        <w:rStyle w:val="PageNumber"/>
      </w:rPr>
      <w:instrText xml:space="preserve"> PAGE  \* MERGEFORMAT </w:instrText>
    </w:r>
    <w:r w:rsidRPr="00D85DF2">
      <w:rPr>
        <w:rStyle w:val="PageNumber"/>
      </w:rPr>
      <w:fldChar w:fldCharType="separate"/>
    </w:r>
    <w:r w:rsidR="007454EE">
      <w:rPr>
        <w:rStyle w:val="PageNumber"/>
        <w:noProof/>
      </w:rPr>
      <w:t>2</w:t>
    </w:r>
    <w:r w:rsidRPr="00D85DF2">
      <w:rPr>
        <w:rStyle w:val="PageNumber"/>
      </w:rPr>
      <w:fldChar w:fldCharType="end"/>
    </w:r>
    <w:r w:rsidRPr="00D85DF2">
      <w:rPr>
        <w:rStyle w:val="PageNumber"/>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FF9" w:rsidRDefault="00C84F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D047C1"/>
    <w:multiLevelType w:val="multilevel"/>
    <w:tmpl w:val="504A887A"/>
    <w:name w:val="SMC-414295672-F"/>
    <w:lvl w:ilvl="0">
      <w:start w:val="1"/>
      <w:numFmt w:val="upperLetter"/>
      <w:lvlRestart w:val="0"/>
      <w:pStyle w:val="SMCL1"/>
      <w:lvlText w:val="%1."/>
      <w:lvlJc w:val="left"/>
      <w:pPr>
        <w:tabs>
          <w:tab w:val="num" w:pos="720"/>
        </w:tabs>
        <w:ind w:left="720" w:hanging="720"/>
      </w:pPr>
      <w:rPr>
        <w:rFonts w:ascii="Arial" w:hAnsi="Arial" w:cs="Arial"/>
        <w:sz w:val="22"/>
      </w:rPr>
    </w:lvl>
    <w:lvl w:ilvl="1">
      <w:start w:val="1"/>
      <w:numFmt w:val="decimal"/>
      <w:pStyle w:val="SMCL2"/>
      <w:lvlText w:val="%2."/>
      <w:lvlJc w:val="left"/>
      <w:pPr>
        <w:tabs>
          <w:tab w:val="num" w:pos="720"/>
        </w:tabs>
        <w:ind w:left="720" w:hanging="720"/>
      </w:pPr>
      <w:rPr>
        <w:rFonts w:ascii="Arial" w:hAnsi="Arial" w:cs="Arial"/>
        <w:sz w:val="22"/>
      </w:rPr>
    </w:lvl>
    <w:lvl w:ilvl="2">
      <w:start w:val="1"/>
      <w:numFmt w:val="lowerLetter"/>
      <w:pStyle w:val="SMCL3"/>
      <w:lvlText w:val="(%3)"/>
      <w:lvlJc w:val="left"/>
      <w:pPr>
        <w:tabs>
          <w:tab w:val="num" w:pos="1440"/>
        </w:tabs>
        <w:ind w:left="1440" w:hanging="720"/>
      </w:pPr>
      <w:rPr>
        <w:rFonts w:ascii="Arial" w:hAnsi="Arial" w:cs="Arial"/>
        <w:sz w:val="22"/>
      </w:rPr>
    </w:lvl>
    <w:lvl w:ilvl="3">
      <w:start w:val="1"/>
      <w:numFmt w:val="lowerRoman"/>
      <w:pStyle w:val="SMCL4"/>
      <w:lvlText w:val="(%4)"/>
      <w:lvlJc w:val="right"/>
      <w:pPr>
        <w:tabs>
          <w:tab w:val="num" w:pos="2160"/>
        </w:tabs>
        <w:ind w:left="2160" w:hanging="432"/>
      </w:pPr>
      <w:rPr>
        <w:rFonts w:ascii="Arial" w:hAnsi="Arial" w:cs="Arial"/>
        <w:sz w:val="22"/>
      </w:rPr>
    </w:lvl>
    <w:lvl w:ilvl="4">
      <w:start w:val="1"/>
      <w:numFmt w:val="upperLetter"/>
      <w:pStyle w:val="SMCL5"/>
      <w:lvlText w:val="(%5)"/>
      <w:lvlJc w:val="left"/>
      <w:pPr>
        <w:tabs>
          <w:tab w:val="num" w:pos="2880"/>
        </w:tabs>
        <w:ind w:left="2880" w:hanging="720"/>
      </w:pPr>
      <w:rPr>
        <w:rFonts w:ascii="Arial" w:hAnsi="Arial" w:cs="Arial"/>
        <w:sz w:val="22"/>
      </w:rPr>
    </w:lvl>
    <w:lvl w:ilvl="5">
      <w:start w:val="1"/>
      <w:numFmt w:val="upperRoman"/>
      <w:pStyle w:val="SMCL6"/>
      <w:lvlText w:val="(%6)"/>
      <w:lvlJc w:val="right"/>
      <w:pPr>
        <w:tabs>
          <w:tab w:val="num" w:pos="3600"/>
        </w:tabs>
        <w:ind w:left="3600" w:hanging="432"/>
      </w:pPr>
      <w:rPr>
        <w:rFonts w:ascii="Arial" w:hAnsi="Arial" w:cs="Arial"/>
        <w:sz w:val="22"/>
      </w:rPr>
    </w:lvl>
    <w:lvl w:ilvl="6">
      <w:start w:val="1"/>
      <w:numFmt w:val="decimal"/>
      <w:pStyle w:val="SMCL7"/>
      <w:lvlText w:val="%7)"/>
      <w:lvlJc w:val="left"/>
      <w:pPr>
        <w:tabs>
          <w:tab w:val="num" w:pos="4320"/>
        </w:tabs>
        <w:ind w:left="4320" w:hanging="720"/>
      </w:pPr>
      <w:rPr>
        <w:rFonts w:ascii="Arial" w:hAnsi="Arial" w:cs="Arial"/>
        <w:sz w:val="22"/>
      </w:rPr>
    </w:lvl>
    <w:lvl w:ilvl="7">
      <w:start w:val="1"/>
      <w:numFmt w:val="upperLetter"/>
      <w:pStyle w:val="SMCL8"/>
      <w:lvlText w:val="%8)"/>
      <w:lvlJc w:val="left"/>
      <w:pPr>
        <w:tabs>
          <w:tab w:val="num" w:pos="5040"/>
        </w:tabs>
        <w:ind w:left="5040" w:hanging="720"/>
      </w:pPr>
      <w:rPr>
        <w:rFonts w:ascii="Arial" w:hAnsi="Arial" w:cs="Arial"/>
        <w:sz w:val="22"/>
      </w:rPr>
    </w:lvl>
    <w:lvl w:ilvl="8">
      <w:start w:val="1"/>
      <w:numFmt w:val="lowerRoman"/>
      <w:pStyle w:val="SMCL9"/>
      <w:lvlText w:val="%9)"/>
      <w:lvlJc w:val="right"/>
      <w:pPr>
        <w:tabs>
          <w:tab w:val="num" w:pos="5760"/>
        </w:tabs>
        <w:ind w:left="5760" w:hanging="432"/>
      </w:pPr>
      <w:rPr>
        <w:rFonts w:ascii="Arial" w:hAnsi="Arial" w:cs="Arial"/>
        <w:sz w:val="22"/>
      </w:rPr>
    </w:lvl>
  </w:abstractNum>
  <w:abstractNum w:abstractNumId="1" w15:restartNumberingAfterBreak="0">
    <w:nsid w:val="0EBA18D3"/>
    <w:multiLevelType w:val="multilevel"/>
    <w:tmpl w:val="04C2CB06"/>
    <w:name w:val="Unknown B-43203484B-X"/>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2" w15:restartNumberingAfterBreak="0">
    <w:nsid w:val="1AAD0263"/>
    <w:multiLevelType w:val="multilevel"/>
    <w:tmpl w:val="634A6942"/>
    <w:lvl w:ilvl="0">
      <w:start w:val="1"/>
      <w:numFmt w:val="decimal"/>
      <w:lvlRestart w:val="0"/>
      <w:pStyle w:val="SMAL1"/>
      <w:lvlText w:val="%1."/>
      <w:lvlJc w:val="left"/>
      <w:pPr>
        <w:tabs>
          <w:tab w:val="num" w:pos="720"/>
        </w:tabs>
        <w:ind w:left="720" w:hanging="720"/>
      </w:pPr>
      <w:rPr>
        <w:b w:val="0"/>
      </w:rPr>
    </w:lvl>
    <w:lvl w:ilvl="1">
      <w:start w:val="1"/>
      <w:numFmt w:val="lowerLetter"/>
      <w:pStyle w:val="SMAL2"/>
      <w:lvlText w:val="(%2)"/>
      <w:lvlJc w:val="left"/>
      <w:pPr>
        <w:tabs>
          <w:tab w:val="num" w:pos="1440"/>
        </w:tabs>
        <w:ind w:left="1440" w:hanging="720"/>
      </w:pPr>
    </w:lvl>
    <w:lvl w:ilvl="2">
      <w:start w:val="1"/>
      <w:numFmt w:val="lowerRoman"/>
      <w:pStyle w:val="SMAL3"/>
      <w:lvlText w:val="(%3)"/>
      <w:lvlJc w:val="right"/>
      <w:pPr>
        <w:tabs>
          <w:tab w:val="num" w:pos="2160"/>
        </w:tabs>
        <w:ind w:left="2160" w:hanging="432"/>
      </w:pPr>
    </w:lvl>
    <w:lvl w:ilvl="3">
      <w:start w:val="1"/>
      <w:numFmt w:val="upperLetter"/>
      <w:pStyle w:val="SMAL4"/>
      <w:lvlText w:val="(%4)"/>
      <w:lvlJc w:val="left"/>
      <w:pPr>
        <w:tabs>
          <w:tab w:val="num" w:pos="2880"/>
        </w:tabs>
        <w:ind w:left="2880" w:hanging="720"/>
      </w:pPr>
    </w:lvl>
    <w:lvl w:ilvl="4">
      <w:start w:val="1"/>
      <w:numFmt w:val="upperRoman"/>
      <w:pStyle w:val="SMAL5"/>
      <w:lvlText w:val="(%5)"/>
      <w:lvlJc w:val="right"/>
      <w:pPr>
        <w:tabs>
          <w:tab w:val="num" w:pos="3600"/>
        </w:tabs>
        <w:ind w:left="3600" w:hanging="432"/>
      </w:pPr>
    </w:lvl>
    <w:lvl w:ilvl="5">
      <w:start w:val="1"/>
      <w:numFmt w:val="decimal"/>
      <w:pStyle w:val="SMAL6"/>
      <w:lvlText w:val="%6."/>
      <w:lvlJc w:val="left"/>
      <w:pPr>
        <w:tabs>
          <w:tab w:val="num" w:pos="4320"/>
        </w:tabs>
        <w:ind w:left="4320" w:hanging="720"/>
      </w:pPr>
    </w:lvl>
    <w:lvl w:ilvl="6">
      <w:start w:val="1"/>
      <w:numFmt w:val="lowerLetter"/>
      <w:pStyle w:val="SMAL7"/>
      <w:lvlText w:val="%7)"/>
      <w:lvlJc w:val="left"/>
      <w:pPr>
        <w:tabs>
          <w:tab w:val="num" w:pos="5040"/>
        </w:tabs>
        <w:ind w:left="5040" w:hanging="720"/>
      </w:pPr>
    </w:lvl>
    <w:lvl w:ilvl="7">
      <w:start w:val="1"/>
      <w:numFmt w:val="lowerRoman"/>
      <w:pStyle w:val="SMAL8"/>
      <w:lvlText w:val="%8)"/>
      <w:lvlJc w:val="right"/>
      <w:pPr>
        <w:tabs>
          <w:tab w:val="num" w:pos="5760"/>
        </w:tabs>
        <w:ind w:left="5760" w:hanging="432"/>
      </w:pPr>
    </w:lvl>
    <w:lvl w:ilvl="8">
      <w:start w:val="1"/>
      <w:numFmt w:val="decimal"/>
      <w:pStyle w:val="SMAL9"/>
      <w:lvlText w:val="%9)"/>
      <w:lvlJc w:val="left"/>
      <w:pPr>
        <w:tabs>
          <w:tab w:val="num" w:pos="6480"/>
        </w:tabs>
        <w:ind w:left="6480" w:hanging="720"/>
      </w:pPr>
    </w:lvl>
  </w:abstractNum>
  <w:abstractNum w:abstractNumId="3" w15:restartNumberingAfterBreak="0">
    <w:nsid w:val="3B2B1037"/>
    <w:multiLevelType w:val="singleLevel"/>
    <w:tmpl w:val="B39CF53A"/>
    <w:lvl w:ilvl="0">
      <w:start w:val="1"/>
      <w:numFmt w:val="bullet"/>
      <w:pStyle w:val="SMListwIndentBullet"/>
      <w:lvlText w:val=""/>
      <w:lvlJc w:val="left"/>
      <w:pPr>
        <w:tabs>
          <w:tab w:val="num" w:pos="1440"/>
        </w:tabs>
        <w:ind w:left="1440" w:hanging="720"/>
      </w:pPr>
      <w:rPr>
        <w:rFonts w:ascii="Symbol" w:hAnsi="Symbol" w:hint="default"/>
        <w:b w:val="0"/>
        <w:i w:val="0"/>
        <w:sz w:val="24"/>
      </w:rPr>
    </w:lvl>
  </w:abstractNum>
  <w:abstractNum w:abstractNumId="4" w15:restartNumberingAfterBreak="0">
    <w:nsid w:val="3D0D5495"/>
    <w:multiLevelType w:val="multilevel"/>
    <w:tmpl w:val="59D01130"/>
    <w:name w:val="SMA-419915973-F"/>
    <w:styleLink w:val="SMAList"/>
    <w:lvl w:ilvl="0">
      <w:start w:val="1"/>
      <w:numFmt w:val="decimal"/>
      <w:lvlRestart w:val="0"/>
      <w:lvlText w:val="%1."/>
      <w:lvlJc w:val="left"/>
      <w:pPr>
        <w:tabs>
          <w:tab w:val="num" w:pos="720"/>
        </w:tabs>
        <w:ind w:left="720" w:hanging="720"/>
      </w:pPr>
      <w:rPr>
        <w:rFonts w:ascii="Arial" w:hAnsi="Arial" w:cs="Arial"/>
        <w:b w:val="0"/>
        <w:i w:val="0"/>
        <w:caps w:val="0"/>
        <w:smallCaps w:val="0"/>
        <w:color w:val="auto"/>
        <w:sz w:val="22"/>
        <w:u w:val="no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5" w15:restartNumberingAfterBreak="0">
    <w:nsid w:val="407221B7"/>
    <w:multiLevelType w:val="hybridMultilevel"/>
    <w:tmpl w:val="0FAC9674"/>
    <w:lvl w:ilvl="0" w:tplc="FFFFFFFF">
      <w:start w:val="1"/>
      <w:numFmt w:val="decimal"/>
      <w:lvlText w:val="%1."/>
      <w:lvlJc w:val="left"/>
      <w:pPr>
        <w:tabs>
          <w:tab w:val="num" w:pos="720"/>
        </w:tabs>
        <w:ind w:left="720" w:hanging="360"/>
      </w:pPr>
      <w:rPr>
        <w:b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49A46596"/>
    <w:multiLevelType w:val="multilevel"/>
    <w:tmpl w:val="DFB6F7F0"/>
    <w:name w:val="Unknown A-43203485A-X"/>
    <w:lvl w:ilvl="0">
      <w:start w:val="1"/>
      <w:numFmt w:val="decimal"/>
      <w:lvlRestart w:val="0"/>
      <w:lvlText w:val="%1."/>
      <w:lvlJc w:val="left"/>
      <w:pPr>
        <w:tabs>
          <w:tab w:val="num" w:pos="720"/>
        </w:tabs>
        <w:ind w:left="720" w:hanging="720"/>
      </w:pPr>
      <w:rPr>
        <w:b w:val="0"/>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7" w15:restartNumberingAfterBreak="0">
    <w:nsid w:val="62E00075"/>
    <w:multiLevelType w:val="singleLevel"/>
    <w:tmpl w:val="BDD079DA"/>
    <w:lvl w:ilvl="0">
      <w:start w:val="1"/>
      <w:numFmt w:val="bullet"/>
      <w:pStyle w:val="SMListwBullet"/>
      <w:lvlText w:val=""/>
      <w:lvlJc w:val="left"/>
      <w:pPr>
        <w:tabs>
          <w:tab w:val="num" w:pos="720"/>
        </w:tabs>
        <w:ind w:left="720" w:hanging="720"/>
      </w:pPr>
      <w:rPr>
        <w:rFonts w:ascii="Symbol" w:hAnsi="Symbol" w:hint="default"/>
      </w:rPr>
    </w:lvl>
  </w:abstractNum>
  <w:abstractNum w:abstractNumId="8" w15:restartNumberingAfterBreak="0">
    <w:nsid w:val="71F066F7"/>
    <w:multiLevelType w:val="hybridMultilevel"/>
    <w:tmpl w:val="B1687B84"/>
    <w:lvl w:ilvl="0" w:tplc="6726ADCE">
      <w:start w:val="1"/>
      <w:numFmt w:val="decimal"/>
      <w:lvlText w:val="%1."/>
      <w:lvlJc w:val="left"/>
      <w:pPr>
        <w:ind w:left="720" w:hanging="360"/>
      </w:pPr>
    </w:lvl>
    <w:lvl w:ilvl="1" w:tplc="366415AA" w:tentative="1">
      <w:start w:val="1"/>
      <w:numFmt w:val="lowerLetter"/>
      <w:lvlText w:val="%2."/>
      <w:lvlJc w:val="left"/>
      <w:pPr>
        <w:ind w:left="1440" w:hanging="360"/>
      </w:pPr>
    </w:lvl>
    <w:lvl w:ilvl="2" w:tplc="5E44E63A" w:tentative="1">
      <w:start w:val="1"/>
      <w:numFmt w:val="lowerRoman"/>
      <w:lvlText w:val="%3."/>
      <w:lvlJc w:val="right"/>
      <w:pPr>
        <w:ind w:left="2160" w:hanging="180"/>
      </w:pPr>
    </w:lvl>
    <w:lvl w:ilvl="3" w:tplc="EB8E5614" w:tentative="1">
      <w:start w:val="1"/>
      <w:numFmt w:val="decimal"/>
      <w:lvlText w:val="%4."/>
      <w:lvlJc w:val="left"/>
      <w:pPr>
        <w:ind w:left="2880" w:hanging="360"/>
      </w:pPr>
    </w:lvl>
    <w:lvl w:ilvl="4" w:tplc="9028F3E2" w:tentative="1">
      <w:start w:val="1"/>
      <w:numFmt w:val="lowerLetter"/>
      <w:lvlText w:val="%5."/>
      <w:lvlJc w:val="left"/>
      <w:pPr>
        <w:ind w:left="3600" w:hanging="360"/>
      </w:pPr>
    </w:lvl>
    <w:lvl w:ilvl="5" w:tplc="C04489D8" w:tentative="1">
      <w:start w:val="1"/>
      <w:numFmt w:val="lowerRoman"/>
      <w:lvlText w:val="%6."/>
      <w:lvlJc w:val="right"/>
      <w:pPr>
        <w:ind w:left="4320" w:hanging="180"/>
      </w:pPr>
    </w:lvl>
    <w:lvl w:ilvl="6" w:tplc="B28AD4B6" w:tentative="1">
      <w:start w:val="1"/>
      <w:numFmt w:val="decimal"/>
      <w:lvlText w:val="%7."/>
      <w:lvlJc w:val="left"/>
      <w:pPr>
        <w:ind w:left="5040" w:hanging="360"/>
      </w:pPr>
    </w:lvl>
    <w:lvl w:ilvl="7" w:tplc="07D4C7F8" w:tentative="1">
      <w:start w:val="1"/>
      <w:numFmt w:val="lowerLetter"/>
      <w:lvlText w:val="%8."/>
      <w:lvlJc w:val="left"/>
      <w:pPr>
        <w:ind w:left="5760" w:hanging="360"/>
      </w:pPr>
    </w:lvl>
    <w:lvl w:ilvl="8" w:tplc="18E0CABA" w:tentative="1">
      <w:start w:val="1"/>
      <w:numFmt w:val="lowerRoman"/>
      <w:lvlText w:val="%9."/>
      <w:lvlJc w:val="right"/>
      <w:pPr>
        <w:ind w:left="6480" w:hanging="180"/>
      </w:pPr>
    </w:lvl>
  </w:abstractNum>
  <w:abstractNum w:abstractNumId="9" w15:restartNumberingAfterBreak="0">
    <w:nsid w:val="72381715"/>
    <w:multiLevelType w:val="singleLevel"/>
    <w:tmpl w:val="D80E533E"/>
    <w:lvl w:ilvl="0">
      <w:start w:val="1"/>
      <w:numFmt w:val="bullet"/>
      <w:pStyle w:val="SMList12IndentBullet"/>
      <w:lvlText w:val=""/>
      <w:lvlJc w:val="left"/>
      <w:pPr>
        <w:tabs>
          <w:tab w:val="num" w:pos="2160"/>
        </w:tabs>
        <w:ind w:left="2160" w:hanging="720"/>
      </w:pPr>
      <w:rPr>
        <w:rFonts w:ascii="Symbol" w:hAnsi="Symbol" w:hint="default"/>
      </w:rPr>
    </w:lvl>
  </w:abstractNum>
  <w:num w:numId="1">
    <w:abstractNumId w:val="9"/>
  </w:num>
  <w:num w:numId="2">
    <w:abstractNumId w:val="7"/>
  </w:num>
  <w:num w:numId="3">
    <w:abstractNumId w:val="3"/>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
  </w:num>
  <w:num w:numId="11">
    <w:abstractNumId w:val="2"/>
  </w:num>
  <w:num w:numId="12">
    <w:abstractNumId w:val="0"/>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7649"/>
  </w:hdrShapeDefaults>
  <w:footnotePr>
    <w:footnote w:id="-1"/>
    <w:footnote w:id="0"/>
  </w:footnotePr>
  <w:endnotePr>
    <w:endnote w:id="-1"/>
    <w:endnote w:id="0"/>
  </w:endnotePr>
  <w:compat>
    <w:doNotExpandShiftReturn/>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InfowareActiveNumbering" w:val="43203484B"/>
    <w:docVar w:name="InfowareListDefs" w:val="Unknown B-43203484B-SMA L-0-9-X|Unknown A-43203484A-SMA L-0-9-X"/>
    <w:docVar w:name="InfowareListDefsFriendly" w:val="Unknown B|Unknown A"/>
  </w:docVars>
  <w:rsids>
    <w:rsidRoot w:val="00FF11C6"/>
    <w:rsid w:val="000435FB"/>
    <w:rsid w:val="00047DAA"/>
    <w:rsid w:val="00051179"/>
    <w:rsid w:val="00064932"/>
    <w:rsid w:val="00070568"/>
    <w:rsid w:val="000862F0"/>
    <w:rsid w:val="00096817"/>
    <w:rsid w:val="000A0665"/>
    <w:rsid w:val="000A0BA0"/>
    <w:rsid w:val="000A0FC2"/>
    <w:rsid w:val="000A362E"/>
    <w:rsid w:val="000A3B32"/>
    <w:rsid w:val="000A6988"/>
    <w:rsid w:val="000B27A2"/>
    <w:rsid w:val="000C17B5"/>
    <w:rsid w:val="000D2BFE"/>
    <w:rsid w:val="000D67F1"/>
    <w:rsid w:val="001105C8"/>
    <w:rsid w:val="00115DA6"/>
    <w:rsid w:val="00117AF7"/>
    <w:rsid w:val="00121424"/>
    <w:rsid w:val="00123F46"/>
    <w:rsid w:val="00135739"/>
    <w:rsid w:val="00141F23"/>
    <w:rsid w:val="00143E8B"/>
    <w:rsid w:val="00147CDB"/>
    <w:rsid w:val="00152EBF"/>
    <w:rsid w:val="00177581"/>
    <w:rsid w:val="0018286C"/>
    <w:rsid w:val="00182C35"/>
    <w:rsid w:val="0018717E"/>
    <w:rsid w:val="00190E90"/>
    <w:rsid w:val="001D0339"/>
    <w:rsid w:val="001D70C4"/>
    <w:rsid w:val="001E4B9A"/>
    <w:rsid w:val="0022058B"/>
    <w:rsid w:val="00227EF8"/>
    <w:rsid w:val="00230267"/>
    <w:rsid w:val="00233909"/>
    <w:rsid w:val="00243734"/>
    <w:rsid w:val="00255676"/>
    <w:rsid w:val="00257F94"/>
    <w:rsid w:val="00274CFF"/>
    <w:rsid w:val="00291B12"/>
    <w:rsid w:val="002968D0"/>
    <w:rsid w:val="002A4B27"/>
    <w:rsid w:val="002C5043"/>
    <w:rsid w:val="002D2B02"/>
    <w:rsid w:val="002E46DC"/>
    <w:rsid w:val="002F5356"/>
    <w:rsid w:val="002F690C"/>
    <w:rsid w:val="00300C2E"/>
    <w:rsid w:val="0031100A"/>
    <w:rsid w:val="00321C78"/>
    <w:rsid w:val="00331434"/>
    <w:rsid w:val="0035402F"/>
    <w:rsid w:val="0036580D"/>
    <w:rsid w:val="003704CA"/>
    <w:rsid w:val="00375C0D"/>
    <w:rsid w:val="00381684"/>
    <w:rsid w:val="00386DC2"/>
    <w:rsid w:val="003903C0"/>
    <w:rsid w:val="00391024"/>
    <w:rsid w:val="003B3D0C"/>
    <w:rsid w:val="003D319F"/>
    <w:rsid w:val="003D35C5"/>
    <w:rsid w:val="003D79DA"/>
    <w:rsid w:val="003E6087"/>
    <w:rsid w:val="003F574F"/>
    <w:rsid w:val="003F750E"/>
    <w:rsid w:val="00401BC0"/>
    <w:rsid w:val="00410A59"/>
    <w:rsid w:val="004270A8"/>
    <w:rsid w:val="00427F8B"/>
    <w:rsid w:val="00435D26"/>
    <w:rsid w:val="00443E17"/>
    <w:rsid w:val="00454D31"/>
    <w:rsid w:val="00470FF7"/>
    <w:rsid w:val="004723BE"/>
    <w:rsid w:val="00475AC8"/>
    <w:rsid w:val="00497964"/>
    <w:rsid w:val="004A3F0A"/>
    <w:rsid w:val="004A5A85"/>
    <w:rsid w:val="004C0656"/>
    <w:rsid w:val="004C6389"/>
    <w:rsid w:val="0050693B"/>
    <w:rsid w:val="00515B0E"/>
    <w:rsid w:val="00526786"/>
    <w:rsid w:val="00535BF6"/>
    <w:rsid w:val="00547E5F"/>
    <w:rsid w:val="00553500"/>
    <w:rsid w:val="00555068"/>
    <w:rsid w:val="00562309"/>
    <w:rsid w:val="005666B9"/>
    <w:rsid w:val="00567B06"/>
    <w:rsid w:val="00575025"/>
    <w:rsid w:val="00582A4F"/>
    <w:rsid w:val="005835B6"/>
    <w:rsid w:val="00584C81"/>
    <w:rsid w:val="00586324"/>
    <w:rsid w:val="00593BAE"/>
    <w:rsid w:val="00593D5D"/>
    <w:rsid w:val="005A5AA3"/>
    <w:rsid w:val="005B3B2B"/>
    <w:rsid w:val="005B4720"/>
    <w:rsid w:val="005B7627"/>
    <w:rsid w:val="005D01ED"/>
    <w:rsid w:val="005D50FC"/>
    <w:rsid w:val="005F5C90"/>
    <w:rsid w:val="00605288"/>
    <w:rsid w:val="00606A0C"/>
    <w:rsid w:val="00622679"/>
    <w:rsid w:val="0063171E"/>
    <w:rsid w:val="00642A85"/>
    <w:rsid w:val="00644F72"/>
    <w:rsid w:val="00653815"/>
    <w:rsid w:val="00670194"/>
    <w:rsid w:val="006753C1"/>
    <w:rsid w:val="00683F5B"/>
    <w:rsid w:val="006A60FF"/>
    <w:rsid w:val="006D622C"/>
    <w:rsid w:val="006F1177"/>
    <w:rsid w:val="006F5F75"/>
    <w:rsid w:val="006F5F87"/>
    <w:rsid w:val="00700DC2"/>
    <w:rsid w:val="007014C5"/>
    <w:rsid w:val="007116BC"/>
    <w:rsid w:val="0071362E"/>
    <w:rsid w:val="00715871"/>
    <w:rsid w:val="007159A2"/>
    <w:rsid w:val="00724ADD"/>
    <w:rsid w:val="00732541"/>
    <w:rsid w:val="007454EE"/>
    <w:rsid w:val="00755DFB"/>
    <w:rsid w:val="00763BE5"/>
    <w:rsid w:val="00780B03"/>
    <w:rsid w:val="00781714"/>
    <w:rsid w:val="007C5733"/>
    <w:rsid w:val="007E36A9"/>
    <w:rsid w:val="007E7B9D"/>
    <w:rsid w:val="007F3AA3"/>
    <w:rsid w:val="007F7E76"/>
    <w:rsid w:val="00811D7A"/>
    <w:rsid w:val="00812C97"/>
    <w:rsid w:val="008130B3"/>
    <w:rsid w:val="00830070"/>
    <w:rsid w:val="00831AC7"/>
    <w:rsid w:val="00837061"/>
    <w:rsid w:val="0084602C"/>
    <w:rsid w:val="008554CE"/>
    <w:rsid w:val="00862F1A"/>
    <w:rsid w:val="00884DD4"/>
    <w:rsid w:val="00894C33"/>
    <w:rsid w:val="008A0EE4"/>
    <w:rsid w:val="008B48B7"/>
    <w:rsid w:val="008B62C2"/>
    <w:rsid w:val="008C4019"/>
    <w:rsid w:val="008E0540"/>
    <w:rsid w:val="008E499B"/>
    <w:rsid w:val="00907BB4"/>
    <w:rsid w:val="00916525"/>
    <w:rsid w:val="00920B40"/>
    <w:rsid w:val="00932806"/>
    <w:rsid w:val="00936629"/>
    <w:rsid w:val="00954ABC"/>
    <w:rsid w:val="00955185"/>
    <w:rsid w:val="00964377"/>
    <w:rsid w:val="0096645B"/>
    <w:rsid w:val="00973556"/>
    <w:rsid w:val="009769A9"/>
    <w:rsid w:val="00980AFF"/>
    <w:rsid w:val="00987D3D"/>
    <w:rsid w:val="0099123A"/>
    <w:rsid w:val="009915D7"/>
    <w:rsid w:val="00991AB6"/>
    <w:rsid w:val="009A146E"/>
    <w:rsid w:val="009A60FE"/>
    <w:rsid w:val="009B7BB6"/>
    <w:rsid w:val="009C06B2"/>
    <w:rsid w:val="009D68BA"/>
    <w:rsid w:val="009E784A"/>
    <w:rsid w:val="00A01E0C"/>
    <w:rsid w:val="00A05955"/>
    <w:rsid w:val="00A05DBB"/>
    <w:rsid w:val="00A11705"/>
    <w:rsid w:val="00A14D14"/>
    <w:rsid w:val="00A15148"/>
    <w:rsid w:val="00A33E30"/>
    <w:rsid w:val="00A346E7"/>
    <w:rsid w:val="00A42DCB"/>
    <w:rsid w:val="00A500F0"/>
    <w:rsid w:val="00A641AD"/>
    <w:rsid w:val="00A945EA"/>
    <w:rsid w:val="00AA6BE5"/>
    <w:rsid w:val="00AB5E0C"/>
    <w:rsid w:val="00AC65BB"/>
    <w:rsid w:val="00AF1DDC"/>
    <w:rsid w:val="00B5008B"/>
    <w:rsid w:val="00B56FF2"/>
    <w:rsid w:val="00B700CF"/>
    <w:rsid w:val="00BA50B1"/>
    <w:rsid w:val="00BB70A1"/>
    <w:rsid w:val="00BD37BF"/>
    <w:rsid w:val="00BD5B8E"/>
    <w:rsid w:val="00BF6252"/>
    <w:rsid w:val="00C04895"/>
    <w:rsid w:val="00C43110"/>
    <w:rsid w:val="00C467E7"/>
    <w:rsid w:val="00C564C0"/>
    <w:rsid w:val="00C62099"/>
    <w:rsid w:val="00C629C0"/>
    <w:rsid w:val="00C64282"/>
    <w:rsid w:val="00C7309D"/>
    <w:rsid w:val="00C752F8"/>
    <w:rsid w:val="00C84FF9"/>
    <w:rsid w:val="00CA49D4"/>
    <w:rsid w:val="00CB518C"/>
    <w:rsid w:val="00CE5FCE"/>
    <w:rsid w:val="00CE69F1"/>
    <w:rsid w:val="00CF25D5"/>
    <w:rsid w:val="00CF6FF6"/>
    <w:rsid w:val="00D10591"/>
    <w:rsid w:val="00D238B9"/>
    <w:rsid w:val="00D41E8D"/>
    <w:rsid w:val="00D529F6"/>
    <w:rsid w:val="00D6685C"/>
    <w:rsid w:val="00D7243C"/>
    <w:rsid w:val="00D81341"/>
    <w:rsid w:val="00D81ECE"/>
    <w:rsid w:val="00D85DF2"/>
    <w:rsid w:val="00D86344"/>
    <w:rsid w:val="00D93527"/>
    <w:rsid w:val="00D94403"/>
    <w:rsid w:val="00DA35E8"/>
    <w:rsid w:val="00E21594"/>
    <w:rsid w:val="00E36D71"/>
    <w:rsid w:val="00E4309D"/>
    <w:rsid w:val="00E43769"/>
    <w:rsid w:val="00E44388"/>
    <w:rsid w:val="00E512E6"/>
    <w:rsid w:val="00E70B53"/>
    <w:rsid w:val="00E72275"/>
    <w:rsid w:val="00E83A81"/>
    <w:rsid w:val="00E94E40"/>
    <w:rsid w:val="00EA3DAB"/>
    <w:rsid w:val="00EA6A44"/>
    <w:rsid w:val="00EC49A9"/>
    <w:rsid w:val="00F00800"/>
    <w:rsid w:val="00F00895"/>
    <w:rsid w:val="00F01943"/>
    <w:rsid w:val="00F15B07"/>
    <w:rsid w:val="00F166E4"/>
    <w:rsid w:val="00F2112D"/>
    <w:rsid w:val="00F40210"/>
    <w:rsid w:val="00F443CD"/>
    <w:rsid w:val="00F555B1"/>
    <w:rsid w:val="00F85A1D"/>
    <w:rsid w:val="00F90BC9"/>
    <w:rsid w:val="00FB2C76"/>
    <w:rsid w:val="00FB764F"/>
    <w:rsid w:val="00FD2D24"/>
    <w:rsid w:val="00FE16B6"/>
    <w:rsid w:val="00FF0ADF"/>
    <w:rsid w:val="00FF11C6"/>
    <w:rsid w:val="00FF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6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jc w:val="both"/>
    </w:pPr>
    <w:rPr>
      <w:rFonts w:ascii="Arial" w:hAnsi="Arial" w:cs="Arial"/>
      <w:sz w:val="22"/>
      <w:szCs w:val="24"/>
      <w:lang w:val="en-CA"/>
    </w:rPr>
  </w:style>
  <w:style w:type="paragraph" w:styleId="Heading1">
    <w:name w:val="heading 1"/>
    <w:basedOn w:val="SMMainH"/>
    <w:next w:val="Normal"/>
    <w:link w:val="Heading1Char"/>
    <w:qFormat/>
    <w:rPr>
      <w:b w:val="0"/>
      <w:bCs/>
      <w:smallCaps w:val="0"/>
    </w:rPr>
  </w:style>
  <w:style w:type="paragraph" w:styleId="Heading2">
    <w:name w:val="heading 2"/>
    <w:basedOn w:val="SMSubH"/>
    <w:next w:val="Normal"/>
    <w:qFormat/>
    <w:rPr>
      <w:b w:val="0"/>
      <w:bCs/>
      <w:iCs/>
      <w:szCs w:val="28"/>
    </w:rPr>
  </w:style>
  <w:style w:type="paragraph" w:styleId="Heading3">
    <w:name w:val="heading 3"/>
    <w:basedOn w:val="Normal"/>
    <w:next w:val="Normal"/>
    <w:qFormat/>
    <w:pPr>
      <w:keepNext/>
      <w:keepLines/>
      <w:jc w:val="left"/>
      <w:outlineLvl w:val="2"/>
    </w:pPr>
    <w:rPr>
      <w:bCs/>
      <w:i/>
    </w:rPr>
  </w:style>
  <w:style w:type="paragraph" w:styleId="Heading4">
    <w:name w:val="heading 4"/>
    <w:basedOn w:val="Normal"/>
    <w:next w:val="Normal"/>
    <w:qFormat/>
    <w:pPr>
      <w:keepNext/>
      <w:keepLines/>
      <w:jc w:val="left"/>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Single"/>
    <w:link w:val="FooterChar"/>
    <w:pPr>
      <w:tabs>
        <w:tab w:val="center" w:pos="4680"/>
        <w:tab w:val="right" w:pos="9360"/>
      </w:tabs>
      <w:spacing w:after="0"/>
      <w:jc w:val="left"/>
    </w:pPr>
  </w:style>
  <w:style w:type="paragraph" w:styleId="FootnoteText">
    <w:name w:val="footnote text"/>
    <w:basedOn w:val="Normal"/>
    <w:semiHidden/>
    <w:pPr>
      <w:spacing w:after="60"/>
      <w:ind w:left="360" w:hanging="360"/>
    </w:pPr>
    <w:rPr>
      <w:sz w:val="20"/>
      <w:szCs w:val="20"/>
    </w:rPr>
  </w:style>
  <w:style w:type="paragraph" w:styleId="Header">
    <w:name w:val="header"/>
    <w:basedOn w:val="NormalSingle"/>
    <w:link w:val="HeaderChar"/>
    <w:uiPriority w:val="99"/>
    <w:pPr>
      <w:tabs>
        <w:tab w:val="center" w:pos="4680"/>
        <w:tab w:val="right" w:pos="9360"/>
      </w:tabs>
      <w:spacing w:after="0"/>
      <w:jc w:val="left"/>
    </w:pPr>
  </w:style>
  <w:style w:type="paragraph" w:customStyle="1" w:styleId="NormalSingle">
    <w:name w:val="Normal Single"/>
    <w:link w:val="NormalSingleChar"/>
    <w:pPr>
      <w:spacing w:after="240"/>
      <w:jc w:val="both"/>
    </w:pPr>
    <w:rPr>
      <w:rFonts w:ascii="Arial" w:hAnsi="Arial" w:cs="Arial"/>
      <w:sz w:val="22"/>
      <w:lang w:val="en-CA"/>
    </w:rPr>
  </w:style>
  <w:style w:type="character" w:styleId="PageNumber">
    <w:name w:val="page number"/>
    <w:rPr>
      <w:rFonts w:ascii="Arial" w:hAnsi="Arial" w:cs="Arial"/>
      <w:sz w:val="22"/>
    </w:rPr>
  </w:style>
  <w:style w:type="paragraph" w:customStyle="1" w:styleId="PlainSingle">
    <w:name w:val="Plain Single"/>
    <w:basedOn w:val="NormalSingle"/>
    <w:pPr>
      <w:spacing w:after="0"/>
      <w:jc w:val="left"/>
    </w:pPr>
  </w:style>
  <w:style w:type="character" w:customStyle="1" w:styleId="Prompt">
    <w:name w:val="Prompt"/>
    <w:aliases w:val="PR"/>
    <w:rPr>
      <w:rFonts w:ascii="Arial" w:hAnsi="Arial" w:cs="Arial"/>
      <w:color w:val="auto"/>
    </w:rPr>
  </w:style>
  <w:style w:type="paragraph" w:customStyle="1" w:styleId="SMBold">
    <w:name w:val="SMBold"/>
    <w:aliases w:val="SB"/>
    <w:basedOn w:val="Normal"/>
    <w:next w:val="Normal"/>
    <w:rPr>
      <w:b/>
    </w:rPr>
  </w:style>
  <w:style w:type="character" w:customStyle="1" w:styleId="SMBoldItalic">
    <w:name w:val="SMBold/Italic"/>
    <w:aliases w:val="BI"/>
    <w:rPr>
      <w:rFonts w:ascii="Arial" w:hAnsi="Arial" w:cs="Arial"/>
      <w:b/>
      <w:i/>
    </w:rPr>
  </w:style>
  <w:style w:type="character" w:customStyle="1" w:styleId="SMBoldItalicUnderline">
    <w:name w:val="SMBold/Italic/Underline"/>
    <w:aliases w:val="BIU"/>
    <w:rPr>
      <w:rFonts w:ascii="Arial" w:hAnsi="Arial" w:cs="Arial"/>
      <w:b/>
      <w:i/>
      <w:u w:val="single"/>
    </w:rPr>
  </w:style>
  <w:style w:type="character" w:customStyle="1" w:styleId="SMBoldUnderline">
    <w:name w:val="SMBold/Underline"/>
    <w:rPr>
      <w:rFonts w:ascii="Arial" w:hAnsi="Arial" w:cs="Arial"/>
      <w:b/>
      <w:u w:val="single"/>
    </w:rPr>
  </w:style>
  <w:style w:type="paragraph" w:customStyle="1" w:styleId="SMBoldLarge">
    <w:name w:val="SMBoldLarge"/>
    <w:aliases w:val="SBL"/>
    <w:basedOn w:val="Normal"/>
    <w:rPr>
      <w:b/>
      <w:sz w:val="28"/>
    </w:rPr>
  </w:style>
  <w:style w:type="paragraph" w:customStyle="1" w:styleId="SMCentreBold">
    <w:name w:val="SMCentreBold"/>
    <w:aliases w:val="CB"/>
    <w:basedOn w:val="Normal"/>
    <w:qFormat/>
    <w:rsid w:val="00C84FF9"/>
    <w:pPr>
      <w:keepNext/>
      <w:spacing w:after="0"/>
      <w:jc w:val="center"/>
    </w:pPr>
    <w:rPr>
      <w:b/>
    </w:rPr>
  </w:style>
  <w:style w:type="paragraph" w:customStyle="1" w:styleId="SMCentreLargeBoldUnderline">
    <w:name w:val="SMCentreLargeBold/Underline"/>
    <w:aliases w:val="CL"/>
    <w:basedOn w:val="Normal"/>
    <w:next w:val="Normal"/>
    <w:pPr>
      <w:spacing w:after="320"/>
      <w:jc w:val="center"/>
    </w:pPr>
    <w:rPr>
      <w:b/>
      <w:sz w:val="28"/>
      <w:u w:val="single"/>
    </w:rPr>
  </w:style>
  <w:style w:type="paragraph" w:customStyle="1" w:styleId="SMCentre">
    <w:name w:val="SMCentre"/>
    <w:aliases w:val="C"/>
    <w:basedOn w:val="Normal"/>
    <w:link w:val="SMCentreChar"/>
    <w:pPr>
      <w:jc w:val="center"/>
    </w:pPr>
    <w:rPr>
      <w:szCs w:val="20"/>
    </w:rPr>
  </w:style>
  <w:style w:type="paragraph" w:customStyle="1" w:styleId="SMCentreLargeBold">
    <w:name w:val="SMCentreLargeBold"/>
    <w:aliases w:val="CLB"/>
    <w:basedOn w:val="Normal"/>
    <w:next w:val="Normal"/>
    <w:pPr>
      <w:jc w:val="center"/>
    </w:pPr>
    <w:rPr>
      <w:b/>
      <w:sz w:val="28"/>
    </w:rPr>
  </w:style>
  <w:style w:type="paragraph" w:customStyle="1" w:styleId="SMDIndent">
    <w:name w:val="SMDIndent"/>
    <w:aliases w:val="DI"/>
    <w:basedOn w:val="Normal"/>
    <w:pPr>
      <w:ind w:left="720" w:right="720"/>
    </w:pPr>
  </w:style>
  <w:style w:type="paragraph" w:customStyle="1" w:styleId="SMDIndent1">
    <w:name w:val="SMDIndent1"/>
    <w:aliases w:val="DI1"/>
    <w:basedOn w:val="Normal"/>
    <w:pPr>
      <w:ind w:left="1440" w:right="1440"/>
    </w:pPr>
  </w:style>
  <w:style w:type="paragraph" w:customStyle="1" w:styleId="SMHanging">
    <w:name w:val="SMHanging"/>
    <w:aliases w:val="H"/>
    <w:basedOn w:val="Normal"/>
    <w:pPr>
      <w:ind w:left="720" w:hanging="720"/>
    </w:pPr>
    <w:rPr>
      <w:szCs w:val="20"/>
    </w:rPr>
  </w:style>
  <w:style w:type="character" w:customStyle="1" w:styleId="SMItalicUnderline">
    <w:name w:val="SMItalic/Underline"/>
    <w:aliases w:val="IU"/>
    <w:rPr>
      <w:rFonts w:ascii="Arial" w:hAnsi="Arial" w:cs="Arial"/>
      <w:i/>
      <w:u w:val="single"/>
    </w:rPr>
  </w:style>
  <w:style w:type="paragraph" w:customStyle="1" w:styleId="SMLeft">
    <w:name w:val="SMLeft"/>
    <w:aliases w:val="L"/>
    <w:basedOn w:val="Normal"/>
    <w:pPr>
      <w:jc w:val="left"/>
    </w:pPr>
    <w:rPr>
      <w:szCs w:val="20"/>
    </w:rPr>
  </w:style>
  <w:style w:type="paragraph" w:customStyle="1" w:styleId="SMLIndent">
    <w:name w:val="SMLIndent"/>
    <w:aliases w:val="I"/>
    <w:basedOn w:val="Normal"/>
    <w:qFormat/>
    <w:pPr>
      <w:ind w:left="720"/>
    </w:pPr>
  </w:style>
  <w:style w:type="paragraph" w:customStyle="1" w:styleId="SMLIndent1">
    <w:name w:val="SMLIndent1"/>
    <w:aliases w:val="I1"/>
    <w:basedOn w:val="Normal"/>
    <w:rsid w:val="001D70C4"/>
    <w:pPr>
      <w:ind w:left="1440" w:hanging="720"/>
    </w:pPr>
    <w:rPr>
      <w:szCs w:val="20"/>
    </w:rPr>
  </w:style>
  <w:style w:type="paragraph" w:customStyle="1" w:styleId="SMLIndent2">
    <w:name w:val="SMLIndent2"/>
    <w:aliases w:val="I2"/>
    <w:basedOn w:val="Normal"/>
    <w:pPr>
      <w:ind w:left="2160"/>
    </w:pPr>
    <w:rPr>
      <w:szCs w:val="20"/>
    </w:rPr>
  </w:style>
  <w:style w:type="paragraph" w:customStyle="1" w:styleId="SMLIndent3">
    <w:name w:val="SMLIndent3"/>
    <w:aliases w:val="I3"/>
    <w:basedOn w:val="Normal"/>
    <w:pPr>
      <w:ind w:left="2880"/>
    </w:pPr>
    <w:rPr>
      <w:szCs w:val="20"/>
    </w:rPr>
  </w:style>
  <w:style w:type="paragraph" w:customStyle="1" w:styleId="SMLIndent4">
    <w:name w:val="SMLIndent4"/>
    <w:aliases w:val="I4"/>
    <w:basedOn w:val="Normal"/>
    <w:qFormat/>
    <w:pPr>
      <w:ind w:left="3600"/>
    </w:pPr>
    <w:rPr>
      <w:szCs w:val="20"/>
    </w:rPr>
  </w:style>
  <w:style w:type="paragraph" w:customStyle="1" w:styleId="SMLIndentDS">
    <w:name w:val="SMLIndentDS"/>
    <w:aliases w:val="LI2"/>
    <w:basedOn w:val="Normal"/>
    <w:pPr>
      <w:spacing w:line="480" w:lineRule="auto"/>
      <w:ind w:left="720"/>
    </w:pPr>
  </w:style>
  <w:style w:type="paragraph" w:customStyle="1" w:styleId="SMList12IndentBullet">
    <w:name w:val="SMList 1/2IndentBullet"/>
    <w:aliases w:val="L1.5BU"/>
    <w:basedOn w:val="Normal"/>
    <w:pPr>
      <w:numPr>
        <w:numId w:val="1"/>
      </w:numPr>
    </w:pPr>
  </w:style>
  <w:style w:type="paragraph" w:customStyle="1" w:styleId="SMListwBullet">
    <w:name w:val="SMList w/Bullet"/>
    <w:aliases w:val="LBU"/>
    <w:basedOn w:val="Normal"/>
    <w:pPr>
      <w:numPr>
        <w:numId w:val="2"/>
      </w:numPr>
    </w:pPr>
  </w:style>
  <w:style w:type="paragraph" w:customStyle="1" w:styleId="SMListwIndentBullet">
    <w:name w:val="SMList w/Indent Bullet"/>
    <w:aliases w:val="LIBU"/>
    <w:basedOn w:val="Normal"/>
    <w:pPr>
      <w:numPr>
        <w:numId w:val="3"/>
      </w:numPr>
    </w:pPr>
    <w:rPr>
      <w:szCs w:val="20"/>
    </w:rPr>
  </w:style>
  <w:style w:type="paragraph" w:customStyle="1" w:styleId="SMMainH">
    <w:name w:val="SMMainH"/>
    <w:aliases w:val="MH"/>
    <w:basedOn w:val="NormalSingle"/>
    <w:next w:val="Normal"/>
    <w:pPr>
      <w:keepNext/>
      <w:keepLines/>
      <w:spacing w:before="120" w:after="120"/>
      <w:jc w:val="left"/>
      <w:outlineLvl w:val="0"/>
    </w:pPr>
    <w:rPr>
      <w:b/>
      <w:smallCaps/>
      <w:szCs w:val="24"/>
    </w:rPr>
  </w:style>
  <w:style w:type="paragraph" w:customStyle="1" w:styleId="SMQuote">
    <w:name w:val="SMQuote"/>
    <w:aliases w:val="Q"/>
    <w:basedOn w:val="NormalSingle"/>
    <w:pPr>
      <w:ind w:left="720" w:right="720"/>
    </w:pPr>
    <w:rPr>
      <w:i/>
    </w:rPr>
  </w:style>
  <w:style w:type="paragraph" w:customStyle="1" w:styleId="SMQuote1">
    <w:name w:val="SMQuote1"/>
    <w:aliases w:val="Q1"/>
    <w:basedOn w:val="SMQuote"/>
    <w:pPr>
      <w:ind w:left="1440" w:right="1440"/>
    </w:pPr>
  </w:style>
  <w:style w:type="paragraph" w:customStyle="1" w:styleId="SMRight">
    <w:name w:val="SMRight"/>
    <w:aliases w:val="R"/>
    <w:basedOn w:val="Normal"/>
    <w:pPr>
      <w:jc w:val="right"/>
    </w:pPr>
    <w:rPr>
      <w:szCs w:val="20"/>
    </w:rPr>
  </w:style>
  <w:style w:type="paragraph" w:customStyle="1" w:styleId="SMSubH">
    <w:name w:val="SMSubH"/>
    <w:aliases w:val="SH"/>
    <w:basedOn w:val="NormalSingle"/>
    <w:next w:val="Normal"/>
    <w:qFormat/>
    <w:pPr>
      <w:keepNext/>
      <w:keepLines/>
      <w:spacing w:before="120" w:after="120"/>
      <w:jc w:val="left"/>
      <w:outlineLvl w:val="1"/>
    </w:pPr>
    <w:rPr>
      <w:b/>
    </w:rPr>
  </w:style>
  <w:style w:type="paragraph" w:customStyle="1" w:styleId="SMTab">
    <w:name w:val="SMTab"/>
    <w:aliases w:val="T,ORTab"/>
    <w:basedOn w:val="Normal"/>
    <w:link w:val="ORTabChar"/>
    <w:pPr>
      <w:ind w:firstLine="720"/>
    </w:pPr>
  </w:style>
  <w:style w:type="paragraph" w:customStyle="1" w:styleId="SMTab1">
    <w:name w:val="SMTab1"/>
    <w:aliases w:val="T1"/>
    <w:basedOn w:val="Normal"/>
    <w:pPr>
      <w:ind w:firstLine="1440"/>
    </w:pPr>
  </w:style>
  <w:style w:type="paragraph" w:customStyle="1" w:styleId="SMTab1S">
    <w:name w:val="SMTab1S"/>
    <w:aliases w:val="T1S"/>
    <w:basedOn w:val="Normal"/>
    <w:pPr>
      <w:spacing w:line="360" w:lineRule="auto"/>
      <w:ind w:firstLine="1440"/>
    </w:pPr>
  </w:style>
  <w:style w:type="paragraph" w:customStyle="1" w:styleId="SMTableCentered">
    <w:name w:val="SMTableCentered"/>
    <w:aliases w:val="TC"/>
    <w:basedOn w:val="Normal"/>
    <w:pPr>
      <w:spacing w:before="60" w:after="60"/>
      <w:jc w:val="center"/>
    </w:pPr>
  </w:style>
  <w:style w:type="paragraph" w:customStyle="1" w:styleId="SMTableHead">
    <w:name w:val="SMTableHead"/>
    <w:aliases w:val="TH"/>
    <w:basedOn w:val="NormalSingle"/>
    <w:pPr>
      <w:keepNext/>
      <w:keepLines/>
      <w:spacing w:before="60" w:after="60"/>
      <w:jc w:val="center"/>
    </w:pPr>
    <w:rPr>
      <w:b/>
    </w:rPr>
  </w:style>
  <w:style w:type="paragraph" w:customStyle="1" w:styleId="SMTableText">
    <w:name w:val="SMTableText"/>
    <w:aliases w:val="TT,MTTableText Char"/>
    <w:basedOn w:val="NormalSingle"/>
    <w:link w:val="MTTableTextCharChar"/>
    <w:pPr>
      <w:spacing w:before="60" w:after="60"/>
      <w:jc w:val="left"/>
    </w:pPr>
  </w:style>
  <w:style w:type="paragraph" w:customStyle="1" w:styleId="SMTabS">
    <w:name w:val="SMTabS"/>
    <w:aliases w:val="TS"/>
    <w:basedOn w:val="Normal"/>
    <w:pPr>
      <w:spacing w:line="360" w:lineRule="auto"/>
      <w:ind w:firstLine="720"/>
    </w:pPr>
  </w:style>
  <w:style w:type="paragraph" w:styleId="TOC1">
    <w:name w:val="toc 1"/>
    <w:basedOn w:val="Normal"/>
    <w:next w:val="Normal"/>
    <w:pPr>
      <w:tabs>
        <w:tab w:val="left" w:pos="720"/>
        <w:tab w:val="right" w:leader="dot" w:pos="9360"/>
      </w:tabs>
      <w:jc w:val="left"/>
    </w:pPr>
  </w:style>
  <w:style w:type="paragraph" w:styleId="TOC2">
    <w:name w:val="toc 2"/>
    <w:basedOn w:val="Normal"/>
    <w:next w:val="Normal"/>
    <w:pPr>
      <w:tabs>
        <w:tab w:val="left" w:pos="1440"/>
        <w:tab w:val="right" w:leader="dot" w:pos="9360"/>
      </w:tabs>
      <w:ind w:left="720"/>
      <w:jc w:val="left"/>
    </w:pPr>
  </w:style>
  <w:style w:type="paragraph" w:customStyle="1" w:styleId="SMPlain">
    <w:name w:val="SMPlain"/>
    <w:aliases w:val="P"/>
    <w:basedOn w:val="Normal"/>
    <w:pPr>
      <w:spacing w:after="0"/>
      <w:jc w:val="left"/>
    </w:pPr>
    <w:rPr>
      <w:szCs w:val="20"/>
    </w:rPr>
  </w:style>
  <w:style w:type="character" w:customStyle="1" w:styleId="SMCharacterBold">
    <w:name w:val="SMCharacterBold"/>
    <w:aliases w:val="B"/>
    <w:rPr>
      <w:rFonts w:ascii="Arial" w:hAnsi="Arial" w:cs="Arial"/>
      <w:b/>
    </w:rPr>
  </w:style>
  <w:style w:type="character" w:customStyle="1" w:styleId="SMCharacterUnderline">
    <w:name w:val="SMCharacterUnderline"/>
    <w:aliases w:val="U"/>
    <w:rPr>
      <w:rFonts w:ascii="Arial" w:hAnsi="Arial" w:cs="Arial"/>
      <w:u w:val="single"/>
    </w:rPr>
  </w:style>
  <w:style w:type="character" w:customStyle="1" w:styleId="SMItalic">
    <w:name w:val="SMItalic"/>
    <w:aliases w:val="SI"/>
    <w:rPr>
      <w:rFonts w:ascii="Arial" w:hAnsi="Arial" w:cs="Arial"/>
      <w:i/>
    </w:rPr>
  </w:style>
  <w:style w:type="paragraph" w:customStyle="1" w:styleId="SMCentreUnderline">
    <w:name w:val="SMCentre/Underline"/>
    <w:aliases w:val="CU"/>
    <w:basedOn w:val="Normal"/>
    <w:rsid w:val="00121424"/>
    <w:pPr>
      <w:jc w:val="center"/>
    </w:pPr>
    <w:rPr>
      <w:b/>
    </w:rPr>
  </w:style>
  <w:style w:type="character" w:customStyle="1" w:styleId="SMSmallCaps">
    <w:name w:val="SMSmallCaps"/>
    <w:aliases w:val="SC"/>
    <w:rPr>
      <w:rFonts w:ascii="Arial" w:hAnsi="Arial" w:cs="Arial"/>
      <w:smallCaps/>
    </w:rPr>
  </w:style>
  <w:style w:type="character" w:customStyle="1" w:styleId="SMAllCaps">
    <w:name w:val="SMAllCaps"/>
    <w:aliases w:val="AC"/>
    <w:rPr>
      <w:rFonts w:ascii="Arial" w:hAnsi="Arial" w:cs="Arial"/>
      <w:caps/>
    </w:rPr>
  </w:style>
  <w:style w:type="paragraph" w:customStyle="1" w:styleId="DocsID">
    <w:name w:val="DocsID"/>
    <w:basedOn w:val="Normal"/>
    <w:pPr>
      <w:spacing w:before="20" w:after="0"/>
      <w:jc w:val="left"/>
    </w:pPr>
    <w:rPr>
      <w:color w:val="000080"/>
      <w:sz w:val="16"/>
      <w:szCs w:val="20"/>
    </w:rPr>
  </w:style>
  <w:style w:type="paragraph" w:customStyle="1" w:styleId="SMAL1">
    <w:name w:val="SMA L1"/>
    <w:aliases w:val="A1"/>
    <w:basedOn w:val="Normal"/>
    <w:link w:val="SMAL1Char"/>
    <w:pPr>
      <w:numPr>
        <w:numId w:val="4"/>
      </w:numPr>
      <w:outlineLvl w:val="0"/>
    </w:pPr>
  </w:style>
  <w:style w:type="paragraph" w:customStyle="1" w:styleId="SMAL2">
    <w:name w:val="SMA L2"/>
    <w:aliases w:val="A2,ORArt L2"/>
    <w:basedOn w:val="Normal"/>
    <w:pPr>
      <w:numPr>
        <w:ilvl w:val="1"/>
        <w:numId w:val="4"/>
      </w:numPr>
      <w:outlineLvl w:val="1"/>
    </w:pPr>
  </w:style>
  <w:style w:type="paragraph" w:customStyle="1" w:styleId="SMAL3">
    <w:name w:val="SMA L3"/>
    <w:aliases w:val="A3,ORArt L3"/>
    <w:basedOn w:val="Normal"/>
    <w:link w:val="ORArtL3Char"/>
    <w:pPr>
      <w:numPr>
        <w:ilvl w:val="2"/>
        <w:numId w:val="4"/>
      </w:numPr>
      <w:outlineLvl w:val="2"/>
    </w:pPr>
  </w:style>
  <w:style w:type="paragraph" w:customStyle="1" w:styleId="SMAL4">
    <w:name w:val="SMA L4"/>
    <w:aliases w:val="A4,ORArt L4"/>
    <w:basedOn w:val="Normal"/>
    <w:pPr>
      <w:numPr>
        <w:ilvl w:val="3"/>
        <w:numId w:val="4"/>
      </w:numPr>
      <w:outlineLvl w:val="3"/>
    </w:pPr>
  </w:style>
  <w:style w:type="paragraph" w:customStyle="1" w:styleId="SMAL5">
    <w:name w:val="SMA L5"/>
    <w:aliases w:val="A5,ORArt L5"/>
    <w:basedOn w:val="Normal"/>
    <w:link w:val="ORArtL5Char"/>
    <w:pPr>
      <w:numPr>
        <w:ilvl w:val="4"/>
        <w:numId w:val="4"/>
      </w:numPr>
    </w:pPr>
  </w:style>
  <w:style w:type="paragraph" w:customStyle="1" w:styleId="SMAL6">
    <w:name w:val="SMA L6"/>
    <w:aliases w:val="A6,ORArt L6"/>
    <w:basedOn w:val="Normal"/>
    <w:pPr>
      <w:numPr>
        <w:ilvl w:val="5"/>
        <w:numId w:val="4"/>
      </w:numPr>
    </w:pPr>
  </w:style>
  <w:style w:type="paragraph" w:customStyle="1" w:styleId="SMAL7">
    <w:name w:val="SMA L7"/>
    <w:aliases w:val="A7,ORArt L7"/>
    <w:basedOn w:val="Normal"/>
    <w:pPr>
      <w:numPr>
        <w:ilvl w:val="6"/>
        <w:numId w:val="4"/>
      </w:numPr>
    </w:pPr>
  </w:style>
  <w:style w:type="paragraph" w:customStyle="1" w:styleId="SMAL8">
    <w:name w:val="SMA L8"/>
    <w:aliases w:val="A8"/>
    <w:basedOn w:val="Normal"/>
    <w:pPr>
      <w:numPr>
        <w:ilvl w:val="7"/>
        <w:numId w:val="4"/>
      </w:numPr>
    </w:pPr>
  </w:style>
  <w:style w:type="paragraph" w:customStyle="1" w:styleId="SMAL9">
    <w:name w:val="SMA L9"/>
    <w:aliases w:val="A9"/>
    <w:basedOn w:val="Normal"/>
    <w:pPr>
      <w:numPr>
        <w:ilvl w:val="8"/>
        <w:numId w:val="4"/>
      </w:numPr>
    </w:pPr>
  </w:style>
  <w:style w:type="character" w:customStyle="1" w:styleId="MTTableTextCharChar">
    <w:name w:val="MTTableText Char Char"/>
    <w:link w:val="SMTableText"/>
    <w:rPr>
      <w:rFonts w:ascii="Arial" w:hAnsi="Arial" w:cs="Arial"/>
      <w:sz w:val="22"/>
      <w:lang w:val="en-CA"/>
    </w:rPr>
  </w:style>
  <w:style w:type="character" w:customStyle="1" w:styleId="FooterChar">
    <w:name w:val="Footer Char"/>
    <w:link w:val="Footer"/>
    <w:rPr>
      <w:sz w:val="24"/>
      <w:lang w:val="en-CA"/>
    </w:rPr>
  </w:style>
  <w:style w:type="character" w:customStyle="1" w:styleId="HeaderChar">
    <w:name w:val="Header Char"/>
    <w:link w:val="Header"/>
    <w:uiPriority w:val="99"/>
    <w:rPr>
      <w:sz w:val="24"/>
      <w:lang w:val="en-CA"/>
    </w:rPr>
  </w:style>
  <w:style w:type="character" w:customStyle="1" w:styleId="SMAL1Char">
    <w:name w:val="SMA L1 Char"/>
    <w:aliases w:val="A1 Char"/>
    <w:link w:val="SMAL1"/>
    <w:rPr>
      <w:sz w:val="24"/>
      <w:szCs w:val="24"/>
      <w:lang w:val="en-CA" w:eastAsia="en-US" w:bidi="ar-SA"/>
    </w:rPr>
  </w:style>
  <w:style w:type="character" w:customStyle="1" w:styleId="prompt0">
    <w:name w:val="prompt"/>
    <w:rPr>
      <w:rFonts w:ascii="Arial" w:hAnsi="Arial" w:cs="Arial"/>
    </w:rPr>
  </w:style>
  <w:style w:type="character" w:customStyle="1" w:styleId="SMCentreChar">
    <w:name w:val="SMCentre Char"/>
    <w:aliases w:val="C Char"/>
    <w:link w:val="SMCentre"/>
    <w:rPr>
      <w:sz w:val="24"/>
      <w:lang w:val="en-CA"/>
    </w:rPr>
  </w:style>
  <w:style w:type="paragraph" w:customStyle="1" w:styleId="Watermark">
    <w:name w:val="Watermark"/>
    <w:pPr>
      <w:spacing w:line="800" w:lineRule="exact"/>
      <w:jc w:val="center"/>
    </w:pPr>
    <w:rPr>
      <w:rFonts w:ascii="Arial" w:hAnsi="Arial" w:cs="Arial"/>
      <w:color w:val="C0C0C0"/>
      <w:sz w:val="80"/>
      <w:lang w:val="en-CA"/>
    </w:rPr>
  </w:style>
  <w:style w:type="character" w:customStyle="1" w:styleId="DocId">
    <w:name w:val="DocId"/>
    <w:rPr>
      <w:rFonts w:ascii="Arial" w:hAnsi="Arial" w:cs="Arial"/>
      <w:color w:val="000080"/>
      <w:sz w:val="12"/>
    </w:rPr>
  </w:style>
  <w:style w:type="paragraph" w:customStyle="1" w:styleId="Char1">
    <w:name w:val="Char1"/>
    <w:basedOn w:val="Normal"/>
    <w:pPr>
      <w:spacing w:after="160" w:line="240" w:lineRule="exact"/>
      <w:jc w:val="left"/>
    </w:pPr>
    <w:rPr>
      <w:sz w:val="20"/>
      <w:szCs w:val="20"/>
    </w:rPr>
  </w:style>
  <w:style w:type="character" w:customStyle="1" w:styleId="ORTabChar">
    <w:name w:val="ORTab Char"/>
    <w:aliases w:val="T Char"/>
    <w:link w:val="SMTab"/>
    <w:rPr>
      <w:rFonts w:ascii="Arial" w:hAnsi="Arial" w:cs="Arial"/>
      <w:sz w:val="22"/>
      <w:szCs w:val="24"/>
      <w:lang w:val="en-CA"/>
    </w:rPr>
  </w:style>
  <w:style w:type="character" w:customStyle="1" w:styleId="ORArtL5Char">
    <w:name w:val="ORArt L5 Char"/>
    <w:aliases w:val="A5 Char"/>
    <w:link w:val="SMAL5"/>
    <w:rPr>
      <w:sz w:val="24"/>
      <w:szCs w:val="24"/>
      <w:lang w:val="en-CA" w:eastAsia="en-US" w:bidi="ar-SA"/>
    </w:rPr>
  </w:style>
  <w:style w:type="character" w:customStyle="1" w:styleId="ORArtL3Char">
    <w:name w:val="ORArt L3 Char"/>
    <w:aliases w:val="A3 Char"/>
    <w:link w:val="SMAL3"/>
    <w:rPr>
      <w:sz w:val="24"/>
      <w:szCs w:val="24"/>
      <w:lang w:val="en-CA" w:eastAsia="en-US" w:bidi="ar-SA"/>
    </w:rPr>
  </w:style>
  <w:style w:type="paragraph" w:customStyle="1" w:styleId="CarCharCarCharCarCharCarChar">
    <w:name w:val="Car Char Car Char Car Char Car Char"/>
    <w:basedOn w:val="Normal"/>
    <w:pPr>
      <w:spacing w:after="160" w:line="240" w:lineRule="exact"/>
      <w:jc w:val="left"/>
    </w:pPr>
    <w:rPr>
      <w:sz w:val="20"/>
      <w:szCs w:val="20"/>
    </w:rPr>
  </w:style>
  <w:style w:type="table" w:styleId="TableGrid">
    <w:name w:val="Table Grid"/>
    <w:basedOn w:val="TableNormal"/>
    <w:uiPriority w:val="39"/>
    <w:rsid w:val="006052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arChar">
    <w:name w:val="Char Car Char"/>
    <w:basedOn w:val="Normal"/>
    <w:rsid w:val="00605288"/>
    <w:pPr>
      <w:spacing w:after="160" w:line="240" w:lineRule="exact"/>
      <w:jc w:val="left"/>
    </w:pPr>
    <w:rPr>
      <w:sz w:val="20"/>
      <w:szCs w:val="20"/>
    </w:rPr>
  </w:style>
  <w:style w:type="character" w:customStyle="1" w:styleId="Heading1Char">
    <w:name w:val="Heading 1 Char"/>
    <w:link w:val="Heading1"/>
    <w:rsid w:val="00F443CD"/>
    <w:rPr>
      <w:rFonts w:ascii="Arial" w:hAnsi="Arial" w:cs="Arial"/>
      <w:bCs/>
      <w:sz w:val="22"/>
      <w:szCs w:val="24"/>
      <w:lang w:val="en-CA"/>
    </w:rPr>
  </w:style>
  <w:style w:type="paragraph" w:styleId="BodyText">
    <w:name w:val="Body Text"/>
    <w:basedOn w:val="Normal"/>
    <w:link w:val="BodyTextChar"/>
    <w:rsid w:val="00CA49D4"/>
  </w:style>
  <w:style w:type="character" w:customStyle="1" w:styleId="BodyTextChar">
    <w:name w:val="Body Text Char"/>
    <w:link w:val="BodyText"/>
    <w:rsid w:val="00CA49D4"/>
    <w:rPr>
      <w:rFonts w:ascii="Arial" w:hAnsi="Arial" w:cs="Arial"/>
      <w:sz w:val="22"/>
      <w:szCs w:val="24"/>
      <w:lang w:val="en-CA"/>
    </w:rPr>
  </w:style>
  <w:style w:type="paragraph" w:customStyle="1" w:styleId="SMCL1">
    <w:name w:val="SMC L1"/>
    <w:basedOn w:val="Normal"/>
    <w:rsid w:val="00CA49D4"/>
    <w:pPr>
      <w:numPr>
        <w:numId w:val="12"/>
      </w:numPr>
    </w:pPr>
  </w:style>
  <w:style w:type="paragraph" w:customStyle="1" w:styleId="SMCL2">
    <w:name w:val="SMC L2"/>
    <w:basedOn w:val="Normal"/>
    <w:rsid w:val="00CA49D4"/>
    <w:pPr>
      <w:numPr>
        <w:ilvl w:val="1"/>
        <w:numId w:val="12"/>
      </w:numPr>
    </w:pPr>
  </w:style>
  <w:style w:type="paragraph" w:customStyle="1" w:styleId="SMCL3">
    <w:name w:val="SMC L3"/>
    <w:basedOn w:val="Normal"/>
    <w:rsid w:val="00CA49D4"/>
    <w:pPr>
      <w:numPr>
        <w:ilvl w:val="2"/>
        <w:numId w:val="12"/>
      </w:numPr>
    </w:pPr>
  </w:style>
  <w:style w:type="paragraph" w:customStyle="1" w:styleId="SMCL4">
    <w:name w:val="SMC L4"/>
    <w:basedOn w:val="Normal"/>
    <w:rsid w:val="00CA49D4"/>
    <w:pPr>
      <w:numPr>
        <w:ilvl w:val="3"/>
        <w:numId w:val="12"/>
      </w:numPr>
    </w:pPr>
  </w:style>
  <w:style w:type="paragraph" w:customStyle="1" w:styleId="SMCL5">
    <w:name w:val="SMC L5"/>
    <w:basedOn w:val="Normal"/>
    <w:rsid w:val="00CA49D4"/>
    <w:pPr>
      <w:numPr>
        <w:ilvl w:val="4"/>
        <w:numId w:val="12"/>
      </w:numPr>
    </w:pPr>
  </w:style>
  <w:style w:type="paragraph" w:customStyle="1" w:styleId="SMCL6">
    <w:name w:val="SMC L6"/>
    <w:basedOn w:val="Normal"/>
    <w:rsid w:val="00CA49D4"/>
    <w:pPr>
      <w:numPr>
        <w:ilvl w:val="5"/>
        <w:numId w:val="12"/>
      </w:numPr>
    </w:pPr>
  </w:style>
  <w:style w:type="paragraph" w:customStyle="1" w:styleId="SMCL7">
    <w:name w:val="SMC L7"/>
    <w:basedOn w:val="Normal"/>
    <w:rsid w:val="00CA49D4"/>
    <w:pPr>
      <w:numPr>
        <w:ilvl w:val="6"/>
        <w:numId w:val="12"/>
      </w:numPr>
    </w:pPr>
  </w:style>
  <w:style w:type="paragraph" w:customStyle="1" w:styleId="SMCL8">
    <w:name w:val="SMC L8"/>
    <w:basedOn w:val="Normal"/>
    <w:rsid w:val="00CA49D4"/>
    <w:pPr>
      <w:numPr>
        <w:ilvl w:val="7"/>
        <w:numId w:val="12"/>
      </w:numPr>
    </w:pPr>
  </w:style>
  <w:style w:type="paragraph" w:customStyle="1" w:styleId="SMCL9">
    <w:name w:val="SMC L9"/>
    <w:basedOn w:val="Normal"/>
    <w:rsid w:val="00CA49D4"/>
    <w:pPr>
      <w:numPr>
        <w:ilvl w:val="8"/>
        <w:numId w:val="12"/>
      </w:numPr>
    </w:pPr>
  </w:style>
  <w:style w:type="paragraph" w:customStyle="1" w:styleId="SMTableHeading">
    <w:name w:val="SMTableHeading"/>
    <w:basedOn w:val="Normal"/>
    <w:link w:val="SMTableHeadingChar"/>
    <w:rsid w:val="00C629C0"/>
    <w:pPr>
      <w:keepNext/>
      <w:keepLines/>
      <w:spacing w:before="80" w:after="80"/>
      <w:jc w:val="center"/>
    </w:pPr>
    <w:rPr>
      <w:b/>
    </w:rPr>
  </w:style>
  <w:style w:type="character" w:customStyle="1" w:styleId="SMTableHeadingChar">
    <w:name w:val="SMTableHeading Char"/>
    <w:link w:val="SMTableHeading"/>
    <w:rsid w:val="00C629C0"/>
    <w:rPr>
      <w:rFonts w:ascii="Arial" w:hAnsi="Arial" w:cs="Arial"/>
      <w:b/>
      <w:sz w:val="22"/>
      <w:szCs w:val="24"/>
      <w:lang w:val="en-CA"/>
    </w:rPr>
  </w:style>
  <w:style w:type="character" w:customStyle="1" w:styleId="NormalSingleChar">
    <w:name w:val="Normal Single Char"/>
    <w:link w:val="NormalSingle"/>
    <w:rsid w:val="006D622C"/>
    <w:rPr>
      <w:rFonts w:ascii="Arial" w:hAnsi="Arial" w:cs="Arial"/>
      <w:sz w:val="22"/>
      <w:lang w:val="en-CA"/>
    </w:rPr>
  </w:style>
  <w:style w:type="paragraph" w:styleId="BalloonText">
    <w:name w:val="Balloon Text"/>
    <w:basedOn w:val="Normal"/>
    <w:link w:val="BalloonTextChar"/>
    <w:uiPriority w:val="99"/>
    <w:semiHidden/>
    <w:unhideWhenUsed/>
    <w:rsid w:val="00233909"/>
    <w:pPr>
      <w:spacing w:after="0"/>
    </w:pPr>
    <w:rPr>
      <w:rFonts w:ascii="Segoe UI" w:hAnsi="Segoe UI" w:cs="Segoe UI"/>
      <w:sz w:val="18"/>
      <w:szCs w:val="18"/>
    </w:rPr>
  </w:style>
  <w:style w:type="character" w:customStyle="1" w:styleId="BalloonTextChar">
    <w:name w:val="Balloon Text Char"/>
    <w:link w:val="BalloonText"/>
    <w:uiPriority w:val="99"/>
    <w:semiHidden/>
    <w:rsid w:val="00233909"/>
    <w:rPr>
      <w:rFonts w:ascii="Segoe UI" w:hAnsi="Segoe UI" w:cs="Segoe UI"/>
      <w:sz w:val="18"/>
      <w:szCs w:val="18"/>
      <w:lang w:val="en-CA"/>
    </w:rPr>
  </w:style>
  <w:style w:type="numbering" w:customStyle="1" w:styleId="SMAList">
    <w:name w:val="SMA List"/>
    <w:basedOn w:val="NoList"/>
    <w:rsid w:val="00A01E0C"/>
    <w:pPr>
      <w:numPr>
        <w:numId w:val="17"/>
      </w:numPr>
    </w:pPr>
  </w:style>
  <w:style w:type="character" w:styleId="PlaceholderText">
    <w:name w:val="Placeholder Text"/>
    <w:basedOn w:val="DefaultParagraphFont"/>
    <w:uiPriority w:val="99"/>
    <w:semiHidden/>
    <w:rsid w:val="00DA35E8"/>
    <w:rPr>
      <w:color w:val="808080"/>
    </w:rPr>
  </w:style>
  <w:style w:type="character" w:customStyle="1" w:styleId="TheFormToolGray">
    <w:name w:val="TheFormToolGray"/>
    <w:basedOn w:val="DefaultParagraphFont"/>
    <w:rsid w:val="00DA35E8"/>
    <w:rPr>
      <w:rFonts w:ascii="Calibri" w:hAnsi="Calibri" w:cs="Calibri"/>
      <w:color w:val="808080"/>
      <w:sz w:val="22"/>
    </w:rPr>
  </w:style>
  <w:style w:type="character" w:customStyle="1" w:styleId="TheFormToolBlack">
    <w:name w:val="TheFormToolBlack"/>
    <w:basedOn w:val="DefaultParagraphFont"/>
    <w:rsid w:val="00DA35E8"/>
    <w:rPr>
      <w:rFonts w:ascii="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3978FE3067429B97B89A62FE61FBEE"/>
        <w:category>
          <w:name w:val="General"/>
          <w:gallery w:val="placeholder"/>
        </w:category>
        <w:types>
          <w:type w:val="bbPlcHdr"/>
        </w:types>
        <w:behaviors>
          <w:behavior w:val="content"/>
        </w:behaviors>
        <w:guid w:val="{E66EBE11-2E43-4FB2-AEEF-EE86437FDEF6}"/>
      </w:docPartPr>
      <w:docPartBody>
        <w:p w:rsidR="00FE6450" w:rsidRDefault="00FE6450" w:rsidP="00FE6450">
          <w:pPr>
            <w:pStyle w:val="E13978FE3067429B97B89A62FE61FBEE"/>
          </w:pPr>
          <w:r w:rsidRPr="002445C8">
            <w:rPr>
              <w:rStyle w:val="PlaceholderText"/>
            </w:rPr>
            <w:t>Loan_Doc_Name</w:t>
          </w:r>
        </w:p>
      </w:docPartBody>
    </w:docPart>
    <w:docPart>
      <w:docPartPr>
        <w:name w:val="EED4231BAB62495889239CE0AEB450EE"/>
        <w:category>
          <w:name w:val="General"/>
          <w:gallery w:val="placeholder"/>
        </w:category>
        <w:types>
          <w:type w:val="bbPlcHdr"/>
        </w:types>
        <w:behaviors>
          <w:behavior w:val="content"/>
        </w:behaviors>
        <w:guid w:val="{AF3A199A-D242-472C-B0F7-0CD696F1F346}"/>
      </w:docPartPr>
      <w:docPartBody>
        <w:p w:rsidR="00FE6450" w:rsidRDefault="00FE6450" w:rsidP="00FE6450">
          <w:pPr>
            <w:pStyle w:val="EED4231BAB62495889239CE0AEB450EE"/>
          </w:pPr>
          <w:r w:rsidRPr="002445C8">
            <w:rPr>
              <w:rStyle w:val="PlaceholderText"/>
            </w:rPr>
            <w:t>[??]</w:t>
          </w:r>
        </w:p>
      </w:docPartBody>
    </w:docPart>
    <w:docPart>
      <w:docPartPr>
        <w:name w:val="55A260397A02499CB3BF290281C5FCF4"/>
        <w:category>
          <w:name w:val="General"/>
          <w:gallery w:val="placeholder"/>
        </w:category>
        <w:types>
          <w:type w:val="bbPlcHdr"/>
        </w:types>
        <w:behaviors>
          <w:behavior w:val="content"/>
        </w:behaviors>
        <w:guid w:val="{B7676CE8-3DD7-4F4A-91E9-77F55A4988EB}"/>
      </w:docPartPr>
      <w:docPartBody>
        <w:p w:rsidR="00FE6450" w:rsidRDefault="00FE6450" w:rsidP="00FE6450">
          <w:pPr>
            <w:pStyle w:val="55A260397A02499CB3BF290281C5FCF4"/>
          </w:pPr>
          <w:r w:rsidRPr="002445C8">
            <w:rPr>
              <w:rStyle w:val="PlaceholderText"/>
            </w:rPr>
            <w:t>Loan_Doc_Date</w:t>
          </w:r>
        </w:p>
      </w:docPartBody>
    </w:docPart>
    <w:docPart>
      <w:docPartPr>
        <w:name w:val="A24CA15BB68644ADB640073EBEE9F2B9"/>
        <w:category>
          <w:name w:val="General"/>
          <w:gallery w:val="placeholder"/>
        </w:category>
        <w:types>
          <w:type w:val="bbPlcHdr"/>
        </w:types>
        <w:behaviors>
          <w:behavior w:val="content"/>
        </w:behaviors>
        <w:guid w:val="{C2658BAF-5571-4BE5-AE73-A9856428D0B0}"/>
      </w:docPartPr>
      <w:docPartBody>
        <w:p w:rsidR="00FE6450" w:rsidRDefault="00FE6450" w:rsidP="00FE6450">
          <w:pPr>
            <w:pStyle w:val="A24CA15BB68644ADB640073EBEE9F2B9"/>
          </w:pPr>
          <w:r w:rsidRPr="002445C8">
            <w:rPr>
              <w:rStyle w:val="PlaceholderText"/>
            </w:rPr>
            <w:t>Lender_Name</w:t>
          </w:r>
        </w:p>
      </w:docPartBody>
    </w:docPart>
    <w:docPart>
      <w:docPartPr>
        <w:name w:val="816C6BB1A6E644B3975B7F15322D23B6"/>
        <w:category>
          <w:name w:val="General"/>
          <w:gallery w:val="placeholder"/>
        </w:category>
        <w:types>
          <w:type w:val="bbPlcHdr"/>
        </w:types>
        <w:behaviors>
          <w:behavior w:val="content"/>
        </w:behaviors>
        <w:guid w:val="{9A4890DC-1AFC-4B96-ADD8-6762B0256B6F}"/>
      </w:docPartPr>
      <w:docPartBody>
        <w:p w:rsidR="00FE6450" w:rsidRDefault="00FE6450" w:rsidP="00FE6450">
          <w:pPr>
            <w:pStyle w:val="816C6BB1A6E644B3975B7F15322D23B6"/>
          </w:pPr>
          <w:r w:rsidRPr="002445C8">
            <w:rPr>
              <w:rStyle w:val="PlaceholderText"/>
            </w:rPr>
            <w:t>[??]</w:t>
          </w:r>
        </w:p>
      </w:docPartBody>
    </w:docPart>
    <w:docPart>
      <w:docPartPr>
        <w:name w:val="8E085FD6962849BDA72EA2F42AF77BC6"/>
        <w:category>
          <w:name w:val="General"/>
          <w:gallery w:val="placeholder"/>
        </w:category>
        <w:types>
          <w:type w:val="bbPlcHdr"/>
        </w:types>
        <w:behaviors>
          <w:behavior w:val="content"/>
        </w:behaviors>
        <w:guid w:val="{FE483A99-06BE-4D61-8E6D-88CBDC214EF4}"/>
      </w:docPartPr>
      <w:docPartBody>
        <w:p w:rsidR="00FE6450" w:rsidRDefault="00FE6450" w:rsidP="00FE6450">
          <w:pPr>
            <w:pStyle w:val="8E085FD6962849BDA72EA2F42AF77BC6"/>
          </w:pPr>
          <w:r w:rsidRPr="002445C8">
            <w:rPr>
              <w:rStyle w:val="PlaceholderText"/>
            </w:rPr>
            <w:t>SM_Representing</w:t>
          </w:r>
        </w:p>
      </w:docPartBody>
    </w:docPart>
    <w:docPart>
      <w:docPartPr>
        <w:name w:val="82B4B6FCBF9E4877AFC3E78321B9F2AA"/>
        <w:category>
          <w:name w:val="General"/>
          <w:gallery w:val="placeholder"/>
        </w:category>
        <w:types>
          <w:type w:val="bbPlcHdr"/>
        </w:types>
        <w:behaviors>
          <w:behavior w:val="content"/>
        </w:behaviors>
        <w:guid w:val="{48665A4F-607F-4809-BB42-F789B86F9E86}"/>
      </w:docPartPr>
      <w:docPartBody>
        <w:p w:rsidR="00FE6450" w:rsidRDefault="00FE6450" w:rsidP="00FE6450">
          <w:pPr>
            <w:pStyle w:val="82B4B6FCBF9E4877AFC3E78321B9F2AA"/>
          </w:pPr>
          <w:r w:rsidRPr="002445C8">
            <w:rPr>
              <w:rStyle w:val="PlaceholderText"/>
            </w:rPr>
            <w:t>[??]</w:t>
          </w:r>
        </w:p>
      </w:docPartBody>
    </w:docPart>
    <w:docPart>
      <w:docPartPr>
        <w:name w:val="AC65C0C493DD4C9CBB38AE67AC82ACE1"/>
        <w:category>
          <w:name w:val="General"/>
          <w:gallery w:val="placeholder"/>
        </w:category>
        <w:types>
          <w:type w:val="bbPlcHdr"/>
        </w:types>
        <w:behaviors>
          <w:behavior w:val="content"/>
        </w:behaviors>
        <w:guid w:val="{94A52E40-0EE5-42CA-B850-2FE4DE88E64C}"/>
      </w:docPartPr>
      <w:docPartBody>
        <w:p w:rsidR="00FE6450" w:rsidRDefault="00FE6450" w:rsidP="00FE6450">
          <w:pPr>
            <w:pStyle w:val="AC65C0C493DD4C9CBB38AE67AC82ACE1"/>
          </w:pPr>
          <w:r w:rsidRPr="002445C8">
            <w:rPr>
              <w:rStyle w:val="PlaceholderText"/>
            </w:rPr>
            <w:t>Opposing_Counsel_Firm</w:t>
          </w:r>
        </w:p>
      </w:docPartBody>
    </w:docPart>
    <w:docPart>
      <w:docPartPr>
        <w:name w:val="26E483A49DC54B07A33B3A9A1BCA07EF"/>
        <w:category>
          <w:name w:val="General"/>
          <w:gallery w:val="placeholder"/>
        </w:category>
        <w:types>
          <w:type w:val="bbPlcHdr"/>
        </w:types>
        <w:behaviors>
          <w:behavior w:val="content"/>
        </w:behaviors>
        <w:guid w:val="{5B047FC3-560D-4B50-9B6F-8D29F86BD6CA}"/>
      </w:docPartPr>
      <w:docPartBody>
        <w:p w:rsidR="0050711B" w:rsidRDefault="0050711B" w:rsidP="0050711B">
          <w:pPr>
            <w:pStyle w:val="26E483A49DC54B07A33B3A9A1BCA07EF"/>
          </w:pPr>
          <w:r w:rsidRPr="002445C8">
            <w:rPr>
              <w:rStyle w:val="PlaceholderText"/>
            </w:rPr>
            <w:t>OffDir_Num</w:t>
          </w:r>
        </w:p>
      </w:docPartBody>
    </w:docPart>
    <w:docPart>
      <w:docPartPr>
        <w:name w:val="C3B55A6A73C5495A9E424F01E64097C3"/>
        <w:category>
          <w:name w:val="General"/>
          <w:gallery w:val="placeholder"/>
        </w:category>
        <w:types>
          <w:type w:val="bbPlcHdr"/>
        </w:types>
        <w:behaviors>
          <w:behavior w:val="content"/>
        </w:behaviors>
        <w:guid w:val="{F67727E8-4DB1-469C-8C3E-426E16DDB580}"/>
      </w:docPartPr>
      <w:docPartBody>
        <w:p w:rsidR="0050711B" w:rsidRDefault="0050711B" w:rsidP="0050711B">
          <w:pPr>
            <w:pStyle w:val="C3B55A6A73C5495A9E424F01E64097C3"/>
          </w:pPr>
          <w:r w:rsidRPr="002445C8">
            <w:rPr>
              <w:rStyle w:val="PlaceholderText"/>
            </w:rPr>
            <w:t>OffDir_Company</w:t>
          </w:r>
        </w:p>
      </w:docPartBody>
    </w:docPart>
    <w:docPart>
      <w:docPartPr>
        <w:name w:val="0B6BD4777A15432FB5D486A875C93C45"/>
        <w:category>
          <w:name w:val="General"/>
          <w:gallery w:val="placeholder"/>
        </w:category>
        <w:types>
          <w:type w:val="bbPlcHdr"/>
        </w:types>
        <w:behaviors>
          <w:behavior w:val="content"/>
        </w:behaviors>
        <w:guid w:val="{514D1ADA-A203-4C9D-8199-58AD47354CAD}"/>
      </w:docPartPr>
      <w:docPartBody>
        <w:p w:rsidR="0050711B" w:rsidRDefault="0050711B" w:rsidP="0050711B">
          <w:pPr>
            <w:pStyle w:val="0B6BD4777A15432FB5D486A875C93C45"/>
          </w:pPr>
          <w:r w:rsidRPr="002445C8">
            <w:rPr>
              <w:rStyle w:val="PlaceholderText"/>
            </w:rPr>
            <w:t>label3</w:t>
          </w:r>
        </w:p>
      </w:docPartBody>
    </w:docPart>
    <w:docPart>
      <w:docPartPr>
        <w:name w:val="0BE5599D5C0540909CEEBE3715E21778"/>
        <w:category>
          <w:name w:val="General"/>
          <w:gallery w:val="placeholder"/>
        </w:category>
        <w:types>
          <w:type w:val="bbPlcHdr"/>
        </w:types>
        <w:behaviors>
          <w:behavior w:val="content"/>
        </w:behaviors>
        <w:guid w:val="{F383EAC6-6E6B-4498-84B5-3101046D1F08}"/>
      </w:docPartPr>
      <w:docPartBody>
        <w:p w:rsidR="0050711B" w:rsidRDefault="0050711B" w:rsidP="0050711B">
          <w:pPr>
            <w:pStyle w:val="0BE5599D5C0540909CEEBE3715E21778"/>
          </w:pPr>
          <w:r w:rsidRPr="002445C8">
            <w:rPr>
              <w:rStyle w:val="PlaceholderText"/>
            </w:rPr>
            <w:t>label4</w:t>
          </w:r>
        </w:p>
      </w:docPartBody>
    </w:docPart>
    <w:docPart>
      <w:docPartPr>
        <w:name w:val="B919BED72C7144B0B05C89C30172A825"/>
        <w:category>
          <w:name w:val="General"/>
          <w:gallery w:val="placeholder"/>
        </w:category>
        <w:types>
          <w:type w:val="bbPlcHdr"/>
        </w:types>
        <w:behaviors>
          <w:behavior w:val="content"/>
        </w:behaviors>
        <w:guid w:val="{9CF655C8-1E12-4B9E-93FB-162A72BA8681}"/>
      </w:docPartPr>
      <w:docPartBody>
        <w:p w:rsidR="0050711B" w:rsidRDefault="0050711B" w:rsidP="0050711B">
          <w:pPr>
            <w:pStyle w:val="B919BED72C7144B0B05C89C30172A825"/>
          </w:pPr>
          <w:r w:rsidRPr="002445C8">
            <w:rPr>
              <w:rStyle w:val="PlaceholderText"/>
            </w:rPr>
            <w:t>label5</w:t>
          </w:r>
        </w:p>
      </w:docPartBody>
    </w:docPart>
    <w:docPart>
      <w:docPartPr>
        <w:name w:val="1406938BDF0641868BB886D5A11DF62F"/>
        <w:category>
          <w:name w:val="General"/>
          <w:gallery w:val="placeholder"/>
        </w:category>
        <w:types>
          <w:type w:val="bbPlcHdr"/>
        </w:types>
        <w:behaviors>
          <w:behavior w:val="content"/>
        </w:behaviors>
        <w:guid w:val="{2ADC884C-870C-48C0-88CD-98A7C1CB57E8}"/>
      </w:docPartPr>
      <w:docPartBody>
        <w:p w:rsidR="0050711B" w:rsidRDefault="0050711B" w:rsidP="0050711B">
          <w:pPr>
            <w:pStyle w:val="1406938BDF0641868BB886D5A11DF62F"/>
          </w:pPr>
          <w:r w:rsidRPr="002445C8">
            <w:rPr>
              <w:rStyle w:val="PlaceholderText"/>
            </w:rPr>
            <w:t>[??]</w:t>
          </w:r>
        </w:p>
      </w:docPartBody>
    </w:docPart>
    <w:docPart>
      <w:docPartPr>
        <w:name w:val="4793381075724A69935CC79909E06461"/>
        <w:category>
          <w:name w:val="General"/>
          <w:gallery w:val="placeholder"/>
        </w:category>
        <w:types>
          <w:type w:val="bbPlcHdr"/>
        </w:types>
        <w:behaviors>
          <w:behavior w:val="content"/>
        </w:behaviors>
        <w:guid w:val="{8FED6794-AF69-47DE-A94D-19CCEA96DC39}"/>
      </w:docPartPr>
      <w:docPartBody>
        <w:p w:rsidR="0050711B" w:rsidRDefault="0050711B" w:rsidP="0050711B">
          <w:pPr>
            <w:pStyle w:val="4793381075724A69935CC79909E06461"/>
          </w:pPr>
          <w:r w:rsidRPr="002445C8">
            <w:rPr>
              <w:rStyle w:val="PlaceholderText"/>
            </w:rPr>
            <w:t>[??]</w:t>
          </w:r>
        </w:p>
      </w:docPartBody>
    </w:docPart>
    <w:docPart>
      <w:docPartPr>
        <w:name w:val="F2743F970325447CB0C653A0E54A4441"/>
        <w:category>
          <w:name w:val="General"/>
          <w:gallery w:val="placeholder"/>
        </w:category>
        <w:types>
          <w:type w:val="bbPlcHdr"/>
        </w:types>
        <w:behaviors>
          <w:behavior w:val="content"/>
        </w:behaviors>
        <w:guid w:val="{9D03A9FE-BD71-428B-9369-2AD0C533D152}"/>
      </w:docPartPr>
      <w:docPartBody>
        <w:p w:rsidR="0050711B" w:rsidRDefault="0050711B" w:rsidP="0050711B">
          <w:pPr>
            <w:pStyle w:val="F2743F970325447CB0C653A0E54A4441"/>
          </w:pPr>
          <w:r w:rsidRPr="002445C8">
            <w:rPr>
              <w:rStyle w:val="PlaceholderText"/>
            </w:rPr>
            <w:t>[??]</w:t>
          </w:r>
        </w:p>
      </w:docPartBody>
    </w:docPart>
    <w:docPart>
      <w:docPartPr>
        <w:name w:val="771FF98F0EA24EB2B9AC5FC31E051288"/>
        <w:category>
          <w:name w:val="General"/>
          <w:gallery w:val="placeholder"/>
        </w:category>
        <w:types>
          <w:type w:val="bbPlcHdr"/>
        </w:types>
        <w:behaviors>
          <w:behavior w:val="content"/>
        </w:behaviors>
        <w:guid w:val="{A6351DF4-2BFA-45A9-95D0-F3453EDD74FD}"/>
      </w:docPartPr>
      <w:docPartBody>
        <w:p w:rsidR="0050711B" w:rsidRDefault="0050711B" w:rsidP="0050711B">
          <w:pPr>
            <w:pStyle w:val="771FF98F0EA24EB2B9AC5FC31E051288"/>
          </w:pPr>
          <w:r w:rsidRPr="002445C8">
            <w:rPr>
              <w:rStyle w:val="PlaceholderText"/>
            </w:rPr>
            <w:t>[??]</w:t>
          </w:r>
        </w:p>
      </w:docPartBody>
    </w:docPart>
    <w:docPart>
      <w:docPartPr>
        <w:name w:val="73B790936E32466082F5047F62307853"/>
        <w:category>
          <w:name w:val="General"/>
          <w:gallery w:val="placeholder"/>
        </w:category>
        <w:types>
          <w:type w:val="bbPlcHdr"/>
        </w:types>
        <w:behaviors>
          <w:behavior w:val="content"/>
        </w:behaviors>
        <w:guid w:val="{B6FEB9CA-66DE-4D73-902C-3C302A742AD4}"/>
      </w:docPartPr>
      <w:docPartBody>
        <w:p w:rsidR="0050711B" w:rsidRDefault="0050711B" w:rsidP="0050711B">
          <w:pPr>
            <w:pStyle w:val="73B790936E32466082F5047F62307853"/>
          </w:pPr>
          <w:r w:rsidRPr="002445C8">
            <w:rPr>
              <w:rStyle w:val="PlaceholderText"/>
            </w:rPr>
            <w:t>[??]</w:t>
          </w:r>
        </w:p>
      </w:docPartBody>
    </w:docPart>
    <w:docPart>
      <w:docPartPr>
        <w:name w:val="1A534125C6B346DEA112A65F831CF4AF"/>
        <w:category>
          <w:name w:val="General"/>
          <w:gallery w:val="placeholder"/>
        </w:category>
        <w:types>
          <w:type w:val="bbPlcHdr"/>
        </w:types>
        <w:behaviors>
          <w:behavior w:val="content"/>
        </w:behaviors>
        <w:guid w:val="{11904BB0-10FA-4251-9564-176D624BB6D1}"/>
      </w:docPartPr>
      <w:docPartBody>
        <w:p w:rsidR="0050711B" w:rsidRDefault="0050711B" w:rsidP="0050711B">
          <w:pPr>
            <w:pStyle w:val="1A534125C6B346DEA112A65F831CF4AF"/>
          </w:pPr>
          <w:r w:rsidRPr="002445C8">
            <w:rPr>
              <w:rStyle w:val="PlaceholderText"/>
            </w:rPr>
            <w:t>[??]</w:t>
          </w:r>
        </w:p>
      </w:docPartBody>
    </w:docPart>
    <w:docPart>
      <w:docPartPr>
        <w:name w:val="8864407E5FA14E78B5984852635379F7"/>
        <w:category>
          <w:name w:val="General"/>
          <w:gallery w:val="placeholder"/>
        </w:category>
        <w:types>
          <w:type w:val="bbPlcHdr"/>
        </w:types>
        <w:behaviors>
          <w:behavior w:val="content"/>
        </w:behaviors>
        <w:guid w:val="{F6DDFF47-7A6E-4948-972E-6C24A486ABF1}"/>
      </w:docPartPr>
      <w:docPartBody>
        <w:p w:rsidR="0050711B" w:rsidRDefault="0050711B" w:rsidP="0050711B">
          <w:pPr>
            <w:pStyle w:val="8864407E5FA14E78B5984852635379F7"/>
          </w:pPr>
          <w:r w:rsidRPr="002445C8">
            <w:rPr>
              <w:rStyle w:val="PlaceholderText"/>
            </w:rPr>
            <w:t>[??]</w:t>
          </w:r>
        </w:p>
      </w:docPartBody>
    </w:docPart>
    <w:docPart>
      <w:docPartPr>
        <w:name w:val="F7A9D52282F44782881C88B812D6984A"/>
        <w:category>
          <w:name w:val="General"/>
          <w:gallery w:val="placeholder"/>
        </w:category>
        <w:types>
          <w:type w:val="bbPlcHdr"/>
        </w:types>
        <w:behaviors>
          <w:behavior w:val="content"/>
        </w:behaviors>
        <w:guid w:val="{10831878-134F-4591-891D-3D7EB98739E1}"/>
      </w:docPartPr>
      <w:docPartBody>
        <w:p w:rsidR="0050711B" w:rsidRDefault="0050711B" w:rsidP="0050711B">
          <w:pPr>
            <w:pStyle w:val="F7A9D52282F44782881C88B812D6984A"/>
          </w:pPr>
          <w:r w:rsidRPr="002445C8">
            <w:rPr>
              <w:rStyle w:val="PlaceholderText"/>
            </w:rPr>
            <w:t>[??]</w:t>
          </w:r>
        </w:p>
      </w:docPartBody>
    </w:docPart>
    <w:docPart>
      <w:docPartPr>
        <w:name w:val="775E5A932485452B9E563AD33BB14600"/>
        <w:category>
          <w:name w:val="General"/>
          <w:gallery w:val="placeholder"/>
        </w:category>
        <w:types>
          <w:type w:val="bbPlcHdr"/>
        </w:types>
        <w:behaviors>
          <w:behavior w:val="content"/>
        </w:behaviors>
        <w:guid w:val="{F7E45301-00BB-44F6-9303-6FD851F02BB7}"/>
      </w:docPartPr>
      <w:docPartBody>
        <w:p w:rsidR="0050711B" w:rsidRDefault="0050711B">
          <w:r w:rsidRPr="00E042FC">
            <w:rPr>
              <w:rStyle w:val="PlaceholderText"/>
            </w:rPr>
            <w:t>OffDir_Sign</w:t>
          </w:r>
        </w:p>
      </w:docPartBody>
    </w:docPart>
    <w:docPart>
      <w:docPartPr>
        <w:name w:val="B621EF32830447D98B8FD5994B13EE6F"/>
        <w:category>
          <w:name w:val="General"/>
          <w:gallery w:val="placeholder"/>
        </w:category>
        <w:types>
          <w:type w:val="bbPlcHdr"/>
        </w:types>
        <w:behaviors>
          <w:behavior w:val="content"/>
        </w:behaviors>
        <w:guid w:val="{B4054886-6D64-4801-9EA3-F1532EDBF17C}"/>
      </w:docPartPr>
      <w:docPartBody>
        <w:p w:rsidR="00C7513D" w:rsidRDefault="00C7513D">
          <w:r w:rsidRPr="00795E7F">
            <w:rPr>
              <w:rStyle w:val="PlaceholderText"/>
            </w:rPr>
            <w:t>[??]</w:t>
          </w:r>
        </w:p>
      </w:docPartBody>
    </w:docPart>
    <w:docPart>
      <w:docPartPr>
        <w:name w:val="7B5EF68217CD4DCA92FA8C15057FBD00"/>
        <w:category>
          <w:name w:val="General"/>
          <w:gallery w:val="placeholder"/>
        </w:category>
        <w:types>
          <w:type w:val="bbPlcHdr"/>
        </w:types>
        <w:behaviors>
          <w:behavior w:val="content"/>
        </w:behaviors>
        <w:guid w:val="{02ECDA08-D3A3-426A-A22A-F839CB459CE8}"/>
      </w:docPartPr>
      <w:docPartBody>
        <w:p w:rsidR="00C7513D" w:rsidRDefault="00C7513D">
          <w:r w:rsidRPr="00795E7F">
            <w:rPr>
              <w:rStyle w:val="PlaceholderText"/>
            </w:rPr>
            <w:t>[??]</w:t>
          </w:r>
        </w:p>
      </w:docPartBody>
    </w:docPart>
    <w:docPart>
      <w:docPartPr>
        <w:name w:val="94CDA9AF747748059A7DA54C8965B216"/>
        <w:category>
          <w:name w:val="General"/>
          <w:gallery w:val="placeholder"/>
        </w:category>
        <w:types>
          <w:type w:val="bbPlcHdr"/>
        </w:types>
        <w:behaviors>
          <w:behavior w:val="content"/>
        </w:behaviors>
        <w:guid w:val="{64028A94-A681-44DF-A859-8B7310735B83}"/>
      </w:docPartPr>
      <w:docPartBody>
        <w:p w:rsidR="00C7513D" w:rsidRDefault="00C7513D">
          <w:r w:rsidRPr="00795E7F">
            <w:rPr>
              <w:rStyle w:val="PlaceholderText"/>
            </w:rPr>
            <w:t>[??]</w:t>
          </w:r>
        </w:p>
      </w:docPartBody>
    </w:docPart>
    <w:docPart>
      <w:docPartPr>
        <w:name w:val="D3AF53EA26214997ADB0F25F83B00FA8"/>
        <w:category>
          <w:name w:val="General"/>
          <w:gallery w:val="placeholder"/>
        </w:category>
        <w:types>
          <w:type w:val="bbPlcHdr"/>
        </w:types>
        <w:behaviors>
          <w:behavior w:val="content"/>
        </w:behaviors>
        <w:guid w:val="{0711AF1A-CC86-4157-AE56-F9C095B27F8E}"/>
      </w:docPartPr>
      <w:docPartBody>
        <w:p w:rsidR="00C7513D" w:rsidRDefault="00C7513D">
          <w:r w:rsidRPr="00795E7F">
            <w:rPr>
              <w:rStyle w:val="PlaceholderText"/>
            </w:rPr>
            <w:t>[??]</w:t>
          </w:r>
        </w:p>
      </w:docPartBody>
    </w:docPart>
    <w:docPart>
      <w:docPartPr>
        <w:name w:val="1517370A2AD948188EB90002087E0A51"/>
        <w:category>
          <w:name w:val="General"/>
          <w:gallery w:val="placeholder"/>
        </w:category>
        <w:types>
          <w:type w:val="bbPlcHdr"/>
        </w:types>
        <w:behaviors>
          <w:behavior w:val="content"/>
        </w:behaviors>
        <w:guid w:val="{FB60F316-3CBD-4947-A4E5-046F8C71ED12}"/>
      </w:docPartPr>
      <w:docPartBody>
        <w:p w:rsidR="00C7513D" w:rsidRDefault="00C7513D">
          <w:r w:rsidRPr="00795E7F">
            <w:rPr>
              <w:rStyle w:val="PlaceholderText"/>
            </w:rPr>
            <w:t>[??]</w:t>
          </w:r>
        </w:p>
      </w:docPartBody>
    </w:docPart>
    <w:docPart>
      <w:docPartPr>
        <w:name w:val="FAF08B41CA424BD58B8B9BE93C0970CE"/>
        <w:category>
          <w:name w:val="General"/>
          <w:gallery w:val="placeholder"/>
        </w:category>
        <w:types>
          <w:type w:val="bbPlcHdr"/>
        </w:types>
        <w:behaviors>
          <w:behavior w:val="content"/>
        </w:behaviors>
        <w:guid w:val="{7C0D5E4D-7950-4ECB-A2A4-C1FCCA9B4D4D}"/>
      </w:docPartPr>
      <w:docPartBody>
        <w:p w:rsidR="00C7513D" w:rsidRDefault="00C7513D">
          <w:r w:rsidRPr="00795E7F">
            <w:rPr>
              <w:rStyle w:val="PlaceholderText"/>
            </w:rPr>
            <w:t>[??]</w:t>
          </w:r>
        </w:p>
      </w:docPartBody>
    </w:docPart>
    <w:docPart>
      <w:docPartPr>
        <w:name w:val="02BDBA1EA93340F38F1D21EB7F449177"/>
        <w:category>
          <w:name w:val="General"/>
          <w:gallery w:val="placeholder"/>
        </w:category>
        <w:types>
          <w:type w:val="bbPlcHdr"/>
        </w:types>
        <w:behaviors>
          <w:behavior w:val="content"/>
        </w:behaviors>
        <w:guid w:val="{28D9DF58-475C-4BC7-958D-EC2FBCB162FD}"/>
      </w:docPartPr>
      <w:docPartBody>
        <w:p w:rsidR="00C7513D" w:rsidRDefault="00C7513D">
          <w:r w:rsidRPr="00795E7F">
            <w:rPr>
              <w:rStyle w:val="PlaceholderText"/>
            </w:rPr>
            <w:t>[??]</w:t>
          </w:r>
        </w:p>
      </w:docPartBody>
    </w:docPart>
    <w:docPart>
      <w:docPartPr>
        <w:name w:val="73F10DC1F0E641B6BBD2011EB5724323"/>
        <w:category>
          <w:name w:val="General"/>
          <w:gallery w:val="placeholder"/>
        </w:category>
        <w:types>
          <w:type w:val="bbPlcHdr"/>
        </w:types>
        <w:behaviors>
          <w:behavior w:val="content"/>
        </w:behaviors>
        <w:guid w:val="{7DFA1886-BE15-44CD-9121-ACD4518B1414}"/>
      </w:docPartPr>
      <w:docPartBody>
        <w:p w:rsidR="00C7513D" w:rsidRDefault="00C7513D">
          <w:r w:rsidRPr="00795E7F">
            <w:rPr>
              <w:rStyle w:val="PlaceholderText"/>
            </w:rPr>
            <w:t>[??]</w:t>
          </w:r>
        </w:p>
      </w:docPartBody>
    </w:docPart>
    <w:docPart>
      <w:docPartPr>
        <w:name w:val="2270F710D6684CEBA71F0F6C2DF15C23"/>
        <w:category>
          <w:name w:val="General"/>
          <w:gallery w:val="placeholder"/>
        </w:category>
        <w:types>
          <w:type w:val="bbPlcHdr"/>
        </w:types>
        <w:behaviors>
          <w:behavior w:val="content"/>
        </w:behaviors>
        <w:guid w:val="{9E1ED770-039B-46B5-8FAA-33CD3B998D28}"/>
      </w:docPartPr>
      <w:docPartBody>
        <w:p w:rsidR="00C7513D" w:rsidRDefault="00C7513D" w:rsidP="00C7513D">
          <w:pPr>
            <w:pStyle w:val="2270F710D6684CEBA71F0F6C2DF15C23"/>
          </w:pPr>
          <w:r w:rsidRPr="002445C8">
            <w:rPr>
              <w:rStyle w:val="PlaceholderText"/>
            </w:rPr>
            <w:t>Company_Name</w:t>
          </w:r>
        </w:p>
      </w:docPartBody>
    </w:docPart>
    <w:docPart>
      <w:docPartPr>
        <w:name w:val="B98DE9B3B3E24C3C9F794B1FE78FC95C"/>
        <w:category>
          <w:name w:val="General"/>
          <w:gallery w:val="placeholder"/>
        </w:category>
        <w:types>
          <w:type w:val="bbPlcHdr"/>
        </w:types>
        <w:behaviors>
          <w:behavior w:val="content"/>
        </w:behaviors>
        <w:guid w:val="{2B872058-9ACF-4FE8-AF7C-8C4358E01929}"/>
      </w:docPartPr>
      <w:docPartBody>
        <w:p w:rsidR="00C7513D" w:rsidRDefault="00C7513D" w:rsidP="00C7513D">
          <w:pPr>
            <w:pStyle w:val="B98DE9B3B3E24C3C9F794B1FE78FC95C"/>
          </w:pPr>
          <w:r w:rsidRPr="00112DFC">
            <w:rPr>
              <w:rStyle w:val="PlaceholderText"/>
            </w:rPr>
            <w:t>Entity_Type</w:t>
          </w:r>
        </w:p>
      </w:docPartBody>
    </w:docPart>
    <w:docPart>
      <w:docPartPr>
        <w:name w:val="C2B1E40AA1BD4CFC859E90BD9714A2F3"/>
        <w:category>
          <w:name w:val="General"/>
          <w:gallery w:val="placeholder"/>
        </w:category>
        <w:types>
          <w:type w:val="bbPlcHdr"/>
        </w:types>
        <w:behaviors>
          <w:behavior w:val="content"/>
        </w:behaviors>
        <w:guid w:val="{4615801B-3281-477E-AA45-3AF60753148D}"/>
      </w:docPartPr>
      <w:docPartBody>
        <w:p w:rsidR="00C7513D" w:rsidRDefault="00C7513D" w:rsidP="00C7513D">
          <w:pPr>
            <w:pStyle w:val="C2B1E40AA1BD4CFC859E90BD9714A2F3"/>
          </w:pPr>
          <w:r w:rsidRPr="002445C8">
            <w:rPr>
              <w:rStyle w:val="PlaceholderText"/>
            </w:rPr>
            <w:t>Company_Juris</w:t>
          </w:r>
        </w:p>
      </w:docPartBody>
    </w:docPart>
    <w:docPart>
      <w:docPartPr>
        <w:name w:val="31D7865597174B10AA8C1CEB59B77457"/>
        <w:category>
          <w:name w:val="General"/>
          <w:gallery w:val="placeholder"/>
        </w:category>
        <w:types>
          <w:type w:val="bbPlcHdr"/>
        </w:types>
        <w:behaviors>
          <w:behavior w:val="content"/>
        </w:behaviors>
        <w:guid w:val="{348404E6-D826-4BD3-AF12-D4DA0DA5D995}"/>
      </w:docPartPr>
      <w:docPartBody>
        <w:p w:rsidR="00C7513D" w:rsidRDefault="00C7513D" w:rsidP="00C7513D">
          <w:pPr>
            <w:pStyle w:val="31D7865597174B10AA8C1CEB59B77457"/>
          </w:pPr>
          <w:r w:rsidRPr="002445C8">
            <w:rPr>
              <w:rStyle w:val="PlaceholderText"/>
            </w:rPr>
            <w:t>Company_Reg_Office</w:t>
          </w:r>
        </w:p>
      </w:docPartBody>
    </w:docPart>
    <w:docPart>
      <w:docPartPr>
        <w:name w:val="C2BA822F78DB44FD9BC2B4E051E2940B"/>
        <w:category>
          <w:name w:val="General"/>
          <w:gallery w:val="placeholder"/>
        </w:category>
        <w:types>
          <w:type w:val="bbPlcHdr"/>
        </w:types>
        <w:behaviors>
          <w:behavior w:val="content"/>
        </w:behaviors>
        <w:guid w:val="{C5B4A1D1-DB0C-42B6-A389-B178E7E28903}"/>
      </w:docPartPr>
      <w:docPartBody>
        <w:p w:rsidR="00C7513D" w:rsidRDefault="00C7513D" w:rsidP="00C7513D">
          <w:pPr>
            <w:pStyle w:val="C2BA822F78DB44FD9BC2B4E051E2940B"/>
          </w:pPr>
          <w:r w:rsidRPr="002445C8">
            <w:rPr>
              <w:rStyle w:val="PlaceholderText"/>
            </w:rPr>
            <w:t>Company_Const_Docs</w:t>
          </w:r>
        </w:p>
      </w:docPartBody>
    </w:docPart>
    <w:docPart>
      <w:docPartPr>
        <w:name w:val="FCC11A442F064776B85D4C7D7072FB14"/>
        <w:category>
          <w:name w:val="General"/>
          <w:gallery w:val="placeholder"/>
        </w:category>
        <w:types>
          <w:type w:val="bbPlcHdr"/>
        </w:types>
        <w:behaviors>
          <w:behavior w:val="content"/>
        </w:behaviors>
        <w:guid w:val="{59FE50BE-8A92-4BEF-B43D-C15E5D456C5E}"/>
      </w:docPartPr>
      <w:docPartBody>
        <w:p w:rsidR="00C7513D" w:rsidRDefault="00C7513D" w:rsidP="00C7513D">
          <w:pPr>
            <w:pStyle w:val="FCC11A442F064776B85D4C7D7072FB14"/>
          </w:pPr>
          <w:r w:rsidRPr="008D656C">
            <w:rPr>
              <w:rStyle w:val="PlaceholderText"/>
            </w:rPr>
            <w:t>Derived_CompCorp</w:t>
          </w:r>
        </w:p>
      </w:docPartBody>
    </w:docPart>
    <w:docPart>
      <w:docPartPr>
        <w:name w:val="F8414C5AE5A847B2A0449655E21268E1"/>
        <w:category>
          <w:name w:val="General"/>
          <w:gallery w:val="placeholder"/>
        </w:category>
        <w:types>
          <w:type w:val="bbPlcHdr"/>
        </w:types>
        <w:behaviors>
          <w:behavior w:val="content"/>
        </w:behaviors>
        <w:guid w:val="{2DEC7884-ADBD-4F51-ACFF-3EF72DB564FD}"/>
      </w:docPartPr>
      <w:docPartBody>
        <w:p w:rsidR="00C7513D" w:rsidRDefault="00C7513D" w:rsidP="00C7513D">
          <w:pPr>
            <w:pStyle w:val="F8414C5AE5A847B2A0449655E21268E1"/>
          </w:pPr>
          <w:r w:rsidRPr="00112DFC">
            <w:rPr>
              <w:rStyle w:val="PlaceholderText"/>
            </w:rPr>
            <w:t>[??]</w:t>
          </w:r>
        </w:p>
      </w:docPartBody>
    </w:docPart>
    <w:docPart>
      <w:docPartPr>
        <w:name w:val="8AF7B9F248384397BC5B61C10447567A"/>
        <w:category>
          <w:name w:val="General"/>
          <w:gallery w:val="placeholder"/>
        </w:category>
        <w:types>
          <w:type w:val="bbPlcHdr"/>
        </w:types>
        <w:behaviors>
          <w:behavior w:val="content"/>
        </w:behaviors>
        <w:guid w:val="{6260D32A-D35C-4FCA-A2B2-B22CCB59072D}"/>
      </w:docPartPr>
      <w:docPartBody>
        <w:p w:rsidR="00C7513D" w:rsidRDefault="00C7513D" w:rsidP="00C7513D">
          <w:pPr>
            <w:pStyle w:val="8AF7B9F248384397BC5B61C10447567A"/>
          </w:pPr>
          <w:r w:rsidRPr="002445C8">
            <w:rPr>
              <w:rStyle w:val="PlaceholderText"/>
            </w:rPr>
            <w:t>[??]</w:t>
          </w:r>
        </w:p>
      </w:docPartBody>
    </w:docPart>
    <w:docPart>
      <w:docPartPr>
        <w:name w:val="2EB3292C2EE34FB89FD07A1516328D18"/>
        <w:category>
          <w:name w:val="General"/>
          <w:gallery w:val="placeholder"/>
        </w:category>
        <w:types>
          <w:type w:val="bbPlcHdr"/>
        </w:types>
        <w:behaviors>
          <w:behavior w:val="content"/>
        </w:behaviors>
        <w:guid w:val="{1BC3FD08-FD84-4483-AB1A-076B24918BA6}"/>
      </w:docPartPr>
      <w:docPartBody>
        <w:p w:rsidR="00C7513D" w:rsidRDefault="00C7513D" w:rsidP="00C7513D">
          <w:pPr>
            <w:pStyle w:val="2EB3292C2EE34FB89FD07A1516328D18"/>
          </w:pPr>
          <w:r w:rsidRPr="002445C8">
            <w:rPr>
              <w:rStyle w:val="PlaceholderText"/>
            </w:rPr>
            <w:t>[??]</w:t>
          </w:r>
        </w:p>
      </w:docPartBody>
    </w:docPart>
    <w:docPart>
      <w:docPartPr>
        <w:name w:val="BC9BBA019F3146149B67EEAD35DF889C"/>
        <w:category>
          <w:name w:val="General"/>
          <w:gallery w:val="placeholder"/>
        </w:category>
        <w:types>
          <w:type w:val="bbPlcHdr"/>
        </w:types>
        <w:behaviors>
          <w:behavior w:val="content"/>
        </w:behaviors>
        <w:guid w:val="{99EB4AE6-F6B6-439B-B912-B81752F3DE1F}"/>
      </w:docPartPr>
      <w:docPartBody>
        <w:p w:rsidR="00C7513D" w:rsidRDefault="00C7513D" w:rsidP="00C7513D">
          <w:pPr>
            <w:pStyle w:val="BC9BBA019F3146149B67EEAD35DF889C"/>
          </w:pPr>
          <w:r w:rsidRPr="00112DFC">
            <w:rPr>
              <w:rStyle w:val="PlaceholderText"/>
            </w:rPr>
            <w:t>[??]</w:t>
          </w:r>
        </w:p>
      </w:docPartBody>
    </w:docPart>
    <w:docPart>
      <w:docPartPr>
        <w:name w:val="F0842895648840E9B6CB7B9CD0B5ADC5"/>
        <w:category>
          <w:name w:val="General"/>
          <w:gallery w:val="placeholder"/>
        </w:category>
        <w:types>
          <w:type w:val="bbPlcHdr"/>
        </w:types>
        <w:behaviors>
          <w:behavior w:val="content"/>
        </w:behaviors>
        <w:guid w:val="{82C9A9E4-56A2-4DB1-B503-50C75A44D1FE}"/>
      </w:docPartPr>
      <w:docPartBody>
        <w:p w:rsidR="00C7513D" w:rsidRDefault="00C7513D" w:rsidP="00C7513D">
          <w:pPr>
            <w:pStyle w:val="F0842895648840E9B6CB7B9CD0B5ADC5"/>
          </w:pPr>
          <w:r w:rsidRPr="002445C8">
            <w:rPr>
              <w:rStyle w:val="PlaceholderText"/>
            </w:rPr>
            <w:t>[??]</w:t>
          </w:r>
        </w:p>
      </w:docPartBody>
    </w:docPart>
    <w:docPart>
      <w:docPartPr>
        <w:name w:val="7B7DBD2FF4C84B278077063108FBDA74"/>
        <w:category>
          <w:name w:val="General"/>
          <w:gallery w:val="placeholder"/>
        </w:category>
        <w:types>
          <w:type w:val="bbPlcHdr"/>
        </w:types>
        <w:behaviors>
          <w:behavior w:val="content"/>
        </w:behaviors>
        <w:guid w:val="{59E927DD-CE10-4E42-BE6B-107C55F40176}"/>
      </w:docPartPr>
      <w:docPartBody>
        <w:p w:rsidR="00C7513D" w:rsidRDefault="00C7513D" w:rsidP="00C7513D">
          <w:pPr>
            <w:pStyle w:val="7B7DBD2FF4C84B278077063108FBDA74"/>
          </w:pPr>
          <w:r w:rsidRPr="002445C8">
            <w:rPr>
              <w:rStyle w:val="PlaceholderText"/>
            </w:rPr>
            <w:t>[??]</w:t>
          </w:r>
        </w:p>
      </w:docPartBody>
    </w:docPart>
    <w:docPart>
      <w:docPartPr>
        <w:name w:val="B38F1122D7FC4ADE9A9D170AB5C550F7"/>
        <w:category>
          <w:name w:val="General"/>
          <w:gallery w:val="placeholder"/>
        </w:category>
        <w:types>
          <w:type w:val="bbPlcHdr"/>
        </w:types>
        <w:behaviors>
          <w:behavior w:val="content"/>
        </w:behaviors>
        <w:guid w:val="{10F66AAE-58C2-4E38-8846-4C804F833DF3}"/>
      </w:docPartPr>
      <w:docPartBody>
        <w:p w:rsidR="00C7513D" w:rsidRDefault="00C7513D" w:rsidP="00C7513D">
          <w:pPr>
            <w:pStyle w:val="B38F1122D7FC4ADE9A9D170AB5C550F7"/>
          </w:pPr>
          <w:r w:rsidRPr="00112DFC">
            <w:rPr>
              <w:rStyle w:val="PlaceholderText"/>
            </w:rPr>
            <w:t>[??]</w:t>
          </w:r>
        </w:p>
      </w:docPartBody>
    </w:docPart>
    <w:docPart>
      <w:docPartPr>
        <w:name w:val="54E342848DAD4937A9F3A4E537BF50FE"/>
        <w:category>
          <w:name w:val="General"/>
          <w:gallery w:val="placeholder"/>
        </w:category>
        <w:types>
          <w:type w:val="bbPlcHdr"/>
        </w:types>
        <w:behaviors>
          <w:behavior w:val="content"/>
        </w:behaviors>
        <w:guid w:val="{795C5E9A-37CA-4AB3-A75A-0E8AAD262EEA}"/>
      </w:docPartPr>
      <w:docPartBody>
        <w:p w:rsidR="00C7513D" w:rsidRDefault="00C7513D" w:rsidP="00C7513D">
          <w:pPr>
            <w:pStyle w:val="54E342848DAD4937A9F3A4E537BF50FE"/>
          </w:pPr>
          <w:r w:rsidRPr="002445C8">
            <w:rPr>
              <w:rStyle w:val="PlaceholderText"/>
            </w:rPr>
            <w:t>[??]</w:t>
          </w:r>
        </w:p>
      </w:docPartBody>
    </w:docPart>
    <w:docPart>
      <w:docPartPr>
        <w:name w:val="DAFC5D802F8E47B69DF0F11ACD340A49"/>
        <w:category>
          <w:name w:val="General"/>
          <w:gallery w:val="placeholder"/>
        </w:category>
        <w:types>
          <w:type w:val="bbPlcHdr"/>
        </w:types>
        <w:behaviors>
          <w:behavior w:val="content"/>
        </w:behaviors>
        <w:guid w:val="{8CFC1664-517E-4370-AFC7-2A626725E336}"/>
      </w:docPartPr>
      <w:docPartBody>
        <w:p w:rsidR="00C7513D" w:rsidRDefault="00C7513D" w:rsidP="00C7513D">
          <w:pPr>
            <w:pStyle w:val="DAFC5D802F8E47B69DF0F11ACD340A49"/>
          </w:pPr>
          <w:r w:rsidRPr="002445C8">
            <w:rPr>
              <w:rStyle w:val="PlaceholderText"/>
            </w:rPr>
            <w:t>[??]</w:t>
          </w:r>
        </w:p>
      </w:docPartBody>
    </w:docPart>
    <w:docPart>
      <w:docPartPr>
        <w:name w:val="258957E2F4D84F099F9D6756626C073F"/>
        <w:category>
          <w:name w:val="General"/>
          <w:gallery w:val="placeholder"/>
        </w:category>
        <w:types>
          <w:type w:val="bbPlcHdr"/>
        </w:types>
        <w:behaviors>
          <w:behavior w:val="content"/>
        </w:behaviors>
        <w:guid w:val="{EC20FF7B-BFED-419C-90A9-9E19743C62E0}"/>
      </w:docPartPr>
      <w:docPartBody>
        <w:p w:rsidR="00C7513D" w:rsidRDefault="00C7513D" w:rsidP="00C7513D">
          <w:pPr>
            <w:pStyle w:val="258957E2F4D84F099F9D6756626C073F"/>
          </w:pPr>
          <w:r w:rsidRPr="00112DFC">
            <w:rPr>
              <w:rStyle w:val="PlaceholderText"/>
            </w:rPr>
            <w:t>[??]</w:t>
          </w:r>
        </w:p>
      </w:docPartBody>
    </w:docPart>
    <w:docPart>
      <w:docPartPr>
        <w:name w:val="F46AC317FE744BE18CB74F306027159D"/>
        <w:category>
          <w:name w:val="General"/>
          <w:gallery w:val="placeholder"/>
        </w:category>
        <w:types>
          <w:type w:val="bbPlcHdr"/>
        </w:types>
        <w:behaviors>
          <w:behavior w:val="content"/>
        </w:behaviors>
        <w:guid w:val="{EB4AF15F-93B0-4D4D-A83A-6C7E115B0893}"/>
      </w:docPartPr>
      <w:docPartBody>
        <w:p w:rsidR="00C7513D" w:rsidRDefault="00C7513D" w:rsidP="00C7513D">
          <w:pPr>
            <w:pStyle w:val="F46AC317FE744BE18CB74F306027159D"/>
          </w:pPr>
          <w:r w:rsidRPr="002445C8">
            <w:rPr>
              <w:rStyle w:val="PlaceholderText"/>
            </w:rPr>
            <w:t>[??]</w:t>
          </w:r>
        </w:p>
      </w:docPartBody>
    </w:docPart>
    <w:docPart>
      <w:docPartPr>
        <w:name w:val="56E5E7D3123F4F45BAFEE0C9663048E6"/>
        <w:category>
          <w:name w:val="General"/>
          <w:gallery w:val="placeholder"/>
        </w:category>
        <w:types>
          <w:type w:val="bbPlcHdr"/>
        </w:types>
        <w:behaviors>
          <w:behavior w:val="content"/>
        </w:behaviors>
        <w:guid w:val="{9CC4AF71-B3C4-4288-BDC4-268F6F459540}"/>
      </w:docPartPr>
      <w:docPartBody>
        <w:p w:rsidR="00C7513D" w:rsidRDefault="00C7513D" w:rsidP="00C7513D">
          <w:pPr>
            <w:pStyle w:val="56E5E7D3123F4F45BAFEE0C9663048E6"/>
          </w:pPr>
          <w:r w:rsidRPr="002445C8">
            <w:rPr>
              <w:rStyle w:val="PlaceholderText"/>
            </w:rPr>
            <w:t>[??]</w:t>
          </w:r>
        </w:p>
      </w:docPartBody>
    </w:docPart>
    <w:docPart>
      <w:docPartPr>
        <w:name w:val="0BBCFCB94EB2472BA8426367DAB07F7E"/>
        <w:category>
          <w:name w:val="General"/>
          <w:gallery w:val="placeholder"/>
        </w:category>
        <w:types>
          <w:type w:val="bbPlcHdr"/>
        </w:types>
        <w:behaviors>
          <w:behavior w:val="content"/>
        </w:behaviors>
        <w:guid w:val="{0E45193D-D237-48AB-B272-0687421426B0}"/>
      </w:docPartPr>
      <w:docPartBody>
        <w:p w:rsidR="00C7513D" w:rsidRDefault="00C7513D" w:rsidP="00C7513D">
          <w:pPr>
            <w:pStyle w:val="0BBCFCB94EB2472BA8426367DAB07F7E"/>
          </w:pPr>
          <w:r w:rsidRPr="00112DFC">
            <w:rPr>
              <w:rStyle w:val="PlaceholderText"/>
            </w:rPr>
            <w:t>[??]</w:t>
          </w:r>
        </w:p>
      </w:docPartBody>
    </w:docPart>
    <w:docPart>
      <w:docPartPr>
        <w:name w:val="DADF71595F6A48428F86D5D5C02233B2"/>
        <w:category>
          <w:name w:val="General"/>
          <w:gallery w:val="placeholder"/>
        </w:category>
        <w:types>
          <w:type w:val="bbPlcHdr"/>
        </w:types>
        <w:behaviors>
          <w:behavior w:val="content"/>
        </w:behaviors>
        <w:guid w:val="{DCA321AE-BEFA-49DD-B912-14FBCA65F269}"/>
      </w:docPartPr>
      <w:docPartBody>
        <w:p w:rsidR="00C7513D" w:rsidRDefault="00C7513D" w:rsidP="00C7513D">
          <w:pPr>
            <w:pStyle w:val="DADF71595F6A48428F86D5D5C02233B2"/>
          </w:pPr>
          <w:r w:rsidRPr="002445C8">
            <w:rPr>
              <w:rStyle w:val="PlaceholderText"/>
            </w:rPr>
            <w:t>[??]</w:t>
          </w:r>
        </w:p>
      </w:docPartBody>
    </w:docPart>
    <w:docPart>
      <w:docPartPr>
        <w:name w:val="DE22BC0089964AFAAA33653B4261D3DD"/>
        <w:category>
          <w:name w:val="General"/>
          <w:gallery w:val="placeholder"/>
        </w:category>
        <w:types>
          <w:type w:val="bbPlcHdr"/>
        </w:types>
        <w:behaviors>
          <w:behavior w:val="content"/>
        </w:behaviors>
        <w:guid w:val="{2FFA34E9-FA8E-43A7-A479-D6B1C8F61E7B}"/>
      </w:docPartPr>
      <w:docPartBody>
        <w:p w:rsidR="00C7513D" w:rsidRDefault="00C7513D" w:rsidP="00C7513D">
          <w:pPr>
            <w:pStyle w:val="DE22BC0089964AFAAA33653B4261D3DD"/>
          </w:pPr>
          <w:r w:rsidRPr="002445C8">
            <w:rPr>
              <w:rStyle w:val="PlaceholderText"/>
            </w:rPr>
            <w:t>[??]</w:t>
          </w:r>
        </w:p>
      </w:docPartBody>
    </w:docPart>
    <w:docPart>
      <w:docPartPr>
        <w:name w:val="41AD8E0CABA54A258C03A7E640FF63BF"/>
        <w:category>
          <w:name w:val="General"/>
          <w:gallery w:val="placeholder"/>
        </w:category>
        <w:types>
          <w:type w:val="bbPlcHdr"/>
        </w:types>
        <w:behaviors>
          <w:behavior w:val="content"/>
        </w:behaviors>
        <w:guid w:val="{381CAD28-C229-4E67-9EC3-1D25BB0076B1}"/>
      </w:docPartPr>
      <w:docPartBody>
        <w:p w:rsidR="00B779D6" w:rsidRDefault="00B779D6">
          <w:r w:rsidRPr="00183B31">
            <w:rPr>
              <w:rStyle w:val="PlaceholderText"/>
            </w:rPr>
            <w:t>Derived_SM_Represent</w:t>
          </w:r>
        </w:p>
      </w:docPartBody>
    </w:docPart>
    <w:docPart>
      <w:docPartPr>
        <w:name w:val="8532A391C9634FF895530014C0B7F97C"/>
        <w:category>
          <w:name w:val="General"/>
          <w:gallery w:val="placeholder"/>
        </w:category>
        <w:types>
          <w:type w:val="bbPlcHdr"/>
        </w:types>
        <w:behaviors>
          <w:behavior w:val="content"/>
        </w:behaviors>
        <w:guid w:val="{DFDE5DD0-34A6-4B0C-8506-53CC8945169C}"/>
      </w:docPartPr>
      <w:docPartBody>
        <w:p w:rsidR="00B779D6" w:rsidRDefault="00B779D6">
          <w:r w:rsidRPr="00183B31">
            <w:rPr>
              <w:rStyle w:val="PlaceholderText"/>
            </w:rPr>
            <w:t>Derived_Lender_Counsel</w:t>
          </w:r>
        </w:p>
      </w:docPartBody>
    </w:docPart>
    <w:docPart>
      <w:docPartPr>
        <w:name w:val="777CFC0BD79F439DB4562E5294D06443"/>
        <w:category>
          <w:name w:val="General"/>
          <w:gallery w:val="placeholder"/>
        </w:category>
        <w:types>
          <w:type w:val="bbPlcHdr"/>
        </w:types>
        <w:behaviors>
          <w:behavior w:val="content"/>
        </w:behaviors>
        <w:guid w:val="{1194BA61-9710-4B4B-89D0-9413083EF555}"/>
      </w:docPartPr>
      <w:docPartBody>
        <w:p w:rsidR="006B30D3" w:rsidRDefault="00B779D6" w:rsidP="00B779D6">
          <w:pPr>
            <w:pStyle w:val="777CFC0BD79F439DB4562E5294D06443"/>
          </w:pPr>
          <w:r w:rsidRPr="002445C8">
            <w:rPr>
              <w:rStyle w:val="PlaceholderText"/>
            </w:rPr>
            <w:t>MtgProp_Num</w:t>
          </w:r>
        </w:p>
      </w:docPartBody>
    </w:docPart>
    <w:docPart>
      <w:docPartPr>
        <w:name w:val="07076AACA60048C4B02E8473EE9BDF3A"/>
        <w:category>
          <w:name w:val="General"/>
          <w:gallery w:val="placeholder"/>
        </w:category>
        <w:types>
          <w:type w:val="bbPlcHdr"/>
        </w:types>
        <w:behaviors>
          <w:behavior w:val="content"/>
        </w:behaviors>
        <w:guid w:val="{F64DAA4B-1199-4284-8550-0652D9FC0DDE}"/>
      </w:docPartPr>
      <w:docPartBody>
        <w:p w:rsidR="006B30D3" w:rsidRDefault="00B779D6" w:rsidP="00B779D6">
          <w:pPr>
            <w:pStyle w:val="07076AACA60048C4B02E8473EE9BDF3A"/>
          </w:pPr>
          <w:r w:rsidRPr="002445C8">
            <w:rPr>
              <w:rStyle w:val="PlaceholderText"/>
            </w:rPr>
            <w:t>MtgProp_Owner</w:t>
          </w:r>
        </w:p>
      </w:docPartBody>
    </w:docPart>
    <w:docPart>
      <w:docPartPr>
        <w:name w:val="52AE76F262AF4E19BB9DFA082597C631"/>
        <w:category>
          <w:name w:val="General"/>
          <w:gallery w:val="placeholder"/>
        </w:category>
        <w:types>
          <w:type w:val="bbPlcHdr"/>
        </w:types>
        <w:behaviors>
          <w:behavior w:val="content"/>
        </w:behaviors>
        <w:guid w:val="{4BF5FBEA-9034-4E38-A228-5F2A4C029C19}"/>
      </w:docPartPr>
      <w:docPartBody>
        <w:p w:rsidR="006B30D3" w:rsidRDefault="00B779D6" w:rsidP="00B779D6">
          <w:pPr>
            <w:pStyle w:val="52AE76F262AF4E19BB9DFA082597C631"/>
          </w:pPr>
          <w:r w:rsidRPr="00E042FC">
            <w:rPr>
              <w:rStyle w:val="PlaceholderText"/>
            </w:rPr>
            <w:t>MtgProp_Address</w:t>
          </w:r>
        </w:p>
      </w:docPartBody>
    </w:docPart>
    <w:docPart>
      <w:docPartPr>
        <w:name w:val="DE5CC0B2F18F478597A9370AE3615FB4"/>
        <w:category>
          <w:name w:val="General"/>
          <w:gallery w:val="placeholder"/>
        </w:category>
        <w:types>
          <w:type w:val="bbPlcHdr"/>
        </w:types>
        <w:behaviors>
          <w:behavior w:val="content"/>
        </w:behaviors>
        <w:guid w:val="{F2791566-D43A-49E4-B7EC-EFB1F75B7D46}"/>
      </w:docPartPr>
      <w:docPartBody>
        <w:p w:rsidR="00245B9B" w:rsidRDefault="00245B9B">
          <w:r w:rsidRPr="000E1BED">
            <w:rPr>
              <w:rStyle w:val="PlaceholderText"/>
            </w:rPr>
            <w:t>[??]</w:t>
          </w:r>
        </w:p>
      </w:docPartBody>
    </w:docPart>
    <w:docPart>
      <w:docPartPr>
        <w:name w:val="A7B1865AD82F4369B86675B2643F32B5"/>
        <w:category>
          <w:name w:val="General"/>
          <w:gallery w:val="placeholder"/>
        </w:category>
        <w:types>
          <w:type w:val="bbPlcHdr"/>
        </w:types>
        <w:behaviors>
          <w:behavior w:val="content"/>
        </w:behaviors>
        <w:guid w:val="{8A94017B-41A1-4A06-94D5-CE8BE6F12EE7}"/>
      </w:docPartPr>
      <w:docPartBody>
        <w:p w:rsidR="00245B9B" w:rsidRDefault="00245B9B">
          <w:r w:rsidRPr="000E1BED">
            <w:rPr>
              <w:rStyle w:val="PlaceholderText"/>
            </w:rPr>
            <w:t>[??]</w:t>
          </w:r>
        </w:p>
      </w:docPartBody>
    </w:docPart>
    <w:docPart>
      <w:docPartPr>
        <w:name w:val="5D016FC3F0D74DA994390D961ABDA41A"/>
        <w:category>
          <w:name w:val="General"/>
          <w:gallery w:val="placeholder"/>
        </w:category>
        <w:types>
          <w:type w:val="bbPlcHdr"/>
        </w:types>
        <w:behaviors>
          <w:behavior w:val="content"/>
        </w:behaviors>
        <w:guid w:val="{83E7DB12-70F6-4248-9A29-2727CAB10CCB}"/>
      </w:docPartPr>
      <w:docPartBody>
        <w:p w:rsidR="00245B9B" w:rsidRDefault="00245B9B">
          <w:r w:rsidRPr="000E1BED">
            <w:rPr>
              <w:rStyle w:val="PlaceholderText"/>
            </w:rPr>
            <w:t>[??]</w:t>
          </w:r>
        </w:p>
      </w:docPartBody>
    </w:docPart>
    <w:docPart>
      <w:docPartPr>
        <w:name w:val="A7A44864D4D142D896F3F4FA3CAD5642"/>
        <w:category>
          <w:name w:val="General"/>
          <w:gallery w:val="placeholder"/>
        </w:category>
        <w:types>
          <w:type w:val="bbPlcHdr"/>
        </w:types>
        <w:behaviors>
          <w:behavior w:val="content"/>
        </w:behaviors>
        <w:guid w:val="{A6815B77-35CF-4BFA-B8C7-1605807B6900}"/>
      </w:docPartPr>
      <w:docPartBody>
        <w:p w:rsidR="00245B9B" w:rsidRDefault="00245B9B">
          <w:r w:rsidRPr="000E1BED">
            <w:rPr>
              <w:rStyle w:val="PlaceholderText"/>
            </w:rPr>
            <w:t>[??]</w:t>
          </w:r>
        </w:p>
      </w:docPartBody>
    </w:docPart>
    <w:docPart>
      <w:docPartPr>
        <w:name w:val="F8D72A9EEFD04998B1E4A649AC49559C"/>
        <w:category>
          <w:name w:val="General"/>
          <w:gallery w:val="placeholder"/>
        </w:category>
        <w:types>
          <w:type w:val="bbPlcHdr"/>
        </w:types>
        <w:behaviors>
          <w:behavior w:val="content"/>
        </w:behaviors>
        <w:guid w:val="{4F643166-2497-4ED1-8DED-F5EAB227EA10}"/>
      </w:docPartPr>
      <w:docPartBody>
        <w:p w:rsidR="00245B9B" w:rsidRDefault="00245B9B">
          <w:r w:rsidRPr="000E1BED">
            <w:rPr>
              <w:rStyle w:val="PlaceholderText"/>
            </w:rPr>
            <w:t>[??]</w:t>
          </w:r>
        </w:p>
      </w:docPartBody>
    </w:docPart>
    <w:docPart>
      <w:docPartPr>
        <w:name w:val="72AE4B824347421EBEFC19F0A3319096"/>
        <w:category>
          <w:name w:val="General"/>
          <w:gallery w:val="placeholder"/>
        </w:category>
        <w:types>
          <w:type w:val="bbPlcHdr"/>
        </w:types>
        <w:behaviors>
          <w:behavior w:val="content"/>
        </w:behaviors>
        <w:guid w:val="{EA092D0D-37BB-4AA3-9633-B6444A0F17CA}"/>
      </w:docPartPr>
      <w:docPartBody>
        <w:p w:rsidR="00245B9B" w:rsidRDefault="00245B9B">
          <w:r w:rsidRPr="000E1BED">
            <w:rPr>
              <w:rStyle w:val="PlaceholderText"/>
            </w:rPr>
            <w:t>[??]</w:t>
          </w:r>
        </w:p>
      </w:docPartBody>
    </w:docPart>
    <w:docPart>
      <w:docPartPr>
        <w:name w:val="33FC26D85E0648D6AB01AF6B2B058BF5"/>
        <w:category>
          <w:name w:val="General"/>
          <w:gallery w:val="placeholder"/>
        </w:category>
        <w:types>
          <w:type w:val="bbPlcHdr"/>
        </w:types>
        <w:behaviors>
          <w:behavior w:val="content"/>
        </w:behaviors>
        <w:guid w:val="{3479E51C-292B-477B-A6BE-282E2C1BCDBB}"/>
      </w:docPartPr>
      <w:docPartBody>
        <w:p w:rsidR="00245B9B" w:rsidRDefault="00245B9B">
          <w:r w:rsidRPr="000E1BED">
            <w:rPr>
              <w:rStyle w:val="PlaceholderText"/>
            </w:rPr>
            <w:t>[??]</w:t>
          </w:r>
        </w:p>
      </w:docPartBody>
    </w:docPart>
    <w:docPart>
      <w:docPartPr>
        <w:name w:val="4E769B0BB6E2490EB0CE425F22BD896C"/>
        <w:category>
          <w:name w:val="General"/>
          <w:gallery w:val="placeholder"/>
        </w:category>
        <w:types>
          <w:type w:val="bbPlcHdr"/>
        </w:types>
        <w:behaviors>
          <w:behavior w:val="content"/>
        </w:behaviors>
        <w:guid w:val="{D3B32C72-A613-4890-B870-31B0EEA4F794}"/>
      </w:docPartPr>
      <w:docPartBody>
        <w:p w:rsidR="00245B9B" w:rsidRDefault="00245B9B">
          <w:r w:rsidRPr="000E1BED">
            <w:rPr>
              <w:rStyle w:val="PlaceholderText"/>
            </w:rPr>
            <w:t>[??]</w:t>
          </w:r>
        </w:p>
      </w:docPartBody>
    </w:docPart>
    <w:docPart>
      <w:docPartPr>
        <w:name w:val="A8A2C22A93EF4069943AA242C1BDE354"/>
        <w:category>
          <w:name w:val="General"/>
          <w:gallery w:val="placeholder"/>
        </w:category>
        <w:types>
          <w:type w:val="bbPlcHdr"/>
        </w:types>
        <w:behaviors>
          <w:behavior w:val="content"/>
        </w:behaviors>
        <w:guid w:val="{89F0611A-93C4-471D-B59E-25A851576BCC}"/>
      </w:docPartPr>
      <w:docPartBody>
        <w:p w:rsidR="00245B9B" w:rsidRDefault="00245B9B">
          <w:r w:rsidRPr="000E1BED">
            <w:rPr>
              <w:rStyle w:val="PlaceholderText"/>
            </w:rPr>
            <w:t>[??]</w:t>
          </w:r>
        </w:p>
      </w:docPartBody>
    </w:docPart>
    <w:docPart>
      <w:docPartPr>
        <w:name w:val="FA8C63E89C1C4A8CB0AFAD28DF8760C5"/>
        <w:category>
          <w:name w:val="General"/>
          <w:gallery w:val="placeholder"/>
        </w:category>
        <w:types>
          <w:type w:val="bbPlcHdr"/>
        </w:types>
        <w:behaviors>
          <w:behavior w:val="content"/>
        </w:behaviors>
        <w:guid w:val="{9E9518FC-0F1F-44FC-89A7-879C5B5BCADC}"/>
      </w:docPartPr>
      <w:docPartBody>
        <w:p w:rsidR="00245B9B" w:rsidRDefault="00245B9B">
          <w:r w:rsidRPr="000E1BED">
            <w:rPr>
              <w:rStyle w:val="PlaceholderText"/>
            </w:rPr>
            <w:t>[??]</w:t>
          </w:r>
        </w:p>
      </w:docPartBody>
    </w:docPart>
    <w:docPart>
      <w:docPartPr>
        <w:name w:val="579BB813113B42798BA3949761BFC25A"/>
        <w:category>
          <w:name w:val="General"/>
          <w:gallery w:val="placeholder"/>
        </w:category>
        <w:types>
          <w:type w:val="bbPlcHdr"/>
        </w:types>
        <w:behaviors>
          <w:behavior w:val="content"/>
        </w:behaviors>
        <w:guid w:val="{9A96ACFE-54A7-48FF-9561-4FA5F825821A}"/>
      </w:docPartPr>
      <w:docPartBody>
        <w:p w:rsidR="00245B9B" w:rsidRDefault="00245B9B">
          <w:r w:rsidRPr="000E1BED">
            <w:rPr>
              <w:rStyle w:val="PlaceholderText"/>
            </w:rPr>
            <w:t>[??]</w:t>
          </w:r>
        </w:p>
      </w:docPartBody>
    </w:docPart>
    <w:docPart>
      <w:docPartPr>
        <w:name w:val="65947DE836914A518D4CBA4EC391D6A9"/>
        <w:category>
          <w:name w:val="General"/>
          <w:gallery w:val="placeholder"/>
        </w:category>
        <w:types>
          <w:type w:val="bbPlcHdr"/>
        </w:types>
        <w:behaviors>
          <w:behavior w:val="content"/>
        </w:behaviors>
        <w:guid w:val="{19B62165-C59A-4771-AE70-1A8372CC1072}"/>
      </w:docPartPr>
      <w:docPartBody>
        <w:p w:rsidR="00245B9B" w:rsidRDefault="00245B9B">
          <w:r w:rsidRPr="000E1BED">
            <w:rPr>
              <w:rStyle w:val="PlaceholderText"/>
            </w:rPr>
            <w:t>[??]</w:t>
          </w:r>
        </w:p>
      </w:docPartBody>
    </w:docPart>
    <w:docPart>
      <w:docPartPr>
        <w:name w:val="7F95851545384BFC95D406772F6B2CD5"/>
        <w:category>
          <w:name w:val="General"/>
          <w:gallery w:val="placeholder"/>
        </w:category>
        <w:types>
          <w:type w:val="bbPlcHdr"/>
        </w:types>
        <w:behaviors>
          <w:behavior w:val="content"/>
        </w:behaviors>
        <w:guid w:val="{AF8CAC43-C1C3-4157-8B2E-AB1628ABE054}"/>
      </w:docPartPr>
      <w:docPartBody>
        <w:p w:rsidR="00245B9B" w:rsidRDefault="00245B9B">
          <w:r w:rsidRPr="000E1BED">
            <w:rPr>
              <w:rStyle w:val="PlaceholderText"/>
            </w:rPr>
            <w:t>[??]</w:t>
          </w:r>
        </w:p>
      </w:docPartBody>
    </w:docPart>
    <w:docPart>
      <w:docPartPr>
        <w:name w:val="C3283CE517EA43ACB4A67D49373FF1A3"/>
        <w:category>
          <w:name w:val="General"/>
          <w:gallery w:val="placeholder"/>
        </w:category>
        <w:types>
          <w:type w:val="bbPlcHdr"/>
        </w:types>
        <w:behaviors>
          <w:behavior w:val="content"/>
        </w:behaviors>
        <w:guid w:val="{CC249AAC-4B37-4499-8DF0-846E3194245B}"/>
      </w:docPartPr>
      <w:docPartBody>
        <w:p w:rsidR="00245B9B" w:rsidRDefault="00245B9B">
          <w:r w:rsidRPr="000E1BED">
            <w:rPr>
              <w:rStyle w:val="PlaceholderText"/>
            </w:rPr>
            <w:t>[??]</w:t>
          </w:r>
        </w:p>
      </w:docPartBody>
    </w:docPart>
    <w:docPart>
      <w:docPartPr>
        <w:name w:val="0449D0F1689746DB8DCA4E559BC78D7E"/>
        <w:category>
          <w:name w:val="General"/>
          <w:gallery w:val="placeholder"/>
        </w:category>
        <w:types>
          <w:type w:val="bbPlcHdr"/>
        </w:types>
        <w:behaviors>
          <w:behavior w:val="content"/>
        </w:behaviors>
        <w:guid w:val="{171781E6-47A8-42D1-AA9C-422BED4F333B}"/>
      </w:docPartPr>
      <w:docPartBody>
        <w:p w:rsidR="00245B9B" w:rsidRDefault="00245B9B">
          <w:r w:rsidRPr="000E1BED">
            <w:rPr>
              <w:rStyle w:val="PlaceholderText"/>
            </w:rPr>
            <w:t>[??]</w:t>
          </w:r>
        </w:p>
      </w:docPartBody>
    </w:docPart>
    <w:docPart>
      <w:docPartPr>
        <w:name w:val="3472FB65A2054604B6EDEA6B3F7A9310"/>
        <w:category>
          <w:name w:val="General"/>
          <w:gallery w:val="placeholder"/>
        </w:category>
        <w:types>
          <w:type w:val="bbPlcHdr"/>
        </w:types>
        <w:behaviors>
          <w:behavior w:val="content"/>
        </w:behaviors>
        <w:guid w:val="{DD37CD19-9B04-4407-A3CC-7087B765962F}"/>
      </w:docPartPr>
      <w:docPartBody>
        <w:p w:rsidR="00245B9B" w:rsidRDefault="00245B9B">
          <w:r w:rsidRPr="000E1BED">
            <w:rPr>
              <w:rStyle w:val="PlaceholderText"/>
            </w:rPr>
            <w:t>[??]</w:t>
          </w:r>
        </w:p>
      </w:docPartBody>
    </w:docPart>
    <w:docPart>
      <w:docPartPr>
        <w:name w:val="AA2F0944021C4FF8AD45C28A32540C90"/>
        <w:category>
          <w:name w:val="General"/>
          <w:gallery w:val="placeholder"/>
        </w:category>
        <w:types>
          <w:type w:val="bbPlcHdr"/>
        </w:types>
        <w:behaviors>
          <w:behavior w:val="content"/>
        </w:behaviors>
        <w:guid w:val="{E4C66B77-3235-4149-BA48-454A1C25BF4B}"/>
      </w:docPartPr>
      <w:docPartBody>
        <w:p w:rsidR="00245B9B" w:rsidRDefault="00245B9B">
          <w:r w:rsidRPr="000E1BED">
            <w:rPr>
              <w:rStyle w:val="PlaceholderText"/>
            </w:rPr>
            <w:t>[??]</w:t>
          </w:r>
        </w:p>
      </w:docPartBody>
    </w:docPart>
    <w:docPart>
      <w:docPartPr>
        <w:name w:val="56E3EE66B8194104858D2D2C0E1BD6D9"/>
        <w:category>
          <w:name w:val="General"/>
          <w:gallery w:val="placeholder"/>
        </w:category>
        <w:types>
          <w:type w:val="bbPlcHdr"/>
        </w:types>
        <w:behaviors>
          <w:behavior w:val="content"/>
        </w:behaviors>
        <w:guid w:val="{D10AAAD8-ABD9-4B4A-928E-3F89973C74E8}"/>
      </w:docPartPr>
      <w:docPartBody>
        <w:p w:rsidR="00245B9B" w:rsidRDefault="00245B9B">
          <w:r w:rsidRPr="000E1BED">
            <w:rPr>
              <w:rStyle w:val="PlaceholderText"/>
            </w:rPr>
            <w:t>[??]</w:t>
          </w:r>
        </w:p>
      </w:docPartBody>
    </w:docPart>
    <w:docPart>
      <w:docPartPr>
        <w:name w:val="29983BFE57CB4D629FD27E4CA06B2D66"/>
        <w:category>
          <w:name w:val="General"/>
          <w:gallery w:val="placeholder"/>
        </w:category>
        <w:types>
          <w:type w:val="bbPlcHdr"/>
        </w:types>
        <w:behaviors>
          <w:behavior w:val="content"/>
        </w:behaviors>
        <w:guid w:val="{AD1F4724-69EB-4B68-BC68-25E5368C0D50}"/>
      </w:docPartPr>
      <w:docPartBody>
        <w:p w:rsidR="00000000" w:rsidRDefault="006F3404">
          <w:r w:rsidRPr="000E1BED">
            <w:rPr>
              <w:rStyle w:val="PlaceholderText"/>
            </w:rPr>
            <w:t>[??]</w:t>
          </w:r>
        </w:p>
      </w:docPartBody>
    </w:docPart>
    <w:docPart>
      <w:docPartPr>
        <w:name w:val="0475932D730945FD9C1DA6AEF20AFB84"/>
        <w:category>
          <w:name w:val="General"/>
          <w:gallery w:val="placeholder"/>
        </w:category>
        <w:types>
          <w:type w:val="bbPlcHdr"/>
        </w:types>
        <w:behaviors>
          <w:behavior w:val="content"/>
        </w:behaviors>
        <w:guid w:val="{B4CE423C-AB04-44C7-8FE1-6A7C32E2F792}"/>
      </w:docPartPr>
      <w:docPartBody>
        <w:p w:rsidR="00000000" w:rsidRDefault="006F3404">
          <w:r w:rsidRPr="000E1BED">
            <w:rPr>
              <w:rStyle w:val="PlaceholderText"/>
            </w:rPr>
            <w:t>[??]</w:t>
          </w:r>
        </w:p>
      </w:docPartBody>
    </w:docPart>
    <w:docPart>
      <w:docPartPr>
        <w:name w:val="E0142A6FED194A91945CC6B3721550BC"/>
        <w:category>
          <w:name w:val="General"/>
          <w:gallery w:val="placeholder"/>
        </w:category>
        <w:types>
          <w:type w:val="bbPlcHdr"/>
        </w:types>
        <w:behaviors>
          <w:behavior w:val="content"/>
        </w:behaviors>
        <w:guid w:val="{77C0BA23-A45C-4FC4-A2B0-AD9A9DBE382B}"/>
      </w:docPartPr>
      <w:docPartBody>
        <w:p w:rsidR="00000000" w:rsidRDefault="006F3404">
          <w:r w:rsidRPr="000E1BED">
            <w:rPr>
              <w:rStyle w:val="PlaceholderText"/>
            </w:rPr>
            <w:t>[??]</w:t>
          </w:r>
        </w:p>
      </w:docPartBody>
    </w:docPart>
    <w:docPart>
      <w:docPartPr>
        <w:name w:val="5C5E879F79BC4B5F902669D98732932A"/>
        <w:category>
          <w:name w:val="General"/>
          <w:gallery w:val="placeholder"/>
        </w:category>
        <w:types>
          <w:type w:val="bbPlcHdr"/>
        </w:types>
        <w:behaviors>
          <w:behavior w:val="content"/>
        </w:behaviors>
        <w:guid w:val="{CDD724AC-9F48-4508-BCC7-68421088DD59}"/>
      </w:docPartPr>
      <w:docPartBody>
        <w:p w:rsidR="00000000" w:rsidRDefault="006F3404">
          <w:r w:rsidRPr="000E1BED">
            <w:rPr>
              <w:rStyle w:val="PlaceholderText"/>
            </w:rPr>
            <w:t>[??]</w:t>
          </w:r>
        </w:p>
      </w:docPartBody>
    </w:docPart>
    <w:docPart>
      <w:docPartPr>
        <w:name w:val="14894484DEAC46A99DE6EA5ABC309CCF"/>
        <w:category>
          <w:name w:val="General"/>
          <w:gallery w:val="placeholder"/>
        </w:category>
        <w:types>
          <w:type w:val="bbPlcHdr"/>
        </w:types>
        <w:behaviors>
          <w:behavior w:val="content"/>
        </w:behaviors>
        <w:guid w:val="{B6E03365-1943-4483-9866-EC93BAF0CDC6}"/>
      </w:docPartPr>
      <w:docPartBody>
        <w:p w:rsidR="00000000" w:rsidRDefault="006F3404">
          <w:r w:rsidRPr="000E1BED">
            <w:rPr>
              <w:rStyle w:val="PlaceholderText"/>
            </w:rPr>
            <w:t>[??]</w:t>
          </w:r>
        </w:p>
      </w:docPartBody>
    </w:docPart>
    <w:docPart>
      <w:docPartPr>
        <w:name w:val="E184BFA567314D9AB688FF0CB6EC6471"/>
        <w:category>
          <w:name w:val="General"/>
          <w:gallery w:val="placeholder"/>
        </w:category>
        <w:types>
          <w:type w:val="bbPlcHdr"/>
        </w:types>
        <w:behaviors>
          <w:behavior w:val="content"/>
        </w:behaviors>
        <w:guid w:val="{E43AE1D9-E122-49A2-9503-FFAD30F33CEE}"/>
      </w:docPartPr>
      <w:docPartBody>
        <w:p w:rsidR="00000000" w:rsidRDefault="006F3404">
          <w:r w:rsidRPr="000E1BED">
            <w:rPr>
              <w:rStyle w:val="PlaceholderText"/>
            </w:rPr>
            <w:t>[??]</w:t>
          </w:r>
        </w:p>
      </w:docPartBody>
    </w:docPart>
    <w:docPart>
      <w:docPartPr>
        <w:name w:val="68C6138D0C3D4A38B3EAA509CEE06956"/>
        <w:category>
          <w:name w:val="General"/>
          <w:gallery w:val="placeholder"/>
        </w:category>
        <w:types>
          <w:type w:val="bbPlcHdr"/>
        </w:types>
        <w:behaviors>
          <w:behavior w:val="content"/>
        </w:behaviors>
        <w:guid w:val="{F7878DE3-CCA3-47ED-B095-2C94BB04A5AD}"/>
      </w:docPartPr>
      <w:docPartBody>
        <w:p w:rsidR="00000000" w:rsidRDefault="006F3404">
          <w:r w:rsidRPr="000E1BED">
            <w:rPr>
              <w:rStyle w:val="PlaceholderText"/>
            </w:rPr>
            <w:t>[??]</w:t>
          </w:r>
        </w:p>
      </w:docPartBody>
    </w:docPart>
    <w:docPart>
      <w:docPartPr>
        <w:name w:val="73C2927075AD451CB608EC02C6E86E47"/>
        <w:category>
          <w:name w:val="General"/>
          <w:gallery w:val="placeholder"/>
        </w:category>
        <w:types>
          <w:type w:val="bbPlcHdr"/>
        </w:types>
        <w:behaviors>
          <w:behavior w:val="content"/>
        </w:behaviors>
        <w:guid w:val="{A065F067-6E8F-4AFB-952F-6B0BD29EF0A3}"/>
      </w:docPartPr>
      <w:docPartBody>
        <w:p w:rsidR="00000000" w:rsidRDefault="006F3404">
          <w:r w:rsidRPr="000E1BED">
            <w:rPr>
              <w:rStyle w:val="PlaceholderText"/>
            </w:rPr>
            <w:t>[??]</w:t>
          </w:r>
        </w:p>
      </w:docPartBody>
    </w:docPart>
    <w:docPart>
      <w:docPartPr>
        <w:name w:val="A1D430B68CB34520A33168E932C7B31F"/>
        <w:category>
          <w:name w:val="General"/>
          <w:gallery w:val="placeholder"/>
        </w:category>
        <w:types>
          <w:type w:val="bbPlcHdr"/>
        </w:types>
        <w:behaviors>
          <w:behavior w:val="content"/>
        </w:behaviors>
        <w:guid w:val="{3C1B1BE0-32FC-420C-8B74-BEA286AC7E31}"/>
      </w:docPartPr>
      <w:docPartBody>
        <w:p w:rsidR="00000000" w:rsidRDefault="006F3404">
          <w:r w:rsidRPr="000E1BED">
            <w:rPr>
              <w:rStyle w:val="PlaceholderText"/>
            </w:rPr>
            <w:t>[??]</w:t>
          </w:r>
        </w:p>
      </w:docPartBody>
    </w:docPart>
    <w:docPart>
      <w:docPartPr>
        <w:name w:val="21ECCAFA000B4C768B53B5C98FA54E26"/>
        <w:category>
          <w:name w:val="General"/>
          <w:gallery w:val="placeholder"/>
        </w:category>
        <w:types>
          <w:type w:val="bbPlcHdr"/>
        </w:types>
        <w:behaviors>
          <w:behavior w:val="content"/>
        </w:behaviors>
        <w:guid w:val="{D05CA263-9652-42F0-A965-037B43037519}"/>
      </w:docPartPr>
      <w:docPartBody>
        <w:p w:rsidR="00000000" w:rsidRDefault="006F3404">
          <w:r w:rsidRPr="000E1BED">
            <w:rPr>
              <w:rStyle w:val="PlaceholderText"/>
            </w:rPr>
            <w:t>[??]</w:t>
          </w:r>
        </w:p>
      </w:docPartBody>
    </w:docPart>
    <w:docPart>
      <w:docPartPr>
        <w:name w:val="218467A749B4464B9FB91AD136AE2FA7"/>
        <w:category>
          <w:name w:val="General"/>
          <w:gallery w:val="placeholder"/>
        </w:category>
        <w:types>
          <w:type w:val="bbPlcHdr"/>
        </w:types>
        <w:behaviors>
          <w:behavior w:val="content"/>
        </w:behaviors>
        <w:guid w:val="{8D5DE902-F2AD-4727-A30F-27E059B509E4}"/>
      </w:docPartPr>
      <w:docPartBody>
        <w:p w:rsidR="00000000" w:rsidRDefault="006F3404">
          <w:r w:rsidRPr="000E1BED">
            <w:rPr>
              <w:rStyle w:val="PlaceholderText"/>
            </w:rPr>
            <w:t>[??]</w:t>
          </w:r>
        </w:p>
      </w:docPartBody>
    </w:docPart>
    <w:docPart>
      <w:docPartPr>
        <w:name w:val="A942EB34328747C084778CBD2C2CBC6F"/>
        <w:category>
          <w:name w:val="General"/>
          <w:gallery w:val="placeholder"/>
        </w:category>
        <w:types>
          <w:type w:val="bbPlcHdr"/>
        </w:types>
        <w:behaviors>
          <w:behavior w:val="content"/>
        </w:behaviors>
        <w:guid w:val="{CE32920F-E249-445A-8003-07851BFAC2AF}"/>
      </w:docPartPr>
      <w:docPartBody>
        <w:p w:rsidR="00000000" w:rsidRDefault="006F3404">
          <w:r w:rsidRPr="000E1BED">
            <w:rPr>
              <w:rStyle w:val="PlaceholderText"/>
            </w:rPr>
            <w:t>[??]</w:t>
          </w:r>
        </w:p>
      </w:docPartBody>
    </w:docPart>
    <w:docPart>
      <w:docPartPr>
        <w:name w:val="7CEA1AACB2E846CF8BA55A1587782119"/>
        <w:category>
          <w:name w:val="General"/>
          <w:gallery w:val="placeholder"/>
        </w:category>
        <w:types>
          <w:type w:val="bbPlcHdr"/>
        </w:types>
        <w:behaviors>
          <w:behavior w:val="content"/>
        </w:behaviors>
        <w:guid w:val="{7E4F66F0-54BC-4E5D-8DDF-B27743079D02}"/>
      </w:docPartPr>
      <w:docPartBody>
        <w:p w:rsidR="00000000" w:rsidRDefault="006F3404">
          <w:r w:rsidRPr="000E1BED">
            <w:rPr>
              <w:rStyle w:val="PlaceholderText"/>
            </w:rPr>
            <w:t>[??]</w:t>
          </w:r>
        </w:p>
      </w:docPartBody>
    </w:docPart>
    <w:docPart>
      <w:docPartPr>
        <w:name w:val="915BD96A520B4588ABC5930B1726886F"/>
        <w:category>
          <w:name w:val="General"/>
          <w:gallery w:val="placeholder"/>
        </w:category>
        <w:types>
          <w:type w:val="bbPlcHdr"/>
        </w:types>
        <w:behaviors>
          <w:behavior w:val="content"/>
        </w:behaviors>
        <w:guid w:val="{8B175E81-5DCB-4DC0-A977-C63C293B1762}"/>
      </w:docPartPr>
      <w:docPartBody>
        <w:p w:rsidR="00000000" w:rsidRDefault="006F3404">
          <w:r w:rsidRPr="000E1BED">
            <w:rPr>
              <w:rStyle w:val="PlaceholderText"/>
            </w:rPr>
            <w:t>[??]</w:t>
          </w:r>
        </w:p>
      </w:docPartBody>
    </w:docPart>
    <w:docPart>
      <w:docPartPr>
        <w:name w:val="3EBD94461E9C4111B3EDDF7F514C12F5"/>
        <w:category>
          <w:name w:val="General"/>
          <w:gallery w:val="placeholder"/>
        </w:category>
        <w:types>
          <w:type w:val="bbPlcHdr"/>
        </w:types>
        <w:behaviors>
          <w:behavior w:val="content"/>
        </w:behaviors>
        <w:guid w:val="{4D82D506-B7A8-4EF0-A8DE-36F6D4E2137B}"/>
      </w:docPartPr>
      <w:docPartBody>
        <w:p w:rsidR="00000000" w:rsidRDefault="006F3404">
          <w:r w:rsidRPr="000E1BED">
            <w:rPr>
              <w:rStyle w:val="PlaceholderText"/>
            </w:rPr>
            <w:t>[??]</w:t>
          </w:r>
        </w:p>
      </w:docPartBody>
    </w:docPart>
    <w:docPart>
      <w:docPartPr>
        <w:name w:val="AD5544897FE94F218F8C351897FBD614"/>
        <w:category>
          <w:name w:val="General"/>
          <w:gallery w:val="placeholder"/>
        </w:category>
        <w:types>
          <w:type w:val="bbPlcHdr"/>
        </w:types>
        <w:behaviors>
          <w:behavior w:val="content"/>
        </w:behaviors>
        <w:guid w:val="{54889AC1-B6E8-4367-84B2-9474AC6F81F5}"/>
      </w:docPartPr>
      <w:docPartBody>
        <w:p w:rsidR="00000000" w:rsidRDefault="006F3404">
          <w:r w:rsidRPr="000E1BED">
            <w:rPr>
              <w:rStyle w:val="PlaceholderText"/>
            </w:rPr>
            <w:t>[??]</w:t>
          </w:r>
        </w:p>
      </w:docPartBody>
    </w:docPart>
    <w:docPart>
      <w:docPartPr>
        <w:name w:val="DB5C683D112642EFA0DC9ADC221ED4B8"/>
        <w:category>
          <w:name w:val="General"/>
          <w:gallery w:val="placeholder"/>
        </w:category>
        <w:types>
          <w:type w:val="bbPlcHdr"/>
        </w:types>
        <w:behaviors>
          <w:behavior w:val="content"/>
        </w:behaviors>
        <w:guid w:val="{F4E3480E-9A8B-43EC-9BAF-4E06A07576EB}"/>
      </w:docPartPr>
      <w:docPartBody>
        <w:p w:rsidR="00000000" w:rsidRDefault="006F3404">
          <w:r w:rsidRPr="000E1BED">
            <w:rPr>
              <w:rStyle w:val="PlaceholderText"/>
            </w:rPr>
            <w:t>[??]</w:t>
          </w:r>
        </w:p>
      </w:docPartBody>
    </w:docPart>
    <w:docPart>
      <w:docPartPr>
        <w:name w:val="919F21E68D6847EA83D625F4E146CCEC"/>
        <w:category>
          <w:name w:val="General"/>
          <w:gallery w:val="placeholder"/>
        </w:category>
        <w:types>
          <w:type w:val="bbPlcHdr"/>
        </w:types>
        <w:behaviors>
          <w:behavior w:val="content"/>
        </w:behaviors>
        <w:guid w:val="{36E55E15-BC91-49D9-9655-FD6BB4320015}"/>
      </w:docPartPr>
      <w:docPartBody>
        <w:p w:rsidR="00000000" w:rsidRDefault="006F3404">
          <w:r w:rsidRPr="000E1BED">
            <w:rPr>
              <w:rStyle w:val="PlaceholderText"/>
            </w:rPr>
            <w:t>[??]</w:t>
          </w:r>
        </w:p>
      </w:docPartBody>
    </w:docPart>
    <w:docPart>
      <w:docPartPr>
        <w:name w:val="01A337BE7CCA47ACB0F8DB5C711F4EBF"/>
        <w:category>
          <w:name w:val="General"/>
          <w:gallery w:val="placeholder"/>
        </w:category>
        <w:types>
          <w:type w:val="bbPlcHdr"/>
        </w:types>
        <w:behaviors>
          <w:behavior w:val="content"/>
        </w:behaviors>
        <w:guid w:val="{E41313B8-12EF-4773-AED1-EFCBE53022AA}"/>
      </w:docPartPr>
      <w:docPartBody>
        <w:p w:rsidR="00000000" w:rsidRDefault="006F3404">
          <w:r w:rsidRPr="000E1BED">
            <w:rPr>
              <w:rStyle w:val="PlaceholderText"/>
            </w:rPr>
            <w:t>[??]</w:t>
          </w:r>
        </w:p>
      </w:docPartBody>
    </w:docPart>
    <w:docPart>
      <w:docPartPr>
        <w:name w:val="41DC593932E44DCCA0C2F625BEB237E8"/>
        <w:category>
          <w:name w:val="General"/>
          <w:gallery w:val="placeholder"/>
        </w:category>
        <w:types>
          <w:type w:val="bbPlcHdr"/>
        </w:types>
        <w:behaviors>
          <w:behavior w:val="content"/>
        </w:behaviors>
        <w:guid w:val="{86140934-4646-4A24-9CC2-437474E4A4CF}"/>
      </w:docPartPr>
      <w:docPartBody>
        <w:p w:rsidR="00000000" w:rsidRDefault="006F3404">
          <w:r w:rsidRPr="000E1BED">
            <w:rPr>
              <w:rStyle w:val="PlaceholderText"/>
            </w:rPr>
            <w:t>[??]</w:t>
          </w:r>
        </w:p>
      </w:docPartBody>
    </w:docPart>
    <w:docPart>
      <w:docPartPr>
        <w:name w:val="D3E0DF104CAF481CB114187CA1BB3743"/>
        <w:category>
          <w:name w:val="General"/>
          <w:gallery w:val="placeholder"/>
        </w:category>
        <w:types>
          <w:type w:val="bbPlcHdr"/>
        </w:types>
        <w:behaviors>
          <w:behavior w:val="content"/>
        </w:behaviors>
        <w:guid w:val="{B6833764-BAFD-4141-AB76-668F06ACE0B7}"/>
      </w:docPartPr>
      <w:docPartBody>
        <w:p w:rsidR="00000000" w:rsidRDefault="006F3404">
          <w:r w:rsidRPr="000E1BED">
            <w:rPr>
              <w:rStyle w:val="PlaceholderText"/>
            </w:rPr>
            <w:t>[??]</w:t>
          </w:r>
        </w:p>
      </w:docPartBody>
    </w:docPart>
    <w:docPart>
      <w:docPartPr>
        <w:name w:val="1018F2F0B53C4719807DABC8F5FAA254"/>
        <w:category>
          <w:name w:val="General"/>
          <w:gallery w:val="placeholder"/>
        </w:category>
        <w:types>
          <w:type w:val="bbPlcHdr"/>
        </w:types>
        <w:behaviors>
          <w:behavior w:val="content"/>
        </w:behaviors>
        <w:guid w:val="{9998E83C-F50C-4799-9943-4EB028CAC6AD}"/>
      </w:docPartPr>
      <w:docPartBody>
        <w:p w:rsidR="00000000" w:rsidRDefault="006F3404">
          <w:r w:rsidRPr="000E1BED">
            <w:rPr>
              <w:rStyle w:val="PlaceholderText"/>
            </w:rPr>
            <w:t>[??]</w:t>
          </w:r>
        </w:p>
      </w:docPartBody>
    </w:docPart>
    <w:docPart>
      <w:docPartPr>
        <w:name w:val="7490CEDE240D40BBA2409EFC883B06E3"/>
        <w:category>
          <w:name w:val="General"/>
          <w:gallery w:val="placeholder"/>
        </w:category>
        <w:types>
          <w:type w:val="bbPlcHdr"/>
        </w:types>
        <w:behaviors>
          <w:behavior w:val="content"/>
        </w:behaviors>
        <w:guid w:val="{86D80EF6-D945-4372-93C9-8E74F4CB1F7C}"/>
      </w:docPartPr>
      <w:docPartBody>
        <w:p w:rsidR="00000000" w:rsidRDefault="006F3404">
          <w:r w:rsidRPr="000E1BED">
            <w:rPr>
              <w:rStyle w:val="PlaceholderText"/>
            </w:rPr>
            <w:t>[??]</w:t>
          </w:r>
        </w:p>
      </w:docPartBody>
    </w:docPart>
    <w:docPart>
      <w:docPartPr>
        <w:name w:val="385F406857CA4D19A1AAE63E0E74104D"/>
        <w:category>
          <w:name w:val="General"/>
          <w:gallery w:val="placeholder"/>
        </w:category>
        <w:types>
          <w:type w:val="bbPlcHdr"/>
        </w:types>
        <w:behaviors>
          <w:behavior w:val="content"/>
        </w:behaviors>
        <w:guid w:val="{C20DFE53-7842-4CE1-A145-DDCE917FEDC8}"/>
      </w:docPartPr>
      <w:docPartBody>
        <w:p w:rsidR="00000000" w:rsidRDefault="006F3404">
          <w:r w:rsidRPr="000E1BED">
            <w:rPr>
              <w:rStyle w:val="PlaceholderText"/>
            </w:rPr>
            <w:t>[??]</w:t>
          </w:r>
        </w:p>
      </w:docPartBody>
    </w:docPart>
    <w:docPart>
      <w:docPartPr>
        <w:name w:val="B2746F84236D4800B9E32FF20FE6A348"/>
        <w:category>
          <w:name w:val="General"/>
          <w:gallery w:val="placeholder"/>
        </w:category>
        <w:types>
          <w:type w:val="bbPlcHdr"/>
        </w:types>
        <w:behaviors>
          <w:behavior w:val="content"/>
        </w:behaviors>
        <w:guid w:val="{51D59D03-9051-46AE-967C-C7CACE247EB6}"/>
      </w:docPartPr>
      <w:docPartBody>
        <w:p w:rsidR="00000000" w:rsidRDefault="006F3404">
          <w:r w:rsidRPr="000E1BED">
            <w:rPr>
              <w:rStyle w:val="PlaceholderText"/>
            </w:rPr>
            <w:t>[??]</w:t>
          </w:r>
        </w:p>
      </w:docPartBody>
    </w:docPart>
    <w:docPart>
      <w:docPartPr>
        <w:name w:val="7FF3326E79C34C9B9D0BB856F8A94076"/>
        <w:category>
          <w:name w:val="General"/>
          <w:gallery w:val="placeholder"/>
        </w:category>
        <w:types>
          <w:type w:val="bbPlcHdr"/>
        </w:types>
        <w:behaviors>
          <w:behavior w:val="content"/>
        </w:behaviors>
        <w:guid w:val="{6E6008C1-CEB1-40A0-8DF3-195A0D570E48}"/>
      </w:docPartPr>
      <w:docPartBody>
        <w:p w:rsidR="00000000" w:rsidRDefault="006F3404">
          <w:r w:rsidRPr="000E1BED">
            <w:rPr>
              <w:rStyle w:val="PlaceholderText"/>
            </w:rPr>
            <w:t>[??]</w:t>
          </w:r>
        </w:p>
      </w:docPartBody>
    </w:docPart>
    <w:docPart>
      <w:docPartPr>
        <w:name w:val="84D280A578574C57B26411C9C0B92E31"/>
        <w:category>
          <w:name w:val="General"/>
          <w:gallery w:val="placeholder"/>
        </w:category>
        <w:types>
          <w:type w:val="bbPlcHdr"/>
        </w:types>
        <w:behaviors>
          <w:behavior w:val="content"/>
        </w:behaviors>
        <w:guid w:val="{3BB1A736-37F5-4C1F-9DB1-A90012F7985A}"/>
      </w:docPartPr>
      <w:docPartBody>
        <w:p w:rsidR="00000000" w:rsidRDefault="006F3404">
          <w:r w:rsidRPr="000E1BED">
            <w:rPr>
              <w:rStyle w:val="PlaceholderText"/>
            </w:rPr>
            <w:t>[??]</w:t>
          </w:r>
        </w:p>
      </w:docPartBody>
    </w:docPart>
    <w:docPart>
      <w:docPartPr>
        <w:name w:val="6E89CAD38B3F4E37B851589F17AE999B"/>
        <w:category>
          <w:name w:val="General"/>
          <w:gallery w:val="placeholder"/>
        </w:category>
        <w:types>
          <w:type w:val="bbPlcHdr"/>
        </w:types>
        <w:behaviors>
          <w:behavior w:val="content"/>
        </w:behaviors>
        <w:guid w:val="{77D456D4-0770-4304-9D6C-11588616B834}"/>
      </w:docPartPr>
      <w:docPartBody>
        <w:p w:rsidR="00000000" w:rsidRDefault="006F3404">
          <w:r w:rsidRPr="000E1BED">
            <w:rPr>
              <w:rStyle w:val="PlaceholderText"/>
            </w:rPr>
            <w:t>[??]</w:t>
          </w:r>
        </w:p>
      </w:docPartBody>
    </w:docPart>
    <w:docPart>
      <w:docPartPr>
        <w:name w:val="1C42BC91694D4D7FBE7F536E869B6EBC"/>
        <w:category>
          <w:name w:val="General"/>
          <w:gallery w:val="placeholder"/>
        </w:category>
        <w:types>
          <w:type w:val="bbPlcHdr"/>
        </w:types>
        <w:behaviors>
          <w:behavior w:val="content"/>
        </w:behaviors>
        <w:guid w:val="{D284B179-F4B8-400D-8327-8562CFB8AA59}"/>
      </w:docPartPr>
      <w:docPartBody>
        <w:p w:rsidR="00000000" w:rsidRDefault="006F3404">
          <w:r w:rsidRPr="000E1BED">
            <w:rPr>
              <w:rStyle w:val="PlaceholderText"/>
            </w:rPr>
            <w:t>[??]</w:t>
          </w:r>
        </w:p>
      </w:docPartBody>
    </w:docPart>
    <w:docPart>
      <w:docPartPr>
        <w:name w:val="4FBA37B15C9441A3BA3874BCB063BE43"/>
        <w:category>
          <w:name w:val="General"/>
          <w:gallery w:val="placeholder"/>
        </w:category>
        <w:types>
          <w:type w:val="bbPlcHdr"/>
        </w:types>
        <w:behaviors>
          <w:behavior w:val="content"/>
        </w:behaviors>
        <w:guid w:val="{CF0769F8-BB05-45CB-8078-910D1EE86F1F}"/>
      </w:docPartPr>
      <w:docPartBody>
        <w:p w:rsidR="00000000" w:rsidRDefault="006F3404">
          <w:r w:rsidRPr="000E1BED">
            <w:rPr>
              <w:rStyle w:val="PlaceholderText"/>
            </w:rPr>
            <w:t>[??]</w:t>
          </w:r>
        </w:p>
      </w:docPartBody>
    </w:docPart>
    <w:docPart>
      <w:docPartPr>
        <w:name w:val="EE873904150A49ACA8B3F7ACFA22EF12"/>
        <w:category>
          <w:name w:val="General"/>
          <w:gallery w:val="placeholder"/>
        </w:category>
        <w:types>
          <w:type w:val="bbPlcHdr"/>
        </w:types>
        <w:behaviors>
          <w:behavior w:val="content"/>
        </w:behaviors>
        <w:guid w:val="{ECF4DE17-1EE4-402D-8244-04A0F0F6DBCF}"/>
      </w:docPartPr>
      <w:docPartBody>
        <w:p w:rsidR="00000000" w:rsidRDefault="006F3404">
          <w:r w:rsidRPr="000E1BED">
            <w:rPr>
              <w:rStyle w:val="PlaceholderText"/>
            </w:rPr>
            <w:t>[??]</w:t>
          </w:r>
        </w:p>
      </w:docPartBody>
    </w:docPart>
    <w:docPart>
      <w:docPartPr>
        <w:name w:val="3AF94B6905CD4759A5B1053B84D7DB8D"/>
        <w:category>
          <w:name w:val="General"/>
          <w:gallery w:val="placeholder"/>
        </w:category>
        <w:types>
          <w:type w:val="bbPlcHdr"/>
        </w:types>
        <w:behaviors>
          <w:behavior w:val="content"/>
        </w:behaviors>
        <w:guid w:val="{82C05307-D018-4CF1-9C3E-0A23D785E8E8}"/>
      </w:docPartPr>
      <w:docPartBody>
        <w:p w:rsidR="00000000" w:rsidRDefault="006F3404">
          <w:r w:rsidRPr="000E1BED">
            <w:rPr>
              <w:rStyle w:val="PlaceholderText"/>
            </w:rPr>
            <w:t>[??]</w:t>
          </w:r>
        </w:p>
      </w:docPartBody>
    </w:docPart>
    <w:docPart>
      <w:docPartPr>
        <w:name w:val="CAAC346ACD984B49AA887D0A7DEBFA64"/>
        <w:category>
          <w:name w:val="General"/>
          <w:gallery w:val="placeholder"/>
        </w:category>
        <w:types>
          <w:type w:val="bbPlcHdr"/>
        </w:types>
        <w:behaviors>
          <w:behavior w:val="content"/>
        </w:behaviors>
        <w:guid w:val="{BF5A3463-AC11-45EE-AB2A-213647F3E8DF}"/>
      </w:docPartPr>
      <w:docPartBody>
        <w:p w:rsidR="00000000" w:rsidRDefault="006F3404">
          <w:r w:rsidRPr="000E1BED">
            <w:rPr>
              <w:rStyle w:val="PlaceholderText"/>
            </w:rPr>
            <w:t>[??]</w:t>
          </w:r>
        </w:p>
      </w:docPartBody>
    </w:docPart>
    <w:docPart>
      <w:docPartPr>
        <w:name w:val="30983F677FFF40519D877093DD743C73"/>
        <w:category>
          <w:name w:val="General"/>
          <w:gallery w:val="placeholder"/>
        </w:category>
        <w:types>
          <w:type w:val="bbPlcHdr"/>
        </w:types>
        <w:behaviors>
          <w:behavior w:val="content"/>
        </w:behaviors>
        <w:guid w:val="{32FB51C5-DEBF-497E-8725-114ED5B0F6E5}"/>
      </w:docPartPr>
      <w:docPartBody>
        <w:p w:rsidR="00000000" w:rsidRDefault="006F3404">
          <w:r w:rsidRPr="000E1BED">
            <w:rPr>
              <w:rStyle w:val="PlaceholderText"/>
            </w:rPr>
            <w:t>[??]</w:t>
          </w:r>
        </w:p>
      </w:docPartBody>
    </w:docPart>
    <w:docPart>
      <w:docPartPr>
        <w:name w:val="1FAB38924109411990E4F5BBD391DCD8"/>
        <w:category>
          <w:name w:val="General"/>
          <w:gallery w:val="placeholder"/>
        </w:category>
        <w:types>
          <w:type w:val="bbPlcHdr"/>
        </w:types>
        <w:behaviors>
          <w:behavior w:val="content"/>
        </w:behaviors>
        <w:guid w:val="{B5F208E1-8651-4A6B-962F-FEA727414A1E}"/>
      </w:docPartPr>
      <w:docPartBody>
        <w:p w:rsidR="00000000" w:rsidRDefault="006F3404">
          <w:r w:rsidRPr="000E1BED">
            <w:rPr>
              <w:rStyle w:val="PlaceholderText"/>
            </w:rPr>
            <w:t>[??]</w:t>
          </w:r>
        </w:p>
      </w:docPartBody>
    </w:docPart>
    <w:docPart>
      <w:docPartPr>
        <w:name w:val="4F6E0E81765B40888F764E35AA697594"/>
        <w:category>
          <w:name w:val="General"/>
          <w:gallery w:val="placeholder"/>
        </w:category>
        <w:types>
          <w:type w:val="bbPlcHdr"/>
        </w:types>
        <w:behaviors>
          <w:behavior w:val="content"/>
        </w:behaviors>
        <w:guid w:val="{3C82226B-16E3-45EB-82D8-70218E140B27}"/>
      </w:docPartPr>
      <w:docPartBody>
        <w:p w:rsidR="00000000" w:rsidRDefault="006F3404">
          <w:r w:rsidRPr="000E1BED">
            <w:rPr>
              <w:rStyle w:val="PlaceholderText"/>
            </w:rPr>
            <w:t>[??]</w:t>
          </w:r>
        </w:p>
      </w:docPartBody>
    </w:docPart>
    <w:docPart>
      <w:docPartPr>
        <w:name w:val="6100E50E400C4D11822759D63440AC21"/>
        <w:category>
          <w:name w:val="General"/>
          <w:gallery w:val="placeholder"/>
        </w:category>
        <w:types>
          <w:type w:val="bbPlcHdr"/>
        </w:types>
        <w:behaviors>
          <w:behavior w:val="content"/>
        </w:behaviors>
        <w:guid w:val="{0A742FFE-F395-4014-BA80-DC735CF39750}"/>
      </w:docPartPr>
      <w:docPartBody>
        <w:p w:rsidR="00000000" w:rsidRDefault="006F3404">
          <w:r w:rsidRPr="000E1BED">
            <w:rPr>
              <w:rStyle w:val="PlaceholderText"/>
            </w:rPr>
            <w:t>[??]</w:t>
          </w:r>
        </w:p>
      </w:docPartBody>
    </w:docPart>
    <w:docPart>
      <w:docPartPr>
        <w:name w:val="7D0639B7885B4388AC60A7CA0FBB49DD"/>
        <w:category>
          <w:name w:val="General"/>
          <w:gallery w:val="placeholder"/>
        </w:category>
        <w:types>
          <w:type w:val="bbPlcHdr"/>
        </w:types>
        <w:behaviors>
          <w:behavior w:val="content"/>
        </w:behaviors>
        <w:guid w:val="{29A9B7E0-9209-418F-BF48-8C9D5CA5FA34}"/>
      </w:docPartPr>
      <w:docPartBody>
        <w:p w:rsidR="00000000" w:rsidRDefault="006F3404">
          <w:r w:rsidRPr="000E1BED">
            <w:rPr>
              <w:rStyle w:val="PlaceholderText"/>
            </w:rPr>
            <w:t>[??]</w:t>
          </w:r>
        </w:p>
      </w:docPartBody>
    </w:docPart>
    <w:docPart>
      <w:docPartPr>
        <w:name w:val="FCA6B7FC572048E4BEB68088F24D99BD"/>
        <w:category>
          <w:name w:val="General"/>
          <w:gallery w:val="placeholder"/>
        </w:category>
        <w:types>
          <w:type w:val="bbPlcHdr"/>
        </w:types>
        <w:behaviors>
          <w:behavior w:val="content"/>
        </w:behaviors>
        <w:guid w:val="{6CAF0402-88EC-4A33-A543-55065207D0BC}"/>
      </w:docPartPr>
      <w:docPartBody>
        <w:p w:rsidR="00000000" w:rsidRDefault="006F3404">
          <w:r w:rsidRPr="000E1BED">
            <w:rPr>
              <w:rStyle w:val="PlaceholderText"/>
            </w:rPr>
            <w:t>[??]</w:t>
          </w:r>
        </w:p>
      </w:docPartBody>
    </w:docPart>
    <w:docPart>
      <w:docPartPr>
        <w:name w:val="2939B354424A4B839665D38C38C631AB"/>
        <w:category>
          <w:name w:val="General"/>
          <w:gallery w:val="placeholder"/>
        </w:category>
        <w:types>
          <w:type w:val="bbPlcHdr"/>
        </w:types>
        <w:behaviors>
          <w:behavior w:val="content"/>
        </w:behaviors>
        <w:guid w:val="{1BBECDA3-1590-4D9B-AA9C-78C73B4C7C8E}"/>
      </w:docPartPr>
      <w:docPartBody>
        <w:p w:rsidR="00000000" w:rsidRDefault="006F3404">
          <w:r w:rsidRPr="000E1BED">
            <w:rPr>
              <w:rStyle w:val="PlaceholderText"/>
            </w:rPr>
            <w:t>[??]</w:t>
          </w:r>
        </w:p>
      </w:docPartBody>
    </w:docPart>
    <w:docPart>
      <w:docPartPr>
        <w:name w:val="8E19D81A0CA0480EB5742CB35F84C6A2"/>
        <w:category>
          <w:name w:val="General"/>
          <w:gallery w:val="placeholder"/>
        </w:category>
        <w:types>
          <w:type w:val="bbPlcHdr"/>
        </w:types>
        <w:behaviors>
          <w:behavior w:val="content"/>
        </w:behaviors>
        <w:guid w:val="{51CC617A-3B43-479D-9B1B-31664CE88E3B}"/>
      </w:docPartPr>
      <w:docPartBody>
        <w:p w:rsidR="00000000" w:rsidRDefault="006F3404">
          <w:r w:rsidRPr="000E1BED">
            <w:rPr>
              <w:rStyle w:val="PlaceholderText"/>
            </w:rPr>
            <w:t>[??]</w:t>
          </w:r>
        </w:p>
      </w:docPartBody>
    </w:docPart>
    <w:docPart>
      <w:docPartPr>
        <w:name w:val="28285231BE584E2D8B18577202DD6740"/>
        <w:category>
          <w:name w:val="General"/>
          <w:gallery w:val="placeholder"/>
        </w:category>
        <w:types>
          <w:type w:val="bbPlcHdr"/>
        </w:types>
        <w:behaviors>
          <w:behavior w:val="content"/>
        </w:behaviors>
        <w:guid w:val="{1CBDBE10-6277-4716-9EA1-05ED2AFA8C7B}"/>
      </w:docPartPr>
      <w:docPartBody>
        <w:p w:rsidR="00000000" w:rsidRDefault="006F3404">
          <w:r w:rsidRPr="000E1BED">
            <w:rPr>
              <w:rStyle w:val="PlaceholderText"/>
            </w:rPr>
            <w:t>[??]</w:t>
          </w:r>
        </w:p>
      </w:docPartBody>
    </w:docPart>
    <w:docPart>
      <w:docPartPr>
        <w:name w:val="534794B2C1E04D9994C09CC5CD220A8C"/>
        <w:category>
          <w:name w:val="General"/>
          <w:gallery w:val="placeholder"/>
        </w:category>
        <w:types>
          <w:type w:val="bbPlcHdr"/>
        </w:types>
        <w:behaviors>
          <w:behavior w:val="content"/>
        </w:behaviors>
        <w:guid w:val="{F315521B-5522-40DB-BEDD-97AE3F5BF331}"/>
      </w:docPartPr>
      <w:docPartBody>
        <w:p w:rsidR="00000000" w:rsidRDefault="006F3404">
          <w:r w:rsidRPr="000E1BED">
            <w:rPr>
              <w:rStyle w:val="PlaceholderText"/>
            </w:rPr>
            <w:t>[??]</w:t>
          </w:r>
        </w:p>
      </w:docPartBody>
    </w:docPart>
    <w:docPart>
      <w:docPartPr>
        <w:name w:val="ECDFFBF5E0AC42D185065D15FBE41AE4"/>
        <w:category>
          <w:name w:val="General"/>
          <w:gallery w:val="placeholder"/>
        </w:category>
        <w:types>
          <w:type w:val="bbPlcHdr"/>
        </w:types>
        <w:behaviors>
          <w:behavior w:val="content"/>
        </w:behaviors>
        <w:guid w:val="{A9179EEA-F77A-4812-B6D6-E5E4CC63995A}"/>
      </w:docPartPr>
      <w:docPartBody>
        <w:p w:rsidR="00000000" w:rsidRDefault="006F3404">
          <w:r w:rsidRPr="000E1BED">
            <w:rPr>
              <w:rStyle w:val="PlaceholderText"/>
            </w:rPr>
            <w:t>[??]</w:t>
          </w:r>
        </w:p>
      </w:docPartBody>
    </w:docPart>
    <w:docPart>
      <w:docPartPr>
        <w:name w:val="B25DAE81BACA435387085679DA771DB8"/>
        <w:category>
          <w:name w:val="General"/>
          <w:gallery w:val="placeholder"/>
        </w:category>
        <w:types>
          <w:type w:val="bbPlcHdr"/>
        </w:types>
        <w:behaviors>
          <w:behavior w:val="content"/>
        </w:behaviors>
        <w:guid w:val="{B0B60725-2957-45EB-BEFD-7539ED2CCB4F}"/>
      </w:docPartPr>
      <w:docPartBody>
        <w:p w:rsidR="00000000" w:rsidRDefault="006F3404">
          <w:r w:rsidRPr="000E1BED">
            <w:rPr>
              <w:rStyle w:val="PlaceholderText"/>
            </w:rPr>
            <w:t>[??]</w:t>
          </w:r>
        </w:p>
      </w:docPartBody>
    </w:docPart>
    <w:docPart>
      <w:docPartPr>
        <w:name w:val="AD94704A64D54D44BDB66D61BC2EB310"/>
        <w:category>
          <w:name w:val="General"/>
          <w:gallery w:val="placeholder"/>
        </w:category>
        <w:types>
          <w:type w:val="bbPlcHdr"/>
        </w:types>
        <w:behaviors>
          <w:behavior w:val="content"/>
        </w:behaviors>
        <w:guid w:val="{8BDABF5B-59C1-49FB-B442-73F31358D92E}"/>
      </w:docPartPr>
      <w:docPartBody>
        <w:p w:rsidR="00000000" w:rsidRDefault="006F3404">
          <w:r w:rsidRPr="000E1BED">
            <w:rPr>
              <w:rStyle w:val="PlaceholderText"/>
            </w:rPr>
            <w:t>[??]</w:t>
          </w:r>
        </w:p>
      </w:docPartBody>
    </w:docPart>
    <w:docPart>
      <w:docPartPr>
        <w:name w:val="7867154FAFB64EC8B257092E128733B4"/>
        <w:category>
          <w:name w:val="General"/>
          <w:gallery w:val="placeholder"/>
        </w:category>
        <w:types>
          <w:type w:val="bbPlcHdr"/>
        </w:types>
        <w:behaviors>
          <w:behavior w:val="content"/>
        </w:behaviors>
        <w:guid w:val="{93F82399-3B20-49D3-B14F-F3656B1CD069}"/>
      </w:docPartPr>
      <w:docPartBody>
        <w:p w:rsidR="00000000" w:rsidRDefault="006F3404">
          <w:r w:rsidRPr="000E1BED">
            <w:rPr>
              <w:rStyle w:val="PlaceholderText"/>
            </w:rPr>
            <w:t>[??]</w:t>
          </w:r>
        </w:p>
      </w:docPartBody>
    </w:docPart>
    <w:docPart>
      <w:docPartPr>
        <w:name w:val="24C2D3945C234E109A98233030F6BAB6"/>
        <w:category>
          <w:name w:val="General"/>
          <w:gallery w:val="placeholder"/>
        </w:category>
        <w:types>
          <w:type w:val="bbPlcHdr"/>
        </w:types>
        <w:behaviors>
          <w:behavior w:val="content"/>
        </w:behaviors>
        <w:guid w:val="{F9542A81-48D8-4BCC-AAB0-23A926A94A39}"/>
      </w:docPartPr>
      <w:docPartBody>
        <w:p w:rsidR="00000000" w:rsidRDefault="006F3404">
          <w:r w:rsidRPr="000E1BED">
            <w:rPr>
              <w:rStyle w:val="PlaceholderText"/>
            </w:rPr>
            <w:t>[??]</w:t>
          </w:r>
        </w:p>
      </w:docPartBody>
    </w:docPart>
    <w:docPart>
      <w:docPartPr>
        <w:name w:val="2183F4E3A1FC4DB0B5F56172A2D467BF"/>
        <w:category>
          <w:name w:val="General"/>
          <w:gallery w:val="placeholder"/>
        </w:category>
        <w:types>
          <w:type w:val="bbPlcHdr"/>
        </w:types>
        <w:behaviors>
          <w:behavior w:val="content"/>
        </w:behaviors>
        <w:guid w:val="{983FB08E-01B0-42A4-BE95-F00BF7145558}"/>
      </w:docPartPr>
      <w:docPartBody>
        <w:p w:rsidR="00000000" w:rsidRDefault="006F3404">
          <w:r w:rsidRPr="000E1BED">
            <w:rPr>
              <w:rStyle w:val="PlaceholderText"/>
            </w:rPr>
            <w:t>[??]</w:t>
          </w:r>
        </w:p>
      </w:docPartBody>
    </w:docPart>
    <w:docPart>
      <w:docPartPr>
        <w:name w:val="F597091BC6B749B99CD8D3F1BC250BD0"/>
        <w:category>
          <w:name w:val="General"/>
          <w:gallery w:val="placeholder"/>
        </w:category>
        <w:types>
          <w:type w:val="bbPlcHdr"/>
        </w:types>
        <w:behaviors>
          <w:behavior w:val="content"/>
        </w:behaviors>
        <w:guid w:val="{BC290FEF-B20B-4BE7-B20F-9D246E7AB244}"/>
      </w:docPartPr>
      <w:docPartBody>
        <w:p w:rsidR="00000000" w:rsidRDefault="006F3404">
          <w:r w:rsidRPr="000E1BED">
            <w:rPr>
              <w:rStyle w:val="PlaceholderText"/>
            </w:rPr>
            <w:t>[??]</w:t>
          </w:r>
        </w:p>
      </w:docPartBody>
    </w:docPart>
    <w:docPart>
      <w:docPartPr>
        <w:name w:val="A6C7245B44FA41299E62C913350D29B3"/>
        <w:category>
          <w:name w:val="General"/>
          <w:gallery w:val="placeholder"/>
        </w:category>
        <w:types>
          <w:type w:val="bbPlcHdr"/>
        </w:types>
        <w:behaviors>
          <w:behavior w:val="content"/>
        </w:behaviors>
        <w:guid w:val="{345E9074-E14F-473B-8BF0-1E98C28DF829}"/>
      </w:docPartPr>
      <w:docPartBody>
        <w:p w:rsidR="00000000" w:rsidRDefault="006F3404">
          <w:r w:rsidRPr="000E1BED">
            <w:rPr>
              <w:rStyle w:val="PlaceholderText"/>
            </w:rPr>
            <w:t>[??]</w:t>
          </w:r>
        </w:p>
      </w:docPartBody>
    </w:docPart>
    <w:docPart>
      <w:docPartPr>
        <w:name w:val="A587B75C64C545D78F5C5C17122229D1"/>
        <w:category>
          <w:name w:val="General"/>
          <w:gallery w:val="placeholder"/>
        </w:category>
        <w:types>
          <w:type w:val="bbPlcHdr"/>
        </w:types>
        <w:behaviors>
          <w:behavior w:val="content"/>
        </w:behaviors>
        <w:guid w:val="{A5364062-E474-4674-9B57-18CBB6D69643}"/>
      </w:docPartPr>
      <w:docPartBody>
        <w:p w:rsidR="00000000" w:rsidRDefault="006F3404">
          <w:r w:rsidRPr="000E1BED">
            <w:rPr>
              <w:rStyle w:val="PlaceholderText"/>
            </w:rPr>
            <w:t>[??]</w:t>
          </w:r>
        </w:p>
      </w:docPartBody>
    </w:docPart>
    <w:docPart>
      <w:docPartPr>
        <w:name w:val="585319CA3E3044EE86A7CE8259B9593F"/>
        <w:category>
          <w:name w:val="General"/>
          <w:gallery w:val="placeholder"/>
        </w:category>
        <w:types>
          <w:type w:val="bbPlcHdr"/>
        </w:types>
        <w:behaviors>
          <w:behavior w:val="content"/>
        </w:behaviors>
        <w:guid w:val="{5A88F6B8-FBBD-46B0-9E6A-D56D4EAD98FB}"/>
      </w:docPartPr>
      <w:docPartBody>
        <w:p w:rsidR="00000000" w:rsidRDefault="006F3404">
          <w:r w:rsidRPr="000E1BED">
            <w:rPr>
              <w:rStyle w:val="PlaceholderText"/>
            </w:rPr>
            <w:t>[??]</w:t>
          </w:r>
        </w:p>
      </w:docPartBody>
    </w:docPart>
    <w:docPart>
      <w:docPartPr>
        <w:name w:val="3FA2A0FB70C245BCA67650F5001CEA6E"/>
        <w:category>
          <w:name w:val="General"/>
          <w:gallery w:val="placeholder"/>
        </w:category>
        <w:types>
          <w:type w:val="bbPlcHdr"/>
        </w:types>
        <w:behaviors>
          <w:behavior w:val="content"/>
        </w:behaviors>
        <w:guid w:val="{700956D9-4299-4A48-BD80-7E08B1CA8154}"/>
      </w:docPartPr>
      <w:docPartBody>
        <w:p w:rsidR="00000000" w:rsidRDefault="006F3404">
          <w:r w:rsidRPr="000E1BED">
            <w:rPr>
              <w:rStyle w:val="PlaceholderText"/>
            </w:rPr>
            <w:t>[??]</w:t>
          </w:r>
        </w:p>
      </w:docPartBody>
    </w:docPart>
    <w:docPart>
      <w:docPartPr>
        <w:name w:val="CA430847FCFE44FFA827AD2E3FFB0AF9"/>
        <w:category>
          <w:name w:val="General"/>
          <w:gallery w:val="placeholder"/>
        </w:category>
        <w:types>
          <w:type w:val="bbPlcHdr"/>
        </w:types>
        <w:behaviors>
          <w:behavior w:val="content"/>
        </w:behaviors>
        <w:guid w:val="{FD4A8ECE-7399-4B3E-8B07-3B40DFA8FE7F}"/>
      </w:docPartPr>
      <w:docPartBody>
        <w:p w:rsidR="00000000" w:rsidRDefault="006F3404">
          <w:r w:rsidRPr="000E1BED">
            <w:rPr>
              <w:rStyle w:val="PlaceholderText"/>
            </w:rPr>
            <w:t>[??]</w:t>
          </w:r>
        </w:p>
      </w:docPartBody>
    </w:docPart>
    <w:docPart>
      <w:docPartPr>
        <w:name w:val="6D661A4CEBE94CAE8A95E425ACDD8BCF"/>
        <w:category>
          <w:name w:val="General"/>
          <w:gallery w:val="placeholder"/>
        </w:category>
        <w:types>
          <w:type w:val="bbPlcHdr"/>
        </w:types>
        <w:behaviors>
          <w:behavior w:val="content"/>
        </w:behaviors>
        <w:guid w:val="{26CA270B-0D2B-4885-9046-17412D17DAA5}"/>
      </w:docPartPr>
      <w:docPartBody>
        <w:p w:rsidR="00000000" w:rsidRDefault="006F3404">
          <w:r w:rsidRPr="000E1BE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450"/>
    <w:rsid w:val="00245B9B"/>
    <w:rsid w:val="004518B9"/>
    <w:rsid w:val="0050711B"/>
    <w:rsid w:val="00516AED"/>
    <w:rsid w:val="006152E5"/>
    <w:rsid w:val="006B30D3"/>
    <w:rsid w:val="006F3404"/>
    <w:rsid w:val="00B779D6"/>
    <w:rsid w:val="00B90D11"/>
    <w:rsid w:val="00C7513D"/>
    <w:rsid w:val="00C9362F"/>
    <w:rsid w:val="00E20416"/>
    <w:rsid w:val="00FE6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3404"/>
    <w:rPr>
      <w:color w:val="808080"/>
    </w:rPr>
  </w:style>
  <w:style w:type="paragraph" w:customStyle="1" w:styleId="E13978FE3067429B97B89A62FE61FBEE">
    <w:name w:val="E13978FE3067429B97B89A62FE61FBEE"/>
    <w:rsid w:val="00FE6450"/>
  </w:style>
  <w:style w:type="paragraph" w:customStyle="1" w:styleId="EED4231BAB62495889239CE0AEB450EE">
    <w:name w:val="EED4231BAB62495889239CE0AEB450EE"/>
    <w:rsid w:val="00FE6450"/>
  </w:style>
  <w:style w:type="paragraph" w:customStyle="1" w:styleId="55A260397A02499CB3BF290281C5FCF4">
    <w:name w:val="55A260397A02499CB3BF290281C5FCF4"/>
    <w:rsid w:val="00FE6450"/>
  </w:style>
  <w:style w:type="paragraph" w:customStyle="1" w:styleId="C1BD44A0CA2246A6BC908A84897AAE31">
    <w:name w:val="C1BD44A0CA2246A6BC908A84897AAE31"/>
    <w:rsid w:val="00FE6450"/>
  </w:style>
  <w:style w:type="paragraph" w:customStyle="1" w:styleId="A24CA15BB68644ADB640073EBEE9F2B9">
    <w:name w:val="A24CA15BB68644ADB640073EBEE9F2B9"/>
    <w:rsid w:val="00FE6450"/>
  </w:style>
  <w:style w:type="paragraph" w:customStyle="1" w:styleId="816C6BB1A6E644B3975B7F15322D23B6">
    <w:name w:val="816C6BB1A6E644B3975B7F15322D23B6"/>
    <w:rsid w:val="00FE6450"/>
  </w:style>
  <w:style w:type="paragraph" w:customStyle="1" w:styleId="7B0ACAB2BD5D4626B93F5BDD20ED75FF">
    <w:name w:val="7B0ACAB2BD5D4626B93F5BDD20ED75FF"/>
    <w:rsid w:val="00FE6450"/>
  </w:style>
  <w:style w:type="paragraph" w:customStyle="1" w:styleId="ABE0A12F4D2747CAB46B98C5BB7AC29E">
    <w:name w:val="ABE0A12F4D2747CAB46B98C5BB7AC29E"/>
    <w:rsid w:val="00FE6450"/>
  </w:style>
  <w:style w:type="paragraph" w:customStyle="1" w:styleId="CDBC657C865548219CF6E39CA86DD935">
    <w:name w:val="CDBC657C865548219CF6E39CA86DD935"/>
    <w:rsid w:val="00FE6450"/>
  </w:style>
  <w:style w:type="paragraph" w:customStyle="1" w:styleId="A6A6A191CBC341F19E357BD7DF04D073">
    <w:name w:val="A6A6A191CBC341F19E357BD7DF04D073"/>
    <w:rsid w:val="00FE6450"/>
  </w:style>
  <w:style w:type="paragraph" w:customStyle="1" w:styleId="8E085FD6962849BDA72EA2F42AF77BC6">
    <w:name w:val="8E085FD6962849BDA72EA2F42AF77BC6"/>
    <w:rsid w:val="00FE6450"/>
  </w:style>
  <w:style w:type="paragraph" w:customStyle="1" w:styleId="82B4B6FCBF9E4877AFC3E78321B9F2AA">
    <w:name w:val="82B4B6FCBF9E4877AFC3E78321B9F2AA"/>
    <w:rsid w:val="00FE6450"/>
  </w:style>
  <w:style w:type="paragraph" w:customStyle="1" w:styleId="A38230A3AACD4E39AD6950FAD1A19037">
    <w:name w:val="A38230A3AACD4E39AD6950FAD1A19037"/>
    <w:rsid w:val="00FE6450"/>
  </w:style>
  <w:style w:type="paragraph" w:customStyle="1" w:styleId="1B348312830042FA8F652F37D0C0EAD2">
    <w:name w:val="1B348312830042FA8F652F37D0C0EAD2"/>
    <w:rsid w:val="00FE6450"/>
  </w:style>
  <w:style w:type="paragraph" w:customStyle="1" w:styleId="AC65C0C493DD4C9CBB38AE67AC82ACE1">
    <w:name w:val="AC65C0C493DD4C9CBB38AE67AC82ACE1"/>
    <w:rsid w:val="00FE6450"/>
  </w:style>
  <w:style w:type="paragraph" w:customStyle="1" w:styleId="CFBBEA4AD0DC4578AFCF8E5779E95909">
    <w:name w:val="CFBBEA4AD0DC4578AFCF8E5779E95909"/>
    <w:rsid w:val="00FE6450"/>
  </w:style>
  <w:style w:type="paragraph" w:customStyle="1" w:styleId="D63CA9185E2B4BD59122013E0EE96A5A">
    <w:name w:val="D63CA9185E2B4BD59122013E0EE96A5A"/>
    <w:rsid w:val="00FE6450"/>
  </w:style>
  <w:style w:type="paragraph" w:customStyle="1" w:styleId="7C55E08F02F74C0F9BAB0031B9659E29">
    <w:name w:val="7C55E08F02F74C0F9BAB0031B9659E29"/>
    <w:rsid w:val="00FE6450"/>
  </w:style>
  <w:style w:type="paragraph" w:customStyle="1" w:styleId="B359047E45E4492FBA0926D1BAC9F7FB">
    <w:name w:val="B359047E45E4492FBA0926D1BAC9F7FB"/>
    <w:rsid w:val="00FE6450"/>
  </w:style>
  <w:style w:type="paragraph" w:customStyle="1" w:styleId="9290D4D723D641FE82A2EE6BE37C1ED9">
    <w:name w:val="9290D4D723D641FE82A2EE6BE37C1ED9"/>
    <w:rsid w:val="00FE6450"/>
  </w:style>
  <w:style w:type="paragraph" w:customStyle="1" w:styleId="EB36E346B53A4B558C0BD5EC18803E31">
    <w:name w:val="EB36E346B53A4B558C0BD5EC18803E31"/>
    <w:rsid w:val="00FE6450"/>
  </w:style>
  <w:style w:type="paragraph" w:customStyle="1" w:styleId="C084C6DA52B64156A5AD688F9B90D003">
    <w:name w:val="C084C6DA52B64156A5AD688F9B90D003"/>
    <w:rsid w:val="00FE6450"/>
  </w:style>
  <w:style w:type="paragraph" w:customStyle="1" w:styleId="51A60778B59B4AACA24C72C64EE8FEB6">
    <w:name w:val="51A60778B59B4AACA24C72C64EE8FEB6"/>
    <w:rsid w:val="00FE6450"/>
  </w:style>
  <w:style w:type="paragraph" w:customStyle="1" w:styleId="C8AD66F2638F47EDAC6533671F75994D">
    <w:name w:val="C8AD66F2638F47EDAC6533671F75994D"/>
    <w:rsid w:val="00FE6450"/>
  </w:style>
  <w:style w:type="paragraph" w:customStyle="1" w:styleId="752A970408D3491BB05CB4B2BD1640E1">
    <w:name w:val="752A970408D3491BB05CB4B2BD1640E1"/>
    <w:rsid w:val="00FE6450"/>
  </w:style>
  <w:style w:type="paragraph" w:customStyle="1" w:styleId="BE65D6D1233D483388ECE20D031691F3">
    <w:name w:val="BE65D6D1233D483388ECE20D031691F3"/>
    <w:rsid w:val="00FE6450"/>
  </w:style>
  <w:style w:type="paragraph" w:customStyle="1" w:styleId="2704BDCE9DF240A3A919D5B0328A54D6">
    <w:name w:val="2704BDCE9DF240A3A919D5B0328A54D6"/>
    <w:rsid w:val="00FE6450"/>
  </w:style>
  <w:style w:type="paragraph" w:customStyle="1" w:styleId="A4CEBBBD78314E99B3ACEA3A06C06E56">
    <w:name w:val="A4CEBBBD78314E99B3ACEA3A06C06E56"/>
    <w:rsid w:val="00FE6450"/>
  </w:style>
  <w:style w:type="paragraph" w:customStyle="1" w:styleId="4003A80D8E0B4666A68DA633F285D27F">
    <w:name w:val="4003A80D8E0B4666A68DA633F285D27F"/>
    <w:rsid w:val="00FE6450"/>
  </w:style>
  <w:style w:type="paragraph" w:customStyle="1" w:styleId="DE876754A1014ECF8988523A38E8C096">
    <w:name w:val="DE876754A1014ECF8988523A38E8C096"/>
    <w:rsid w:val="00FE6450"/>
  </w:style>
  <w:style w:type="paragraph" w:customStyle="1" w:styleId="72F7627B473F4A3197E17FDDE85C9DC5">
    <w:name w:val="72F7627B473F4A3197E17FDDE85C9DC5"/>
    <w:rsid w:val="00FE6450"/>
  </w:style>
  <w:style w:type="paragraph" w:customStyle="1" w:styleId="246B0504F6FF437F8547A19E7412462C">
    <w:name w:val="246B0504F6FF437F8547A19E7412462C"/>
    <w:rsid w:val="00FE6450"/>
  </w:style>
  <w:style w:type="paragraph" w:customStyle="1" w:styleId="D2D5228D8F7C4F18A91CE441EB317EE0">
    <w:name w:val="D2D5228D8F7C4F18A91CE441EB317EE0"/>
    <w:rsid w:val="00FE6450"/>
  </w:style>
  <w:style w:type="paragraph" w:customStyle="1" w:styleId="239F166EBB0449E78DBB53C24F821418">
    <w:name w:val="239F166EBB0449E78DBB53C24F821418"/>
    <w:rsid w:val="00FE6450"/>
  </w:style>
  <w:style w:type="paragraph" w:customStyle="1" w:styleId="DF9D4C843FED4B42BCF24295C8530C16">
    <w:name w:val="DF9D4C843FED4B42BCF24295C8530C16"/>
    <w:rsid w:val="00FE6450"/>
  </w:style>
  <w:style w:type="paragraph" w:customStyle="1" w:styleId="9FDBEA7E5D6344E6BC27A56BBB44DB59">
    <w:name w:val="9FDBEA7E5D6344E6BC27A56BBB44DB59"/>
    <w:rsid w:val="00FE6450"/>
  </w:style>
  <w:style w:type="paragraph" w:customStyle="1" w:styleId="05E217FD83F34303A7D2C64FAF448039">
    <w:name w:val="05E217FD83F34303A7D2C64FAF448039"/>
    <w:rsid w:val="00FE6450"/>
  </w:style>
  <w:style w:type="paragraph" w:customStyle="1" w:styleId="B730E405AE4C4B71946D1DA31A5AC60A">
    <w:name w:val="B730E405AE4C4B71946D1DA31A5AC60A"/>
    <w:rsid w:val="00FE6450"/>
  </w:style>
  <w:style w:type="paragraph" w:customStyle="1" w:styleId="962292B73ED24E0A93F5C2A63440E135">
    <w:name w:val="962292B73ED24E0A93F5C2A63440E135"/>
    <w:rsid w:val="00FE6450"/>
  </w:style>
  <w:style w:type="paragraph" w:customStyle="1" w:styleId="342400EEB0C14269960123281274AE56">
    <w:name w:val="342400EEB0C14269960123281274AE56"/>
    <w:rsid w:val="00FE6450"/>
  </w:style>
  <w:style w:type="paragraph" w:customStyle="1" w:styleId="C5D20317D794497E8E7575E6EBDDCB57">
    <w:name w:val="C5D20317D794497E8E7575E6EBDDCB57"/>
    <w:rsid w:val="00FE6450"/>
  </w:style>
  <w:style w:type="paragraph" w:customStyle="1" w:styleId="D9E427AD57DB44FD86F7F8EB517EE647">
    <w:name w:val="D9E427AD57DB44FD86F7F8EB517EE647"/>
    <w:rsid w:val="00FE6450"/>
  </w:style>
  <w:style w:type="paragraph" w:customStyle="1" w:styleId="605B2BC34606445EBF3B41C7F4482A41">
    <w:name w:val="605B2BC34606445EBF3B41C7F4482A41"/>
    <w:rsid w:val="00FE6450"/>
  </w:style>
  <w:style w:type="paragraph" w:customStyle="1" w:styleId="64D7F805D875424593C9677B802389DB">
    <w:name w:val="64D7F805D875424593C9677B802389DB"/>
    <w:rsid w:val="00FE6450"/>
  </w:style>
  <w:style w:type="paragraph" w:customStyle="1" w:styleId="1ED0F7DFC25E4112B97F762ABCC1CE95">
    <w:name w:val="1ED0F7DFC25E4112B97F762ABCC1CE95"/>
    <w:rsid w:val="00FE6450"/>
  </w:style>
  <w:style w:type="paragraph" w:customStyle="1" w:styleId="374F9505D2DD45099EED25F6677F4E35">
    <w:name w:val="374F9505D2DD45099EED25F6677F4E35"/>
    <w:rsid w:val="00FE6450"/>
  </w:style>
  <w:style w:type="paragraph" w:customStyle="1" w:styleId="FA84F29BD6A34058A88FA09B747DA1FB">
    <w:name w:val="FA84F29BD6A34058A88FA09B747DA1FB"/>
    <w:rsid w:val="00FE6450"/>
  </w:style>
  <w:style w:type="paragraph" w:customStyle="1" w:styleId="307B592BE29042C8A0F8D1FDB88720EF">
    <w:name w:val="307B592BE29042C8A0F8D1FDB88720EF"/>
    <w:rsid w:val="00FE6450"/>
  </w:style>
  <w:style w:type="paragraph" w:customStyle="1" w:styleId="017D3BB3B2114C68806CC11AC9D415FC">
    <w:name w:val="017D3BB3B2114C68806CC11AC9D415FC"/>
    <w:rsid w:val="00FE6450"/>
  </w:style>
  <w:style w:type="paragraph" w:customStyle="1" w:styleId="05EA8DE162F54502B82A9BFC04E9DDC5">
    <w:name w:val="05EA8DE162F54502B82A9BFC04E9DDC5"/>
    <w:rsid w:val="00FE6450"/>
  </w:style>
  <w:style w:type="paragraph" w:customStyle="1" w:styleId="EEF591D1B0044588A28729F8EC25FD89">
    <w:name w:val="EEF591D1B0044588A28729F8EC25FD89"/>
    <w:rsid w:val="00FE6450"/>
  </w:style>
  <w:style w:type="paragraph" w:customStyle="1" w:styleId="C864AB0D3B364F9798335731B148FFF8">
    <w:name w:val="C864AB0D3B364F9798335731B148FFF8"/>
    <w:rsid w:val="00FE6450"/>
  </w:style>
  <w:style w:type="paragraph" w:customStyle="1" w:styleId="95F19E6239114097AA1DFC6273510FC0">
    <w:name w:val="95F19E6239114097AA1DFC6273510FC0"/>
    <w:rsid w:val="00FE6450"/>
  </w:style>
  <w:style w:type="paragraph" w:customStyle="1" w:styleId="D03DF6C237FF4E0CA054185653079494">
    <w:name w:val="D03DF6C237FF4E0CA054185653079494"/>
    <w:rsid w:val="00FE6450"/>
  </w:style>
  <w:style w:type="paragraph" w:customStyle="1" w:styleId="8C91E5471B4842C0907FF6E2CC586CF3">
    <w:name w:val="8C91E5471B4842C0907FF6E2CC586CF3"/>
    <w:rsid w:val="00FE6450"/>
  </w:style>
  <w:style w:type="paragraph" w:customStyle="1" w:styleId="42071E72447244C5A828B76209F82FEA">
    <w:name w:val="42071E72447244C5A828B76209F82FEA"/>
    <w:rsid w:val="00FE6450"/>
  </w:style>
  <w:style w:type="paragraph" w:customStyle="1" w:styleId="784B9C899122471B9E59356FCAED7B80">
    <w:name w:val="784B9C899122471B9E59356FCAED7B80"/>
    <w:rsid w:val="00FE6450"/>
  </w:style>
  <w:style w:type="paragraph" w:customStyle="1" w:styleId="AC46B03450574483BFCB42B06237AE2B">
    <w:name w:val="AC46B03450574483BFCB42B06237AE2B"/>
    <w:rsid w:val="00FE6450"/>
  </w:style>
  <w:style w:type="paragraph" w:customStyle="1" w:styleId="F0371EE937104EA788C292C5554D0A36">
    <w:name w:val="F0371EE937104EA788C292C5554D0A36"/>
    <w:rsid w:val="00FE6450"/>
  </w:style>
  <w:style w:type="paragraph" w:customStyle="1" w:styleId="24277FC1E7444BE3BD528A3879063B14">
    <w:name w:val="24277FC1E7444BE3BD528A3879063B14"/>
    <w:rsid w:val="00FE6450"/>
  </w:style>
  <w:style w:type="paragraph" w:customStyle="1" w:styleId="4E8A491712104FA5A43CD01343909523">
    <w:name w:val="4E8A491712104FA5A43CD01343909523"/>
    <w:rsid w:val="00FE6450"/>
  </w:style>
  <w:style w:type="paragraph" w:customStyle="1" w:styleId="C949D61E005F4EC2B3C20F7510EE4A2A">
    <w:name w:val="C949D61E005F4EC2B3C20F7510EE4A2A"/>
    <w:rsid w:val="00FE6450"/>
  </w:style>
  <w:style w:type="paragraph" w:customStyle="1" w:styleId="4F32BD39F5964D308290FD7EDBF664E3">
    <w:name w:val="4F32BD39F5964D308290FD7EDBF664E3"/>
    <w:rsid w:val="00FE6450"/>
  </w:style>
  <w:style w:type="paragraph" w:customStyle="1" w:styleId="BC6F1EE2431C4DC489390134E1C1B066">
    <w:name w:val="BC6F1EE2431C4DC489390134E1C1B066"/>
    <w:rsid w:val="00FE6450"/>
  </w:style>
  <w:style w:type="paragraph" w:customStyle="1" w:styleId="CDDCB0919CAE4037A653ED3814DF8DB9">
    <w:name w:val="CDDCB0919CAE4037A653ED3814DF8DB9"/>
    <w:rsid w:val="00FE6450"/>
  </w:style>
  <w:style w:type="paragraph" w:customStyle="1" w:styleId="ACB0741EFD0A4B9B92590910EA862CC2">
    <w:name w:val="ACB0741EFD0A4B9B92590910EA862CC2"/>
    <w:rsid w:val="00FE6450"/>
  </w:style>
  <w:style w:type="paragraph" w:customStyle="1" w:styleId="85DB798BC3E540858BEB4EA2327177C9">
    <w:name w:val="85DB798BC3E540858BEB4EA2327177C9"/>
    <w:rsid w:val="00FE6450"/>
  </w:style>
  <w:style w:type="paragraph" w:customStyle="1" w:styleId="52B01B0DE4524F529FC667CB0287B75E">
    <w:name w:val="52B01B0DE4524F529FC667CB0287B75E"/>
    <w:rsid w:val="00FE6450"/>
  </w:style>
  <w:style w:type="paragraph" w:customStyle="1" w:styleId="7204C7857FA44EA7B6BF5CED894919D1">
    <w:name w:val="7204C7857FA44EA7B6BF5CED894919D1"/>
    <w:rsid w:val="00FE6450"/>
  </w:style>
  <w:style w:type="paragraph" w:customStyle="1" w:styleId="7AA06CB608B24049890662A0ECA6D330">
    <w:name w:val="7AA06CB608B24049890662A0ECA6D330"/>
    <w:rsid w:val="00FE6450"/>
  </w:style>
  <w:style w:type="paragraph" w:customStyle="1" w:styleId="598268AB918647588B2D370573C6E778">
    <w:name w:val="598268AB918647588B2D370573C6E778"/>
    <w:rsid w:val="00FE6450"/>
  </w:style>
  <w:style w:type="paragraph" w:customStyle="1" w:styleId="BD3C37BD127E44C8B7107D803DD1899A">
    <w:name w:val="BD3C37BD127E44C8B7107D803DD1899A"/>
    <w:rsid w:val="00FE6450"/>
  </w:style>
  <w:style w:type="paragraph" w:customStyle="1" w:styleId="2F602A10E2234983B9306A9877EC3339">
    <w:name w:val="2F602A10E2234983B9306A9877EC3339"/>
    <w:rsid w:val="00FE6450"/>
  </w:style>
  <w:style w:type="paragraph" w:customStyle="1" w:styleId="A4FBABE454AD42A093B187D531A13037">
    <w:name w:val="A4FBABE454AD42A093B187D531A13037"/>
    <w:rsid w:val="00FE6450"/>
  </w:style>
  <w:style w:type="paragraph" w:customStyle="1" w:styleId="37B669A11DA14D66A1ABEBC1D9891A75">
    <w:name w:val="37B669A11DA14D66A1ABEBC1D9891A75"/>
    <w:rsid w:val="00FE6450"/>
  </w:style>
  <w:style w:type="paragraph" w:customStyle="1" w:styleId="EF36D9E811D5469FA2EADE0C49AD9CF1">
    <w:name w:val="EF36D9E811D5469FA2EADE0C49AD9CF1"/>
    <w:rsid w:val="00FE6450"/>
  </w:style>
  <w:style w:type="paragraph" w:customStyle="1" w:styleId="CC186FE1BA0745A18237F23BE10B5CDA">
    <w:name w:val="CC186FE1BA0745A18237F23BE10B5CDA"/>
    <w:rsid w:val="00FE6450"/>
  </w:style>
  <w:style w:type="paragraph" w:customStyle="1" w:styleId="D7D252A2A5C148D09F1F1C1E1525592D">
    <w:name w:val="D7D252A2A5C148D09F1F1C1E1525592D"/>
    <w:rsid w:val="00FE6450"/>
  </w:style>
  <w:style w:type="paragraph" w:customStyle="1" w:styleId="1CC5883BFD17437F8DF0482267333E90">
    <w:name w:val="1CC5883BFD17437F8DF0482267333E90"/>
    <w:rsid w:val="00FE6450"/>
  </w:style>
  <w:style w:type="paragraph" w:customStyle="1" w:styleId="154829633A854CEE974D19D614F832EC">
    <w:name w:val="154829633A854CEE974D19D614F832EC"/>
    <w:rsid w:val="00FE6450"/>
  </w:style>
  <w:style w:type="paragraph" w:customStyle="1" w:styleId="8E1EE8260F4B4746BA31F3F8871F76CB">
    <w:name w:val="8E1EE8260F4B4746BA31F3F8871F76CB"/>
    <w:rsid w:val="00FE6450"/>
  </w:style>
  <w:style w:type="paragraph" w:customStyle="1" w:styleId="C2EF7BF617474E5781F9825D96A676E4">
    <w:name w:val="C2EF7BF617474E5781F9825D96A676E4"/>
    <w:rsid w:val="00FE6450"/>
  </w:style>
  <w:style w:type="paragraph" w:customStyle="1" w:styleId="5377447E67E4427E90D4569C818CDAFF">
    <w:name w:val="5377447E67E4427E90D4569C818CDAFF"/>
    <w:rsid w:val="00FE6450"/>
  </w:style>
  <w:style w:type="paragraph" w:customStyle="1" w:styleId="4D2A6711D4D84FD988BAEE2458C403E2">
    <w:name w:val="4D2A6711D4D84FD988BAEE2458C403E2"/>
    <w:rsid w:val="00FE6450"/>
  </w:style>
  <w:style w:type="paragraph" w:customStyle="1" w:styleId="04B3C9CEC943413FBC464862F93B406F">
    <w:name w:val="04B3C9CEC943413FBC464862F93B406F"/>
    <w:rsid w:val="00FE6450"/>
  </w:style>
  <w:style w:type="paragraph" w:customStyle="1" w:styleId="E4C643A133494FECBD1489CF75E31983">
    <w:name w:val="E4C643A133494FECBD1489CF75E31983"/>
    <w:rsid w:val="00FE6450"/>
  </w:style>
  <w:style w:type="paragraph" w:customStyle="1" w:styleId="FAA65B6C38A6426B9710360FD7EABBA5">
    <w:name w:val="FAA65B6C38A6426B9710360FD7EABBA5"/>
    <w:rsid w:val="00FE6450"/>
  </w:style>
  <w:style w:type="paragraph" w:customStyle="1" w:styleId="4BA742BA51314F41998A10FBEEF92537">
    <w:name w:val="4BA742BA51314F41998A10FBEEF92537"/>
    <w:rsid w:val="00FE6450"/>
  </w:style>
  <w:style w:type="paragraph" w:customStyle="1" w:styleId="7B1D85BD34914EC39D3AACDEFFB50F31">
    <w:name w:val="7B1D85BD34914EC39D3AACDEFFB50F31"/>
    <w:rsid w:val="00FE6450"/>
  </w:style>
  <w:style w:type="paragraph" w:customStyle="1" w:styleId="AC610BA3EC824655A3A50F6D9303DD2C">
    <w:name w:val="AC610BA3EC824655A3A50F6D9303DD2C"/>
    <w:rsid w:val="00FE6450"/>
  </w:style>
  <w:style w:type="paragraph" w:customStyle="1" w:styleId="CAFF8092242E4460AA4483788C091F97">
    <w:name w:val="CAFF8092242E4460AA4483788C091F97"/>
    <w:rsid w:val="00FE6450"/>
  </w:style>
  <w:style w:type="paragraph" w:customStyle="1" w:styleId="AADE53BF06EB4524ABAD94780E8A0EB2">
    <w:name w:val="AADE53BF06EB4524ABAD94780E8A0EB2"/>
    <w:rsid w:val="00FE6450"/>
  </w:style>
  <w:style w:type="paragraph" w:customStyle="1" w:styleId="0225025B7A794E2A9B3F4F721B6A94B3">
    <w:name w:val="0225025B7A794E2A9B3F4F721B6A94B3"/>
    <w:rsid w:val="00E20416"/>
  </w:style>
  <w:style w:type="paragraph" w:customStyle="1" w:styleId="D699EFA13C504D79894CA94CBE6BE939">
    <w:name w:val="D699EFA13C504D79894CA94CBE6BE939"/>
    <w:rsid w:val="00E20416"/>
  </w:style>
  <w:style w:type="paragraph" w:customStyle="1" w:styleId="EB9EBF5EB266485C90EAD6D26173D91A">
    <w:name w:val="EB9EBF5EB266485C90EAD6D26173D91A"/>
    <w:rsid w:val="00E20416"/>
  </w:style>
  <w:style w:type="paragraph" w:customStyle="1" w:styleId="4D158A9BA0414FFC955B324C9D166B9E">
    <w:name w:val="4D158A9BA0414FFC955B324C9D166B9E"/>
    <w:rsid w:val="00E20416"/>
  </w:style>
  <w:style w:type="paragraph" w:customStyle="1" w:styleId="E2C8237CB0334E60A4A194A99F7163AA">
    <w:name w:val="E2C8237CB0334E60A4A194A99F7163AA"/>
    <w:rsid w:val="00E20416"/>
  </w:style>
  <w:style w:type="paragraph" w:customStyle="1" w:styleId="DCCD84BA99684740B1A13E254FECC6FC">
    <w:name w:val="DCCD84BA99684740B1A13E254FECC6FC"/>
    <w:rsid w:val="00E20416"/>
  </w:style>
  <w:style w:type="paragraph" w:customStyle="1" w:styleId="AEEC7BC5A395416A92F0578DC2234C93">
    <w:name w:val="AEEC7BC5A395416A92F0578DC2234C93"/>
    <w:rsid w:val="00E20416"/>
  </w:style>
  <w:style w:type="paragraph" w:customStyle="1" w:styleId="88A15C6761CF4010B0EC98A5E87772A7">
    <w:name w:val="88A15C6761CF4010B0EC98A5E87772A7"/>
    <w:rsid w:val="00E20416"/>
  </w:style>
  <w:style w:type="paragraph" w:customStyle="1" w:styleId="A2CAED03717543EBB0B0A70E64DFBDD2">
    <w:name w:val="A2CAED03717543EBB0B0A70E64DFBDD2"/>
    <w:rsid w:val="00E20416"/>
  </w:style>
  <w:style w:type="paragraph" w:customStyle="1" w:styleId="94E62AD89985406C8B5609CC83888FF9">
    <w:name w:val="94E62AD89985406C8B5609CC83888FF9"/>
    <w:rsid w:val="00E20416"/>
  </w:style>
  <w:style w:type="paragraph" w:customStyle="1" w:styleId="44B673730AA44FC2B1A3F994397D86C2">
    <w:name w:val="44B673730AA44FC2B1A3F994397D86C2"/>
    <w:rsid w:val="00E20416"/>
  </w:style>
  <w:style w:type="paragraph" w:customStyle="1" w:styleId="7186C82EECF546D393EDDC82986314C7">
    <w:name w:val="7186C82EECF546D393EDDC82986314C7"/>
    <w:rsid w:val="00E20416"/>
  </w:style>
  <w:style w:type="paragraph" w:customStyle="1" w:styleId="E5F0DE1E0F2749F7805B5FD09A9DA409">
    <w:name w:val="E5F0DE1E0F2749F7805B5FD09A9DA409"/>
    <w:rsid w:val="00E20416"/>
  </w:style>
  <w:style w:type="paragraph" w:customStyle="1" w:styleId="DD6C1A6B459B4D7CBB42563B5EE45B89">
    <w:name w:val="DD6C1A6B459B4D7CBB42563B5EE45B89"/>
    <w:rsid w:val="00E20416"/>
  </w:style>
  <w:style w:type="paragraph" w:customStyle="1" w:styleId="1221727FF1904043A91124BF3C299A47">
    <w:name w:val="1221727FF1904043A91124BF3C299A47"/>
    <w:rsid w:val="00E20416"/>
  </w:style>
  <w:style w:type="paragraph" w:customStyle="1" w:styleId="3E2EC6B6A5F14221A7A13BCE6F979049">
    <w:name w:val="3E2EC6B6A5F14221A7A13BCE6F979049"/>
    <w:rsid w:val="00E20416"/>
  </w:style>
  <w:style w:type="paragraph" w:customStyle="1" w:styleId="02D437AFE9664013BE575A89506EEC53">
    <w:name w:val="02D437AFE9664013BE575A89506EEC53"/>
    <w:rsid w:val="00E20416"/>
  </w:style>
  <w:style w:type="paragraph" w:customStyle="1" w:styleId="E41EE863FD3E479A938AFBA643F49A81">
    <w:name w:val="E41EE863FD3E479A938AFBA643F49A81"/>
    <w:rsid w:val="00E20416"/>
  </w:style>
  <w:style w:type="paragraph" w:customStyle="1" w:styleId="081CE57B3FE641F58FFF3BC227B5B2D5">
    <w:name w:val="081CE57B3FE641F58FFF3BC227B5B2D5"/>
    <w:rsid w:val="00E20416"/>
  </w:style>
  <w:style w:type="paragraph" w:customStyle="1" w:styleId="911DA14BADED4F5E9CA8F98BE5BE3F92">
    <w:name w:val="911DA14BADED4F5E9CA8F98BE5BE3F92"/>
    <w:rsid w:val="00E20416"/>
  </w:style>
  <w:style w:type="paragraph" w:customStyle="1" w:styleId="7F4ED77142234911BCD43F8EFF685D52">
    <w:name w:val="7F4ED77142234911BCD43F8EFF685D52"/>
    <w:rsid w:val="00E20416"/>
  </w:style>
  <w:style w:type="paragraph" w:customStyle="1" w:styleId="AFD547F61FB747CB959E29F3669F9F3E">
    <w:name w:val="AFD547F61FB747CB959E29F3669F9F3E"/>
    <w:rsid w:val="00E20416"/>
  </w:style>
  <w:style w:type="paragraph" w:customStyle="1" w:styleId="12011495C5D4480E88C1013398FE183E">
    <w:name w:val="12011495C5D4480E88C1013398FE183E"/>
    <w:rsid w:val="00E20416"/>
  </w:style>
  <w:style w:type="paragraph" w:customStyle="1" w:styleId="CF4369DE2F024933AF573C0A3A40B9B7">
    <w:name w:val="CF4369DE2F024933AF573C0A3A40B9B7"/>
    <w:rsid w:val="00E20416"/>
  </w:style>
  <w:style w:type="paragraph" w:customStyle="1" w:styleId="5A267BA46EE74D858E6AE51B9AB1E072">
    <w:name w:val="5A267BA46EE74D858E6AE51B9AB1E072"/>
    <w:rsid w:val="00E20416"/>
  </w:style>
  <w:style w:type="paragraph" w:customStyle="1" w:styleId="45A6952E782A42E1AE7E9DA9C324A608">
    <w:name w:val="45A6952E782A42E1AE7E9DA9C324A608"/>
    <w:rsid w:val="00E20416"/>
  </w:style>
  <w:style w:type="paragraph" w:customStyle="1" w:styleId="81E2B6792F7B43978167B1023997A352">
    <w:name w:val="81E2B6792F7B43978167B1023997A352"/>
    <w:rsid w:val="00E20416"/>
  </w:style>
  <w:style w:type="paragraph" w:customStyle="1" w:styleId="450D57DD7CB745789A87AD333A25E0F1">
    <w:name w:val="450D57DD7CB745789A87AD333A25E0F1"/>
    <w:rsid w:val="00E20416"/>
  </w:style>
  <w:style w:type="paragraph" w:customStyle="1" w:styleId="E2492AF5284D401C849355A5B98309EE">
    <w:name w:val="E2492AF5284D401C849355A5B98309EE"/>
    <w:rsid w:val="00E20416"/>
  </w:style>
  <w:style w:type="paragraph" w:customStyle="1" w:styleId="404B19B2913D472D82EF0E4329478447">
    <w:name w:val="404B19B2913D472D82EF0E4329478447"/>
    <w:rsid w:val="00E20416"/>
  </w:style>
  <w:style w:type="paragraph" w:customStyle="1" w:styleId="23A622403D72401AA2D3945D79FF6E4F">
    <w:name w:val="23A622403D72401AA2D3945D79FF6E4F"/>
    <w:rsid w:val="00E20416"/>
  </w:style>
  <w:style w:type="paragraph" w:customStyle="1" w:styleId="DD9E06DEB748409597E45DDF6B339FE4">
    <w:name w:val="DD9E06DEB748409597E45DDF6B339FE4"/>
    <w:rsid w:val="00E20416"/>
  </w:style>
  <w:style w:type="paragraph" w:customStyle="1" w:styleId="87A174D6271D40A0938DFED234AAE6A6">
    <w:name w:val="87A174D6271D40A0938DFED234AAE6A6"/>
    <w:rsid w:val="00E20416"/>
  </w:style>
  <w:style w:type="paragraph" w:customStyle="1" w:styleId="533C13C6124F43FFA0C17271004DB903">
    <w:name w:val="533C13C6124F43FFA0C17271004DB903"/>
    <w:rsid w:val="00E20416"/>
  </w:style>
  <w:style w:type="paragraph" w:customStyle="1" w:styleId="148EFA7677F848D5A0A2A23248AF832E">
    <w:name w:val="148EFA7677F848D5A0A2A23248AF832E"/>
    <w:rsid w:val="00E20416"/>
  </w:style>
  <w:style w:type="paragraph" w:customStyle="1" w:styleId="F55BCAFCFC69419399C376DFEA6445AE">
    <w:name w:val="F55BCAFCFC69419399C376DFEA6445AE"/>
    <w:rsid w:val="00E20416"/>
  </w:style>
  <w:style w:type="paragraph" w:customStyle="1" w:styleId="366C08916CAB4B6395564B88962BB041">
    <w:name w:val="366C08916CAB4B6395564B88962BB041"/>
    <w:rsid w:val="00E20416"/>
  </w:style>
  <w:style w:type="paragraph" w:customStyle="1" w:styleId="FEA4638C64414C5999956719B5F2F1A7">
    <w:name w:val="FEA4638C64414C5999956719B5F2F1A7"/>
    <w:rsid w:val="00E20416"/>
  </w:style>
  <w:style w:type="paragraph" w:customStyle="1" w:styleId="BD5591B368F448CF9AC0CBD51FDF1C40">
    <w:name w:val="BD5591B368F448CF9AC0CBD51FDF1C40"/>
    <w:rsid w:val="00E20416"/>
  </w:style>
  <w:style w:type="paragraph" w:customStyle="1" w:styleId="EC7C3821FCFE4B5183B87411A63F4C9A">
    <w:name w:val="EC7C3821FCFE4B5183B87411A63F4C9A"/>
    <w:rsid w:val="00E20416"/>
  </w:style>
  <w:style w:type="paragraph" w:customStyle="1" w:styleId="B9F874F0854D4FD28C7EFC25138433BF">
    <w:name w:val="B9F874F0854D4FD28C7EFC25138433BF"/>
    <w:rsid w:val="00E20416"/>
  </w:style>
  <w:style w:type="paragraph" w:customStyle="1" w:styleId="C9A8B92AB665410A8CEB659C68CB3762">
    <w:name w:val="C9A8B92AB665410A8CEB659C68CB3762"/>
    <w:rsid w:val="00E20416"/>
  </w:style>
  <w:style w:type="paragraph" w:customStyle="1" w:styleId="0B330CDCB9074A4298E40430E690289E">
    <w:name w:val="0B330CDCB9074A4298E40430E690289E"/>
    <w:rsid w:val="00E20416"/>
  </w:style>
  <w:style w:type="paragraph" w:customStyle="1" w:styleId="77B52437EBE648468D94579938E01FA4">
    <w:name w:val="77B52437EBE648468D94579938E01FA4"/>
    <w:rsid w:val="00E20416"/>
  </w:style>
  <w:style w:type="paragraph" w:customStyle="1" w:styleId="D53F452C45C34F06AE78723B224A7B67">
    <w:name w:val="D53F452C45C34F06AE78723B224A7B67"/>
    <w:rsid w:val="00E20416"/>
  </w:style>
  <w:style w:type="paragraph" w:customStyle="1" w:styleId="6F9A285FD447410AA24EE4D46B04B4DE">
    <w:name w:val="6F9A285FD447410AA24EE4D46B04B4DE"/>
    <w:rsid w:val="00E20416"/>
  </w:style>
  <w:style w:type="paragraph" w:customStyle="1" w:styleId="B8DA8EB88FBE4EAAAEA216A16524129E">
    <w:name w:val="B8DA8EB88FBE4EAAAEA216A16524129E"/>
    <w:rsid w:val="00E20416"/>
  </w:style>
  <w:style w:type="paragraph" w:customStyle="1" w:styleId="2CD0ABD995254FE08490F55D5213EDBA">
    <w:name w:val="2CD0ABD995254FE08490F55D5213EDBA"/>
    <w:rsid w:val="00E20416"/>
  </w:style>
  <w:style w:type="paragraph" w:customStyle="1" w:styleId="D7FFB772C29240AA8FD148B9AEB011AB">
    <w:name w:val="D7FFB772C29240AA8FD148B9AEB011AB"/>
    <w:rsid w:val="00E20416"/>
  </w:style>
  <w:style w:type="paragraph" w:customStyle="1" w:styleId="27A0392A774B4CD7B60CA2D5ADF3B8C9">
    <w:name w:val="27A0392A774B4CD7B60CA2D5ADF3B8C9"/>
    <w:rsid w:val="00E20416"/>
  </w:style>
  <w:style w:type="paragraph" w:customStyle="1" w:styleId="08264A8E02A4491CB3C8BD852C4E10EE">
    <w:name w:val="08264A8E02A4491CB3C8BD852C4E10EE"/>
    <w:rsid w:val="00E20416"/>
  </w:style>
  <w:style w:type="paragraph" w:customStyle="1" w:styleId="794D9A61A4AA4A1ABB87DD9DB3ACD3B7">
    <w:name w:val="794D9A61A4AA4A1ABB87DD9DB3ACD3B7"/>
    <w:rsid w:val="00E20416"/>
  </w:style>
  <w:style w:type="paragraph" w:customStyle="1" w:styleId="C712B6E7321D4944A38CFF82B1536FCB">
    <w:name w:val="C712B6E7321D4944A38CFF82B1536FCB"/>
    <w:rsid w:val="00E20416"/>
  </w:style>
  <w:style w:type="paragraph" w:customStyle="1" w:styleId="BAFB24BCA33A4C54974BDCBE5EDA5478">
    <w:name w:val="BAFB24BCA33A4C54974BDCBE5EDA5478"/>
    <w:rsid w:val="00E20416"/>
  </w:style>
  <w:style w:type="paragraph" w:customStyle="1" w:styleId="3D797F053E60496FA01FFEBA56DF6E9B">
    <w:name w:val="3D797F053E60496FA01FFEBA56DF6E9B"/>
    <w:rsid w:val="00E20416"/>
  </w:style>
  <w:style w:type="paragraph" w:customStyle="1" w:styleId="E7041E0866B64135AFFE3B30022A7E12">
    <w:name w:val="E7041E0866B64135AFFE3B30022A7E12"/>
    <w:rsid w:val="00E20416"/>
  </w:style>
  <w:style w:type="paragraph" w:customStyle="1" w:styleId="6715DDA4B52B409A8A91A9730BF8849E">
    <w:name w:val="6715DDA4B52B409A8A91A9730BF8849E"/>
    <w:rsid w:val="00E20416"/>
  </w:style>
  <w:style w:type="paragraph" w:customStyle="1" w:styleId="AEA3EACE8D904CBBB9547D0677DD9B8E">
    <w:name w:val="AEA3EACE8D904CBBB9547D0677DD9B8E"/>
    <w:rsid w:val="00E20416"/>
  </w:style>
  <w:style w:type="paragraph" w:customStyle="1" w:styleId="2E9626CE7DE248098427FFE9244A186B">
    <w:name w:val="2E9626CE7DE248098427FFE9244A186B"/>
    <w:rsid w:val="00E20416"/>
  </w:style>
  <w:style w:type="paragraph" w:customStyle="1" w:styleId="A19A4DBE84504CC4A56A18612CB3E5BF">
    <w:name w:val="A19A4DBE84504CC4A56A18612CB3E5BF"/>
    <w:rsid w:val="00E20416"/>
  </w:style>
  <w:style w:type="paragraph" w:customStyle="1" w:styleId="79D511B26A964322B3F820EB6C50CAC6">
    <w:name w:val="79D511B26A964322B3F820EB6C50CAC6"/>
    <w:rsid w:val="00E20416"/>
  </w:style>
  <w:style w:type="paragraph" w:customStyle="1" w:styleId="EA440465F52C49C9ADEA2E6BB17D2CAC">
    <w:name w:val="EA440465F52C49C9ADEA2E6BB17D2CAC"/>
    <w:rsid w:val="00E20416"/>
  </w:style>
  <w:style w:type="paragraph" w:customStyle="1" w:styleId="691B7F10837740089EA4014E148ABFEE">
    <w:name w:val="691B7F10837740089EA4014E148ABFEE"/>
    <w:rsid w:val="00E20416"/>
  </w:style>
  <w:style w:type="paragraph" w:customStyle="1" w:styleId="54470BCC3ABD4B1FA089FD66D67CB130">
    <w:name w:val="54470BCC3ABD4B1FA089FD66D67CB130"/>
    <w:rsid w:val="00E20416"/>
  </w:style>
  <w:style w:type="paragraph" w:customStyle="1" w:styleId="51C37797C3B44D949F5A2631078D054E">
    <w:name w:val="51C37797C3B44D949F5A2631078D054E"/>
    <w:rsid w:val="00E20416"/>
  </w:style>
  <w:style w:type="paragraph" w:customStyle="1" w:styleId="D152B357FE5E435DBB49F5F46D955878">
    <w:name w:val="D152B357FE5E435DBB49F5F46D955878"/>
    <w:rsid w:val="00E20416"/>
  </w:style>
  <w:style w:type="paragraph" w:customStyle="1" w:styleId="EC7E58C4E34A4A37B71943A677D7AECA">
    <w:name w:val="EC7E58C4E34A4A37B71943A677D7AECA"/>
    <w:rsid w:val="00E20416"/>
  </w:style>
  <w:style w:type="paragraph" w:customStyle="1" w:styleId="6684799EB58C4A0BA9ED4C04999C8BB2">
    <w:name w:val="6684799EB58C4A0BA9ED4C04999C8BB2"/>
    <w:rsid w:val="00E20416"/>
  </w:style>
  <w:style w:type="paragraph" w:customStyle="1" w:styleId="4314A6FA55CD47DBAB552629F280F650">
    <w:name w:val="4314A6FA55CD47DBAB552629F280F650"/>
    <w:rsid w:val="00E20416"/>
  </w:style>
  <w:style w:type="paragraph" w:customStyle="1" w:styleId="504D2626DE064618A9BD28430211F93C">
    <w:name w:val="504D2626DE064618A9BD28430211F93C"/>
    <w:rsid w:val="00E20416"/>
  </w:style>
  <w:style w:type="paragraph" w:customStyle="1" w:styleId="72F6039D47384222BB53DF60A44CE11E">
    <w:name w:val="72F6039D47384222BB53DF60A44CE11E"/>
    <w:rsid w:val="00E20416"/>
  </w:style>
  <w:style w:type="paragraph" w:customStyle="1" w:styleId="C5A3B16EBC9B41B7AB5639B157807499">
    <w:name w:val="C5A3B16EBC9B41B7AB5639B157807499"/>
    <w:rsid w:val="00E20416"/>
  </w:style>
  <w:style w:type="paragraph" w:customStyle="1" w:styleId="53D0FD942B7E4055AE06067EFB0F3A14">
    <w:name w:val="53D0FD942B7E4055AE06067EFB0F3A14"/>
    <w:rsid w:val="00E20416"/>
  </w:style>
  <w:style w:type="paragraph" w:customStyle="1" w:styleId="233071B85E7C4A3297160B4DDB361B10">
    <w:name w:val="233071B85E7C4A3297160B4DDB361B10"/>
    <w:rsid w:val="00E20416"/>
  </w:style>
  <w:style w:type="paragraph" w:customStyle="1" w:styleId="C048E211B55248B18039BAC22A81109E">
    <w:name w:val="C048E211B55248B18039BAC22A81109E"/>
    <w:rsid w:val="00E20416"/>
  </w:style>
  <w:style w:type="paragraph" w:customStyle="1" w:styleId="FD4FA34432684CCDB65A73E31DD6700A">
    <w:name w:val="FD4FA34432684CCDB65A73E31DD6700A"/>
    <w:rsid w:val="00E20416"/>
  </w:style>
  <w:style w:type="paragraph" w:customStyle="1" w:styleId="A13B953F1C7F40A3A40D76AC2F4E25C3">
    <w:name w:val="A13B953F1C7F40A3A40D76AC2F4E25C3"/>
    <w:rsid w:val="00E20416"/>
  </w:style>
  <w:style w:type="paragraph" w:customStyle="1" w:styleId="5D9CACBBF4C24B5A90236E88AEA6BDBF">
    <w:name w:val="5D9CACBBF4C24B5A90236E88AEA6BDBF"/>
    <w:rsid w:val="00E20416"/>
  </w:style>
  <w:style w:type="paragraph" w:customStyle="1" w:styleId="3703C8EEAFF04228A4CC2837AF47017F">
    <w:name w:val="3703C8EEAFF04228A4CC2837AF47017F"/>
    <w:rsid w:val="00E20416"/>
  </w:style>
  <w:style w:type="paragraph" w:customStyle="1" w:styleId="3A8FD980D6F347449E74C036EFEA52F8">
    <w:name w:val="3A8FD980D6F347449E74C036EFEA52F8"/>
    <w:rsid w:val="00E20416"/>
  </w:style>
  <w:style w:type="paragraph" w:customStyle="1" w:styleId="187DF6290D674CFFB13612AFA7F5D3A5">
    <w:name w:val="187DF6290D674CFFB13612AFA7F5D3A5"/>
    <w:rsid w:val="00E20416"/>
  </w:style>
  <w:style w:type="paragraph" w:customStyle="1" w:styleId="40BB451E2272419982BF60A2F601F358">
    <w:name w:val="40BB451E2272419982BF60A2F601F358"/>
    <w:rsid w:val="00E20416"/>
  </w:style>
  <w:style w:type="paragraph" w:customStyle="1" w:styleId="5F93735F11E849C2AC869C99551BA2E1">
    <w:name w:val="5F93735F11E849C2AC869C99551BA2E1"/>
    <w:rsid w:val="00E20416"/>
  </w:style>
  <w:style w:type="paragraph" w:customStyle="1" w:styleId="A25BAB9634834407B8DB16B7B849F75B">
    <w:name w:val="A25BAB9634834407B8DB16B7B849F75B"/>
    <w:rsid w:val="00E20416"/>
  </w:style>
  <w:style w:type="paragraph" w:customStyle="1" w:styleId="3262B5AE7529478C9DECBCF79C3B4355">
    <w:name w:val="3262B5AE7529478C9DECBCF79C3B4355"/>
    <w:rsid w:val="00E20416"/>
  </w:style>
  <w:style w:type="paragraph" w:customStyle="1" w:styleId="09155777C39941E2941FA5BC8998ADDE">
    <w:name w:val="09155777C39941E2941FA5BC8998ADDE"/>
    <w:rsid w:val="00E20416"/>
  </w:style>
  <w:style w:type="paragraph" w:customStyle="1" w:styleId="69756A97A19D4243814F111A8168165B">
    <w:name w:val="69756A97A19D4243814F111A8168165B"/>
    <w:rsid w:val="00E20416"/>
  </w:style>
  <w:style w:type="paragraph" w:customStyle="1" w:styleId="45170A6593E44ADAB9031B7ADF9D5C9F">
    <w:name w:val="45170A6593E44ADAB9031B7ADF9D5C9F"/>
    <w:rsid w:val="00E20416"/>
  </w:style>
  <w:style w:type="paragraph" w:customStyle="1" w:styleId="9D81FF62C86B4489AC8D310C27A01219">
    <w:name w:val="9D81FF62C86B4489AC8D310C27A01219"/>
    <w:rsid w:val="00E20416"/>
  </w:style>
  <w:style w:type="paragraph" w:customStyle="1" w:styleId="CB1CBC4382F543A0A65652F05CE81F68">
    <w:name w:val="CB1CBC4382F543A0A65652F05CE81F68"/>
    <w:rsid w:val="00E20416"/>
  </w:style>
  <w:style w:type="paragraph" w:customStyle="1" w:styleId="235C80B48EE546ECB2B551DD84FCF68A">
    <w:name w:val="235C80B48EE546ECB2B551DD84FCF68A"/>
    <w:rsid w:val="00E20416"/>
  </w:style>
  <w:style w:type="paragraph" w:customStyle="1" w:styleId="DCC8DC1C69CA47DB85129FF2E8306B18">
    <w:name w:val="DCC8DC1C69CA47DB85129FF2E8306B18"/>
    <w:rsid w:val="00E20416"/>
  </w:style>
  <w:style w:type="paragraph" w:customStyle="1" w:styleId="BA4204D8C1D44D1484F66D21AB49B2DA">
    <w:name w:val="BA4204D8C1D44D1484F66D21AB49B2DA"/>
    <w:rsid w:val="00E20416"/>
  </w:style>
  <w:style w:type="paragraph" w:customStyle="1" w:styleId="2CE96DBE748143E493C1443E348D456C">
    <w:name w:val="2CE96DBE748143E493C1443E348D456C"/>
    <w:rsid w:val="00E20416"/>
  </w:style>
  <w:style w:type="paragraph" w:customStyle="1" w:styleId="3F9A5C21E4AB45FE86834DEB0924C1E3">
    <w:name w:val="3F9A5C21E4AB45FE86834DEB0924C1E3"/>
    <w:rsid w:val="00E20416"/>
  </w:style>
  <w:style w:type="paragraph" w:customStyle="1" w:styleId="661F9ED3B1EF4D3B9CCB0DCC865851D5">
    <w:name w:val="661F9ED3B1EF4D3B9CCB0DCC865851D5"/>
    <w:rsid w:val="00E20416"/>
  </w:style>
  <w:style w:type="paragraph" w:customStyle="1" w:styleId="ABA01045DD4E474C86594605D5844DE2">
    <w:name w:val="ABA01045DD4E474C86594605D5844DE2"/>
    <w:rsid w:val="00E20416"/>
  </w:style>
  <w:style w:type="paragraph" w:customStyle="1" w:styleId="3488527EB1FE4A21AF7E3D2BE18433D0">
    <w:name w:val="3488527EB1FE4A21AF7E3D2BE18433D0"/>
    <w:rsid w:val="00E20416"/>
  </w:style>
  <w:style w:type="paragraph" w:customStyle="1" w:styleId="839CC161835C4CAA86CF58DE1AA83F1F">
    <w:name w:val="839CC161835C4CAA86CF58DE1AA83F1F"/>
    <w:rsid w:val="00E20416"/>
  </w:style>
  <w:style w:type="paragraph" w:customStyle="1" w:styleId="4F930A6CCEFC49D09BDDAAE7571191BB">
    <w:name w:val="4F930A6CCEFC49D09BDDAAE7571191BB"/>
    <w:rsid w:val="00E20416"/>
  </w:style>
  <w:style w:type="paragraph" w:customStyle="1" w:styleId="B010946B18D649EB943EA8A51EEAFC77">
    <w:name w:val="B010946B18D649EB943EA8A51EEAFC77"/>
    <w:rsid w:val="00E20416"/>
  </w:style>
  <w:style w:type="paragraph" w:customStyle="1" w:styleId="918730B8B229418AAAAC1A5A1C284C53">
    <w:name w:val="918730B8B229418AAAAC1A5A1C284C53"/>
    <w:rsid w:val="00E20416"/>
  </w:style>
  <w:style w:type="paragraph" w:customStyle="1" w:styleId="2B17E5B135F2430BB2BA0DA2B70277B8">
    <w:name w:val="2B17E5B135F2430BB2BA0DA2B70277B8"/>
    <w:rsid w:val="00E20416"/>
  </w:style>
  <w:style w:type="paragraph" w:customStyle="1" w:styleId="9E2860ED55744625B364D8C9F380CEBF">
    <w:name w:val="9E2860ED55744625B364D8C9F380CEBF"/>
    <w:rsid w:val="00E20416"/>
  </w:style>
  <w:style w:type="paragraph" w:customStyle="1" w:styleId="CD794A0E699F438D94998BBC78462B4E">
    <w:name w:val="CD794A0E699F438D94998BBC78462B4E"/>
    <w:rsid w:val="00E20416"/>
  </w:style>
  <w:style w:type="paragraph" w:customStyle="1" w:styleId="557C0B746B80401F8D1F09EA804703F8">
    <w:name w:val="557C0B746B80401F8D1F09EA804703F8"/>
    <w:rsid w:val="00E20416"/>
  </w:style>
  <w:style w:type="paragraph" w:customStyle="1" w:styleId="61843EF9443D420994AA30C803AAF830">
    <w:name w:val="61843EF9443D420994AA30C803AAF830"/>
    <w:rsid w:val="00E20416"/>
  </w:style>
  <w:style w:type="paragraph" w:customStyle="1" w:styleId="2408B2C4010F4E0B97B5D31D10CEED76">
    <w:name w:val="2408B2C4010F4E0B97B5D31D10CEED76"/>
    <w:rsid w:val="00E20416"/>
  </w:style>
  <w:style w:type="paragraph" w:customStyle="1" w:styleId="D2CD46444F284654B1963912C11CDE57">
    <w:name w:val="D2CD46444F284654B1963912C11CDE57"/>
    <w:rsid w:val="00E20416"/>
  </w:style>
  <w:style w:type="paragraph" w:customStyle="1" w:styleId="87A1C3C846E44C85AA42591D22652CB1">
    <w:name w:val="87A1C3C846E44C85AA42591D22652CB1"/>
    <w:rsid w:val="00E20416"/>
  </w:style>
  <w:style w:type="paragraph" w:customStyle="1" w:styleId="ACCCAF1DE9354258A0DC7746C24807D9">
    <w:name w:val="ACCCAF1DE9354258A0DC7746C24807D9"/>
    <w:rsid w:val="00E20416"/>
  </w:style>
  <w:style w:type="paragraph" w:customStyle="1" w:styleId="4293FBC8D12148A1AE69813573EAC7EF">
    <w:name w:val="4293FBC8D12148A1AE69813573EAC7EF"/>
    <w:rsid w:val="00E20416"/>
  </w:style>
  <w:style w:type="paragraph" w:customStyle="1" w:styleId="86CC7350DFE749669EBA29B17E4CFEE0">
    <w:name w:val="86CC7350DFE749669EBA29B17E4CFEE0"/>
    <w:rsid w:val="00E20416"/>
  </w:style>
  <w:style w:type="paragraph" w:customStyle="1" w:styleId="1BB691A0963249DC8366E6D23C4A6FE4">
    <w:name w:val="1BB691A0963249DC8366E6D23C4A6FE4"/>
    <w:rsid w:val="00E20416"/>
  </w:style>
  <w:style w:type="paragraph" w:customStyle="1" w:styleId="6BFFD630A90B4DB49CE2181C19FAF9E6">
    <w:name w:val="6BFFD630A90B4DB49CE2181C19FAF9E6"/>
    <w:rsid w:val="00E20416"/>
  </w:style>
  <w:style w:type="paragraph" w:customStyle="1" w:styleId="FABE0EE9894540A187C8B436D29DEC83">
    <w:name w:val="FABE0EE9894540A187C8B436D29DEC83"/>
    <w:rsid w:val="00E20416"/>
  </w:style>
  <w:style w:type="paragraph" w:customStyle="1" w:styleId="D8EED6A4E3D3417AA2D7638E46D5C8E1">
    <w:name w:val="D8EED6A4E3D3417AA2D7638E46D5C8E1"/>
    <w:rsid w:val="00E20416"/>
  </w:style>
  <w:style w:type="paragraph" w:customStyle="1" w:styleId="CB30F584FEE04BFC9A52F432BD968C2E">
    <w:name w:val="CB30F584FEE04BFC9A52F432BD968C2E"/>
    <w:rsid w:val="00E20416"/>
  </w:style>
  <w:style w:type="paragraph" w:customStyle="1" w:styleId="9FF4B6F6C564499A8109DED19866F05F">
    <w:name w:val="9FF4B6F6C564499A8109DED19866F05F"/>
    <w:rsid w:val="00E20416"/>
  </w:style>
  <w:style w:type="paragraph" w:customStyle="1" w:styleId="0880AD3AEA8A421EB826B49F5B19512E">
    <w:name w:val="0880AD3AEA8A421EB826B49F5B19512E"/>
    <w:rsid w:val="00E20416"/>
  </w:style>
  <w:style w:type="paragraph" w:customStyle="1" w:styleId="AD1504BB335E4ADB89034C3BE97A0206">
    <w:name w:val="AD1504BB335E4ADB89034C3BE97A0206"/>
    <w:rsid w:val="00E20416"/>
  </w:style>
  <w:style w:type="paragraph" w:customStyle="1" w:styleId="FE189AFE9AE24FF58DC7761D4A9C6537">
    <w:name w:val="FE189AFE9AE24FF58DC7761D4A9C6537"/>
    <w:rsid w:val="00E20416"/>
  </w:style>
  <w:style w:type="paragraph" w:customStyle="1" w:styleId="3B91DEBF98634E94997514255AEB7CCF">
    <w:name w:val="3B91DEBF98634E94997514255AEB7CCF"/>
    <w:rsid w:val="00E20416"/>
  </w:style>
  <w:style w:type="paragraph" w:customStyle="1" w:styleId="867D25F1458C43508ABFF04FCEF5C8E4">
    <w:name w:val="867D25F1458C43508ABFF04FCEF5C8E4"/>
    <w:rsid w:val="00E20416"/>
  </w:style>
  <w:style w:type="paragraph" w:customStyle="1" w:styleId="86E7657F8CAF459086C25D5238978233">
    <w:name w:val="86E7657F8CAF459086C25D5238978233"/>
    <w:rsid w:val="00E20416"/>
  </w:style>
  <w:style w:type="paragraph" w:customStyle="1" w:styleId="EAD91172889E4322B0C113ED5A94F079">
    <w:name w:val="EAD91172889E4322B0C113ED5A94F079"/>
    <w:rsid w:val="00E20416"/>
  </w:style>
  <w:style w:type="paragraph" w:customStyle="1" w:styleId="BD10D5F753684C2D881570914596A088">
    <w:name w:val="BD10D5F753684C2D881570914596A088"/>
    <w:rsid w:val="00E20416"/>
  </w:style>
  <w:style w:type="paragraph" w:customStyle="1" w:styleId="65525D4433EF4979A0D8A6AFC7840FF8">
    <w:name w:val="65525D4433EF4979A0D8A6AFC7840FF8"/>
    <w:rsid w:val="00E20416"/>
  </w:style>
  <w:style w:type="paragraph" w:customStyle="1" w:styleId="58A22671277544EAAC1713FDADF0F3AF">
    <w:name w:val="58A22671277544EAAC1713FDADF0F3AF"/>
    <w:rsid w:val="00E20416"/>
  </w:style>
  <w:style w:type="paragraph" w:customStyle="1" w:styleId="3D073A11FFB34E6BB3C0D834C77C7C34">
    <w:name w:val="3D073A11FFB34E6BB3C0D834C77C7C34"/>
    <w:rsid w:val="00E20416"/>
  </w:style>
  <w:style w:type="paragraph" w:customStyle="1" w:styleId="0135AAB0681346D49D01BAFA24078A2A">
    <w:name w:val="0135AAB0681346D49D01BAFA24078A2A"/>
    <w:rsid w:val="00E20416"/>
  </w:style>
  <w:style w:type="paragraph" w:customStyle="1" w:styleId="8E966CD1B51047AE8FB66D469970BE56">
    <w:name w:val="8E966CD1B51047AE8FB66D469970BE56"/>
    <w:rsid w:val="00E20416"/>
  </w:style>
  <w:style w:type="paragraph" w:customStyle="1" w:styleId="B29494F0BCA3402B949BFCD8AD711423">
    <w:name w:val="B29494F0BCA3402B949BFCD8AD711423"/>
    <w:rsid w:val="00E20416"/>
  </w:style>
  <w:style w:type="paragraph" w:customStyle="1" w:styleId="782C6A3CFA0345C5A21F9CD926EFFD81">
    <w:name w:val="782C6A3CFA0345C5A21F9CD926EFFD81"/>
    <w:rsid w:val="00E20416"/>
  </w:style>
  <w:style w:type="paragraph" w:customStyle="1" w:styleId="073407310B7B48D29D1B257C1ABC934A">
    <w:name w:val="073407310B7B48D29D1B257C1ABC934A"/>
    <w:rsid w:val="00E20416"/>
  </w:style>
  <w:style w:type="paragraph" w:customStyle="1" w:styleId="7FA3657295A74211936EFA3CB643CCB5">
    <w:name w:val="7FA3657295A74211936EFA3CB643CCB5"/>
    <w:rsid w:val="00E20416"/>
  </w:style>
  <w:style w:type="paragraph" w:customStyle="1" w:styleId="6943747B612F4B75BD812BB9CC788A08">
    <w:name w:val="6943747B612F4B75BD812BB9CC788A08"/>
    <w:rsid w:val="00E20416"/>
  </w:style>
  <w:style w:type="paragraph" w:customStyle="1" w:styleId="FD9E82E9C9084ED4A5E780F75F6926D0">
    <w:name w:val="FD9E82E9C9084ED4A5E780F75F6926D0"/>
    <w:rsid w:val="00E20416"/>
  </w:style>
  <w:style w:type="paragraph" w:customStyle="1" w:styleId="75DA2A9A0B6A4563BACA503FAA82A185">
    <w:name w:val="75DA2A9A0B6A4563BACA503FAA82A185"/>
    <w:rsid w:val="00E20416"/>
  </w:style>
  <w:style w:type="paragraph" w:customStyle="1" w:styleId="11D12E52F5064651B06AA1D3D65487C5">
    <w:name w:val="11D12E52F5064651B06AA1D3D65487C5"/>
    <w:rsid w:val="00E20416"/>
  </w:style>
  <w:style w:type="paragraph" w:customStyle="1" w:styleId="87034710C87045E8958D2C9F32AEF570">
    <w:name w:val="87034710C87045E8958D2C9F32AEF570"/>
    <w:rsid w:val="00E20416"/>
  </w:style>
  <w:style w:type="paragraph" w:customStyle="1" w:styleId="DA401CAA96DC4F04B557AD169D50C183">
    <w:name w:val="DA401CAA96DC4F04B557AD169D50C183"/>
    <w:rsid w:val="00E20416"/>
  </w:style>
  <w:style w:type="paragraph" w:customStyle="1" w:styleId="284F79282DB1401694ADBAC35339AC11">
    <w:name w:val="284F79282DB1401694ADBAC35339AC11"/>
    <w:rsid w:val="00E20416"/>
  </w:style>
  <w:style w:type="paragraph" w:customStyle="1" w:styleId="284E85022964412681B7C22FF402403D">
    <w:name w:val="284E85022964412681B7C22FF402403D"/>
    <w:rsid w:val="00E20416"/>
  </w:style>
  <w:style w:type="paragraph" w:customStyle="1" w:styleId="360795761DF44C1DB862354255F896EF">
    <w:name w:val="360795761DF44C1DB862354255F896EF"/>
    <w:rsid w:val="00E20416"/>
  </w:style>
  <w:style w:type="paragraph" w:customStyle="1" w:styleId="230231CB30D840A3B2558CA27CE49563">
    <w:name w:val="230231CB30D840A3B2558CA27CE49563"/>
    <w:rsid w:val="00E20416"/>
  </w:style>
  <w:style w:type="paragraph" w:customStyle="1" w:styleId="7790C5AE21534F8490055DA692B4FB16">
    <w:name w:val="7790C5AE21534F8490055DA692B4FB16"/>
    <w:rsid w:val="00E20416"/>
  </w:style>
  <w:style w:type="paragraph" w:customStyle="1" w:styleId="2442310693DE47E48EDD6679765A055E">
    <w:name w:val="2442310693DE47E48EDD6679765A055E"/>
    <w:rsid w:val="00E20416"/>
  </w:style>
  <w:style w:type="paragraph" w:customStyle="1" w:styleId="88A63B79CF1F430CBBE106BE10D68540">
    <w:name w:val="88A63B79CF1F430CBBE106BE10D68540"/>
    <w:rsid w:val="00E20416"/>
  </w:style>
  <w:style w:type="paragraph" w:customStyle="1" w:styleId="EF88433D9BED47D585276CAD0EF05EB2">
    <w:name w:val="EF88433D9BED47D585276CAD0EF05EB2"/>
    <w:rsid w:val="00E20416"/>
  </w:style>
  <w:style w:type="paragraph" w:customStyle="1" w:styleId="6D54F0D5D10E4E969F950C932AFF5836">
    <w:name w:val="6D54F0D5D10E4E969F950C932AFF5836"/>
    <w:rsid w:val="00E20416"/>
  </w:style>
  <w:style w:type="paragraph" w:customStyle="1" w:styleId="2B2D536BECC04567822C9F3B3007E37D">
    <w:name w:val="2B2D536BECC04567822C9F3B3007E37D"/>
    <w:rsid w:val="00E20416"/>
  </w:style>
  <w:style w:type="paragraph" w:customStyle="1" w:styleId="8A6B3E82B61D4979814B4566539528C1">
    <w:name w:val="8A6B3E82B61D4979814B4566539528C1"/>
    <w:rsid w:val="00E20416"/>
  </w:style>
  <w:style w:type="paragraph" w:customStyle="1" w:styleId="D5749F605189441A881BD9F40FD89077">
    <w:name w:val="D5749F605189441A881BD9F40FD89077"/>
    <w:rsid w:val="00E20416"/>
  </w:style>
  <w:style w:type="paragraph" w:customStyle="1" w:styleId="9007FDC734AD460EAA64EC9CE6079FC0">
    <w:name w:val="9007FDC734AD460EAA64EC9CE6079FC0"/>
    <w:rsid w:val="00E20416"/>
  </w:style>
  <w:style w:type="paragraph" w:customStyle="1" w:styleId="3B757437BD6B4625892BE82F4C4EC5E9">
    <w:name w:val="3B757437BD6B4625892BE82F4C4EC5E9"/>
    <w:rsid w:val="00E20416"/>
  </w:style>
  <w:style w:type="paragraph" w:customStyle="1" w:styleId="B5D937083E7246BAB27D2F1866E418EF">
    <w:name w:val="B5D937083E7246BAB27D2F1866E418EF"/>
    <w:rsid w:val="00E20416"/>
  </w:style>
  <w:style w:type="paragraph" w:customStyle="1" w:styleId="85096DCD32594B988D101FE9D9982E3D">
    <w:name w:val="85096DCD32594B988D101FE9D9982E3D"/>
    <w:rsid w:val="00E20416"/>
  </w:style>
  <w:style w:type="paragraph" w:customStyle="1" w:styleId="7090C17EAF7C4C9C87C49AABB6E20D24">
    <w:name w:val="7090C17EAF7C4C9C87C49AABB6E20D24"/>
    <w:rsid w:val="00E20416"/>
  </w:style>
  <w:style w:type="paragraph" w:customStyle="1" w:styleId="4746D951DDB14FF5A80412B1208A825C">
    <w:name w:val="4746D951DDB14FF5A80412B1208A825C"/>
    <w:rsid w:val="00E20416"/>
  </w:style>
  <w:style w:type="paragraph" w:customStyle="1" w:styleId="4AC4550D1ADE4B2D92D1324DA71E3E8E">
    <w:name w:val="4AC4550D1ADE4B2D92D1324DA71E3E8E"/>
    <w:rsid w:val="00E20416"/>
  </w:style>
  <w:style w:type="paragraph" w:customStyle="1" w:styleId="3239C2A8DBFF4BD099D76E56E2F582A2">
    <w:name w:val="3239C2A8DBFF4BD099D76E56E2F582A2"/>
    <w:rsid w:val="00E20416"/>
  </w:style>
  <w:style w:type="paragraph" w:customStyle="1" w:styleId="9AB241FC782545179F450795F072F73D">
    <w:name w:val="9AB241FC782545179F450795F072F73D"/>
    <w:rsid w:val="00E20416"/>
  </w:style>
  <w:style w:type="paragraph" w:customStyle="1" w:styleId="1CC57D1E08864C29B6D2F9A3E2D7ADA9">
    <w:name w:val="1CC57D1E08864C29B6D2F9A3E2D7ADA9"/>
    <w:rsid w:val="00E20416"/>
  </w:style>
  <w:style w:type="paragraph" w:customStyle="1" w:styleId="E8771C8724604217A9D2C4075A5B98FE">
    <w:name w:val="E8771C8724604217A9D2C4075A5B98FE"/>
    <w:rsid w:val="00E20416"/>
  </w:style>
  <w:style w:type="paragraph" w:customStyle="1" w:styleId="CF5DBD75357A4ACB8805A535302B2B70">
    <w:name w:val="CF5DBD75357A4ACB8805A535302B2B70"/>
    <w:rsid w:val="00E20416"/>
  </w:style>
  <w:style w:type="paragraph" w:customStyle="1" w:styleId="230E166CD8F74FDE923944C546B53F3F">
    <w:name w:val="230E166CD8F74FDE923944C546B53F3F"/>
    <w:rsid w:val="00E20416"/>
  </w:style>
  <w:style w:type="paragraph" w:customStyle="1" w:styleId="FBC02AAAFBCE4D87983D827A6A7B8E41">
    <w:name w:val="FBC02AAAFBCE4D87983D827A6A7B8E41"/>
    <w:rsid w:val="00E20416"/>
  </w:style>
  <w:style w:type="paragraph" w:customStyle="1" w:styleId="D8F371E6062748EC9EF167BA372E439B">
    <w:name w:val="D8F371E6062748EC9EF167BA372E439B"/>
    <w:rsid w:val="00E20416"/>
  </w:style>
  <w:style w:type="paragraph" w:customStyle="1" w:styleId="4666D82699914AAC9EAC4C9C5077E8B1">
    <w:name w:val="4666D82699914AAC9EAC4C9C5077E8B1"/>
    <w:rsid w:val="00E20416"/>
  </w:style>
  <w:style w:type="paragraph" w:customStyle="1" w:styleId="2C74C4C8FB6242369416DA33A09967AA">
    <w:name w:val="2C74C4C8FB6242369416DA33A09967AA"/>
    <w:rsid w:val="00E20416"/>
  </w:style>
  <w:style w:type="paragraph" w:customStyle="1" w:styleId="EE2FF90B1B3B4018B7C4FC2958AC4872">
    <w:name w:val="EE2FF90B1B3B4018B7C4FC2958AC4872"/>
    <w:rsid w:val="00E20416"/>
  </w:style>
  <w:style w:type="paragraph" w:customStyle="1" w:styleId="D0DFFE5529FA45E6AA4A4E15E54B770F">
    <w:name w:val="D0DFFE5529FA45E6AA4A4E15E54B770F"/>
    <w:rsid w:val="00E20416"/>
  </w:style>
  <w:style w:type="paragraph" w:customStyle="1" w:styleId="BC118870602A4115968983AF76027F15">
    <w:name w:val="BC118870602A4115968983AF76027F15"/>
    <w:rsid w:val="00E20416"/>
  </w:style>
  <w:style w:type="paragraph" w:customStyle="1" w:styleId="64D23EB0265B4EDF97AE214070C8A8A3">
    <w:name w:val="64D23EB0265B4EDF97AE214070C8A8A3"/>
    <w:rsid w:val="00E20416"/>
  </w:style>
  <w:style w:type="paragraph" w:customStyle="1" w:styleId="7B941F1F7CFB430B8B748676AFD126C6">
    <w:name w:val="7B941F1F7CFB430B8B748676AFD126C6"/>
    <w:rsid w:val="00E20416"/>
  </w:style>
  <w:style w:type="paragraph" w:customStyle="1" w:styleId="BF6AE06ADF4E44428A9544D14E61D28A">
    <w:name w:val="BF6AE06ADF4E44428A9544D14E61D28A"/>
    <w:rsid w:val="00E20416"/>
  </w:style>
  <w:style w:type="paragraph" w:customStyle="1" w:styleId="CBB5D9278F35400B90D8499D12A76FB3">
    <w:name w:val="CBB5D9278F35400B90D8499D12A76FB3"/>
    <w:rsid w:val="00E20416"/>
  </w:style>
  <w:style w:type="paragraph" w:customStyle="1" w:styleId="17EAB542D5324194A323F0B933AC2205">
    <w:name w:val="17EAB542D5324194A323F0B933AC2205"/>
    <w:rsid w:val="00E20416"/>
  </w:style>
  <w:style w:type="paragraph" w:customStyle="1" w:styleId="552D70BEB2374A859108FA91DD5D2E5B">
    <w:name w:val="552D70BEB2374A859108FA91DD5D2E5B"/>
    <w:rsid w:val="00E20416"/>
  </w:style>
  <w:style w:type="paragraph" w:customStyle="1" w:styleId="F9A4D030D0E94FBAA579A6532624557A">
    <w:name w:val="F9A4D030D0E94FBAA579A6532624557A"/>
    <w:rsid w:val="00E20416"/>
  </w:style>
  <w:style w:type="paragraph" w:customStyle="1" w:styleId="6DED7007610147D2A2B506D9250A3B8C">
    <w:name w:val="6DED7007610147D2A2B506D9250A3B8C"/>
    <w:rsid w:val="00E20416"/>
  </w:style>
  <w:style w:type="paragraph" w:customStyle="1" w:styleId="A300E9C1982949CD882D0A0AFC2D9A95">
    <w:name w:val="A300E9C1982949CD882D0A0AFC2D9A95"/>
    <w:rsid w:val="00E20416"/>
  </w:style>
  <w:style w:type="paragraph" w:customStyle="1" w:styleId="B853DFB4B96945118AE35608B9944B6C">
    <w:name w:val="B853DFB4B96945118AE35608B9944B6C"/>
    <w:rsid w:val="00E20416"/>
  </w:style>
  <w:style w:type="paragraph" w:customStyle="1" w:styleId="DDDEF98C95AB44AE9838A325A8A8A906">
    <w:name w:val="DDDEF98C95AB44AE9838A325A8A8A906"/>
    <w:rsid w:val="00E20416"/>
  </w:style>
  <w:style w:type="paragraph" w:customStyle="1" w:styleId="9718C05FDDCE4F4BB1DF058916D57DDC">
    <w:name w:val="9718C05FDDCE4F4BB1DF058916D57DDC"/>
    <w:rsid w:val="00E20416"/>
  </w:style>
  <w:style w:type="paragraph" w:customStyle="1" w:styleId="60F6D2481E39476A8355E87EC4F4A9D4">
    <w:name w:val="60F6D2481E39476A8355E87EC4F4A9D4"/>
    <w:rsid w:val="00E20416"/>
  </w:style>
  <w:style w:type="paragraph" w:customStyle="1" w:styleId="128C1CECE15244B9A127094740D420E5">
    <w:name w:val="128C1CECE15244B9A127094740D420E5"/>
    <w:rsid w:val="00E20416"/>
  </w:style>
  <w:style w:type="paragraph" w:customStyle="1" w:styleId="D43FAAB46CBF4E0698BA5886146F4DA4">
    <w:name w:val="D43FAAB46CBF4E0698BA5886146F4DA4"/>
    <w:rsid w:val="00E20416"/>
  </w:style>
  <w:style w:type="paragraph" w:customStyle="1" w:styleId="EB95CDDBC7404E9E8A1A7789AA36F008">
    <w:name w:val="EB95CDDBC7404E9E8A1A7789AA36F008"/>
    <w:rsid w:val="00E20416"/>
  </w:style>
  <w:style w:type="paragraph" w:customStyle="1" w:styleId="EEAFACCD8563454AB961BBA1B8B83E66">
    <w:name w:val="EEAFACCD8563454AB961BBA1B8B83E66"/>
    <w:rsid w:val="00E20416"/>
  </w:style>
  <w:style w:type="paragraph" w:customStyle="1" w:styleId="CFFDBA4187834A598E39CB06B9981011">
    <w:name w:val="CFFDBA4187834A598E39CB06B9981011"/>
    <w:rsid w:val="00E20416"/>
  </w:style>
  <w:style w:type="paragraph" w:customStyle="1" w:styleId="B3A9B445445E41CEB3E14DDFB4B627B7">
    <w:name w:val="B3A9B445445E41CEB3E14DDFB4B627B7"/>
    <w:rsid w:val="00E20416"/>
  </w:style>
  <w:style w:type="paragraph" w:customStyle="1" w:styleId="8EE12C843D1C4449B42888698C0F9F3B">
    <w:name w:val="8EE12C843D1C4449B42888698C0F9F3B"/>
    <w:rsid w:val="00E20416"/>
  </w:style>
  <w:style w:type="paragraph" w:customStyle="1" w:styleId="60896ADEF44D4A0E8FA56443D46E79F9">
    <w:name w:val="60896ADEF44D4A0E8FA56443D46E79F9"/>
    <w:rsid w:val="00E20416"/>
  </w:style>
  <w:style w:type="paragraph" w:customStyle="1" w:styleId="F1D1542728DE456189B591D684EABA53">
    <w:name w:val="F1D1542728DE456189B591D684EABA53"/>
    <w:rsid w:val="00E20416"/>
  </w:style>
  <w:style w:type="paragraph" w:customStyle="1" w:styleId="38D08FE02F6D49B19FB4C9CF01607F7B">
    <w:name w:val="38D08FE02F6D49B19FB4C9CF01607F7B"/>
    <w:rsid w:val="00E20416"/>
  </w:style>
  <w:style w:type="paragraph" w:customStyle="1" w:styleId="B64BC83D89244299A52D4FA7C178460E">
    <w:name w:val="B64BC83D89244299A52D4FA7C178460E"/>
    <w:rsid w:val="00E20416"/>
  </w:style>
  <w:style w:type="paragraph" w:customStyle="1" w:styleId="3995BCF9359A419CAB97607326BF7361">
    <w:name w:val="3995BCF9359A419CAB97607326BF7361"/>
    <w:rsid w:val="00E20416"/>
  </w:style>
  <w:style w:type="paragraph" w:customStyle="1" w:styleId="6658A5FAD08C40678A0C1C95C74372AE">
    <w:name w:val="6658A5FAD08C40678A0C1C95C74372AE"/>
    <w:rsid w:val="00E20416"/>
  </w:style>
  <w:style w:type="paragraph" w:customStyle="1" w:styleId="C4B0F5AF80E94BF586D1CAA7638DF01A">
    <w:name w:val="C4B0F5AF80E94BF586D1CAA7638DF01A"/>
    <w:rsid w:val="00E20416"/>
  </w:style>
  <w:style w:type="paragraph" w:customStyle="1" w:styleId="10CDCA005E4444FE821072329FDF0462">
    <w:name w:val="10CDCA005E4444FE821072329FDF0462"/>
    <w:rsid w:val="00E20416"/>
  </w:style>
  <w:style w:type="paragraph" w:customStyle="1" w:styleId="C8CAE01311FC453C806CF1CBC478307F">
    <w:name w:val="C8CAE01311FC453C806CF1CBC478307F"/>
    <w:rsid w:val="00E20416"/>
  </w:style>
  <w:style w:type="paragraph" w:customStyle="1" w:styleId="6548A456717F4CB29451F9456741ADA7">
    <w:name w:val="6548A456717F4CB29451F9456741ADA7"/>
    <w:rsid w:val="00E20416"/>
  </w:style>
  <w:style w:type="paragraph" w:customStyle="1" w:styleId="3634AE46977B4DCBA6D03C51167DFC92">
    <w:name w:val="3634AE46977B4DCBA6D03C51167DFC92"/>
    <w:rsid w:val="00E20416"/>
  </w:style>
  <w:style w:type="paragraph" w:customStyle="1" w:styleId="EBDB41861FBE4C889DB7887B54D29402">
    <w:name w:val="EBDB41861FBE4C889DB7887B54D29402"/>
    <w:rsid w:val="00E20416"/>
  </w:style>
  <w:style w:type="paragraph" w:customStyle="1" w:styleId="9CECDA230C5B47D2947D8286806035CF">
    <w:name w:val="9CECDA230C5B47D2947D8286806035CF"/>
    <w:rsid w:val="00E20416"/>
  </w:style>
  <w:style w:type="paragraph" w:customStyle="1" w:styleId="C234944F8366409FB52C35EE96205A96">
    <w:name w:val="C234944F8366409FB52C35EE96205A96"/>
    <w:rsid w:val="00E20416"/>
  </w:style>
  <w:style w:type="paragraph" w:customStyle="1" w:styleId="D729B22BED4849AEBD376C2CD0D8F5F4">
    <w:name w:val="D729B22BED4849AEBD376C2CD0D8F5F4"/>
    <w:rsid w:val="00E20416"/>
  </w:style>
  <w:style w:type="paragraph" w:customStyle="1" w:styleId="88A61B47FDE3428E887AF6E0925ED05F">
    <w:name w:val="88A61B47FDE3428E887AF6E0925ED05F"/>
    <w:rsid w:val="00E20416"/>
  </w:style>
  <w:style w:type="paragraph" w:customStyle="1" w:styleId="45B1FB4E3A444764A3D9A4ED0B294232">
    <w:name w:val="45B1FB4E3A444764A3D9A4ED0B294232"/>
    <w:rsid w:val="00E20416"/>
  </w:style>
  <w:style w:type="paragraph" w:customStyle="1" w:styleId="1205361E3CAC49CA9CAA08AC409627F0">
    <w:name w:val="1205361E3CAC49CA9CAA08AC409627F0"/>
    <w:rsid w:val="00E20416"/>
  </w:style>
  <w:style w:type="paragraph" w:customStyle="1" w:styleId="3E6AE29F3C7C4344BF2DD48946791E9D">
    <w:name w:val="3E6AE29F3C7C4344BF2DD48946791E9D"/>
    <w:rsid w:val="00E20416"/>
  </w:style>
  <w:style w:type="paragraph" w:customStyle="1" w:styleId="115534DCE576480091EB1F5EA1E5306D">
    <w:name w:val="115534DCE576480091EB1F5EA1E5306D"/>
    <w:rsid w:val="00E20416"/>
  </w:style>
  <w:style w:type="paragraph" w:customStyle="1" w:styleId="D4ED00BF45AC4464A8F5AB9BCE9C406C">
    <w:name w:val="D4ED00BF45AC4464A8F5AB9BCE9C406C"/>
    <w:rsid w:val="00E20416"/>
  </w:style>
  <w:style w:type="paragraph" w:customStyle="1" w:styleId="8FA6829FB1644C53B0850E727469AD4D">
    <w:name w:val="8FA6829FB1644C53B0850E727469AD4D"/>
    <w:rsid w:val="00E20416"/>
  </w:style>
  <w:style w:type="paragraph" w:customStyle="1" w:styleId="D7B25C2F147F4BBFAB99847B9B2057D6">
    <w:name w:val="D7B25C2F147F4BBFAB99847B9B2057D6"/>
    <w:rsid w:val="00E20416"/>
  </w:style>
  <w:style w:type="paragraph" w:customStyle="1" w:styleId="E364A52876E6414D86810E7BB9B0B482">
    <w:name w:val="E364A52876E6414D86810E7BB9B0B482"/>
    <w:rsid w:val="00E20416"/>
  </w:style>
  <w:style w:type="paragraph" w:customStyle="1" w:styleId="DC19CB3A560D4A1585431F68E2363FE3">
    <w:name w:val="DC19CB3A560D4A1585431F68E2363FE3"/>
    <w:rsid w:val="00E20416"/>
  </w:style>
  <w:style w:type="paragraph" w:customStyle="1" w:styleId="E64E948AA19744FFB672281629D33A7D">
    <w:name w:val="E64E948AA19744FFB672281629D33A7D"/>
    <w:rsid w:val="00E20416"/>
  </w:style>
  <w:style w:type="paragraph" w:customStyle="1" w:styleId="9DC332EB26C9466AAE03B58BE0ADB0AE">
    <w:name w:val="9DC332EB26C9466AAE03B58BE0ADB0AE"/>
    <w:rsid w:val="00E20416"/>
  </w:style>
  <w:style w:type="paragraph" w:customStyle="1" w:styleId="984E94C2046F465B8F4EDDBBBA8DD6B8">
    <w:name w:val="984E94C2046F465B8F4EDDBBBA8DD6B8"/>
    <w:rsid w:val="00E20416"/>
  </w:style>
  <w:style w:type="paragraph" w:customStyle="1" w:styleId="0E524324A0CB4157990B5264202537FA">
    <w:name w:val="0E524324A0CB4157990B5264202537FA"/>
    <w:rsid w:val="00E20416"/>
  </w:style>
  <w:style w:type="paragraph" w:customStyle="1" w:styleId="7B6C2CA349914DBBA1F3D6DFCE754478">
    <w:name w:val="7B6C2CA349914DBBA1F3D6DFCE754478"/>
    <w:rsid w:val="00E20416"/>
  </w:style>
  <w:style w:type="paragraph" w:customStyle="1" w:styleId="C8EFC752C5C5457B96934FBB1491C708">
    <w:name w:val="C8EFC752C5C5457B96934FBB1491C708"/>
    <w:rsid w:val="00E20416"/>
  </w:style>
  <w:style w:type="paragraph" w:customStyle="1" w:styleId="58BB7F234A1F480D977D297A2E63D648">
    <w:name w:val="58BB7F234A1F480D977D297A2E63D648"/>
    <w:rsid w:val="00E20416"/>
  </w:style>
  <w:style w:type="paragraph" w:customStyle="1" w:styleId="11CBCB22E26C4994B7D0E727D0E41C43">
    <w:name w:val="11CBCB22E26C4994B7D0E727D0E41C43"/>
    <w:rsid w:val="00E20416"/>
  </w:style>
  <w:style w:type="paragraph" w:customStyle="1" w:styleId="2D98C66CF22744759884BE67862363C2">
    <w:name w:val="2D98C66CF22744759884BE67862363C2"/>
    <w:rsid w:val="00E20416"/>
  </w:style>
  <w:style w:type="paragraph" w:customStyle="1" w:styleId="EE01C0D8D51F4BF89730FA09C425BBE2">
    <w:name w:val="EE01C0D8D51F4BF89730FA09C425BBE2"/>
    <w:rsid w:val="00E20416"/>
  </w:style>
  <w:style w:type="paragraph" w:customStyle="1" w:styleId="EAD3AA49948E4ED4B83D53853740A4CA">
    <w:name w:val="EAD3AA49948E4ED4B83D53853740A4CA"/>
    <w:rsid w:val="00E20416"/>
  </w:style>
  <w:style w:type="paragraph" w:customStyle="1" w:styleId="496FE453E1034CE88042AA27C3DD4F26">
    <w:name w:val="496FE453E1034CE88042AA27C3DD4F26"/>
    <w:rsid w:val="00E20416"/>
  </w:style>
  <w:style w:type="paragraph" w:customStyle="1" w:styleId="367CDD873D364CF082330310361478CD">
    <w:name w:val="367CDD873D364CF082330310361478CD"/>
    <w:rsid w:val="00E20416"/>
  </w:style>
  <w:style w:type="paragraph" w:customStyle="1" w:styleId="308A217786EE4050AF6124D342B5CB37">
    <w:name w:val="308A217786EE4050AF6124D342B5CB37"/>
    <w:rsid w:val="00E20416"/>
  </w:style>
  <w:style w:type="paragraph" w:customStyle="1" w:styleId="F98CE870F76E4E48A9D3C5A8A5BDADBB">
    <w:name w:val="F98CE870F76E4E48A9D3C5A8A5BDADBB"/>
    <w:rsid w:val="00E20416"/>
  </w:style>
  <w:style w:type="paragraph" w:customStyle="1" w:styleId="F75918E1F49E47D8878F80E155727403">
    <w:name w:val="F75918E1F49E47D8878F80E155727403"/>
    <w:rsid w:val="00E20416"/>
  </w:style>
  <w:style w:type="paragraph" w:customStyle="1" w:styleId="EE626CC8051B4F599D1669BA9D09293C">
    <w:name w:val="EE626CC8051B4F599D1669BA9D09293C"/>
    <w:rsid w:val="00E20416"/>
  </w:style>
  <w:style w:type="paragraph" w:customStyle="1" w:styleId="2BB43275854E4976BE9C2DD025A01DB7">
    <w:name w:val="2BB43275854E4976BE9C2DD025A01DB7"/>
    <w:rsid w:val="00E20416"/>
  </w:style>
  <w:style w:type="paragraph" w:customStyle="1" w:styleId="732EDB2225DA4E9185B193F5254D33D5">
    <w:name w:val="732EDB2225DA4E9185B193F5254D33D5"/>
    <w:rsid w:val="00E20416"/>
  </w:style>
  <w:style w:type="paragraph" w:customStyle="1" w:styleId="849FC7A99A64450E88C8AB9D2402644E">
    <w:name w:val="849FC7A99A64450E88C8AB9D2402644E"/>
    <w:rsid w:val="00E20416"/>
  </w:style>
  <w:style w:type="paragraph" w:customStyle="1" w:styleId="5AF965CCF54D4056B97C3CD6599346DD">
    <w:name w:val="5AF965CCF54D4056B97C3CD6599346DD"/>
    <w:rsid w:val="00E20416"/>
  </w:style>
  <w:style w:type="paragraph" w:customStyle="1" w:styleId="7D1FDB78D4EE402FB170C01EE325F76F">
    <w:name w:val="7D1FDB78D4EE402FB170C01EE325F76F"/>
    <w:rsid w:val="00E20416"/>
  </w:style>
  <w:style w:type="paragraph" w:customStyle="1" w:styleId="BA95A00A9E4B4331B8FA59B7B4AE284D">
    <w:name w:val="BA95A00A9E4B4331B8FA59B7B4AE284D"/>
    <w:rsid w:val="00E20416"/>
  </w:style>
  <w:style w:type="paragraph" w:customStyle="1" w:styleId="D5BE6774DD5845ACAAD795BEF9E7BA98">
    <w:name w:val="D5BE6774DD5845ACAAD795BEF9E7BA98"/>
    <w:rsid w:val="00E20416"/>
  </w:style>
  <w:style w:type="paragraph" w:customStyle="1" w:styleId="1C176CFD751946B3BCCA13DCC9C7CDCA">
    <w:name w:val="1C176CFD751946B3BCCA13DCC9C7CDCA"/>
    <w:rsid w:val="00E20416"/>
  </w:style>
  <w:style w:type="paragraph" w:customStyle="1" w:styleId="21A5A19375C44CCAB10F2B8B29AE0DE6">
    <w:name w:val="21A5A19375C44CCAB10F2B8B29AE0DE6"/>
    <w:rsid w:val="00E20416"/>
  </w:style>
  <w:style w:type="paragraph" w:customStyle="1" w:styleId="04072F18970443039C5A66AEAED341D3">
    <w:name w:val="04072F18970443039C5A66AEAED341D3"/>
    <w:rsid w:val="00E20416"/>
  </w:style>
  <w:style w:type="paragraph" w:customStyle="1" w:styleId="0A6D7A8FFA424C6ABEE43078F7541FE6">
    <w:name w:val="0A6D7A8FFA424C6ABEE43078F7541FE6"/>
    <w:rsid w:val="00E20416"/>
  </w:style>
  <w:style w:type="paragraph" w:customStyle="1" w:styleId="EC9763775BE44C7AA7743534168C654E">
    <w:name w:val="EC9763775BE44C7AA7743534168C654E"/>
    <w:rsid w:val="00E20416"/>
  </w:style>
  <w:style w:type="paragraph" w:customStyle="1" w:styleId="35D8ACE4F53A440D813250CFDE7509FA">
    <w:name w:val="35D8ACE4F53A440D813250CFDE7509FA"/>
    <w:rsid w:val="00E20416"/>
  </w:style>
  <w:style w:type="paragraph" w:customStyle="1" w:styleId="56E504C5E8B240D6A0DBC1EE352A5487">
    <w:name w:val="56E504C5E8B240D6A0DBC1EE352A5487"/>
    <w:rsid w:val="00E20416"/>
  </w:style>
  <w:style w:type="paragraph" w:customStyle="1" w:styleId="055BFBA50B844A50BA7934E5806AE1BA">
    <w:name w:val="055BFBA50B844A50BA7934E5806AE1BA"/>
    <w:rsid w:val="00E20416"/>
  </w:style>
  <w:style w:type="paragraph" w:customStyle="1" w:styleId="CC28269C18DF4CDB9E7F942B69353779">
    <w:name w:val="CC28269C18DF4CDB9E7F942B69353779"/>
    <w:rsid w:val="00E20416"/>
  </w:style>
  <w:style w:type="paragraph" w:customStyle="1" w:styleId="35BB77DF398D43D9A399D15BA9E46269">
    <w:name w:val="35BB77DF398D43D9A399D15BA9E46269"/>
    <w:rsid w:val="00E20416"/>
  </w:style>
  <w:style w:type="paragraph" w:customStyle="1" w:styleId="95BB9F4FD87A45EEA12F5149BCB0F02D">
    <w:name w:val="95BB9F4FD87A45EEA12F5149BCB0F02D"/>
    <w:rsid w:val="00E20416"/>
  </w:style>
  <w:style w:type="paragraph" w:customStyle="1" w:styleId="10F42693A1614F02A81F1700B5900105">
    <w:name w:val="10F42693A1614F02A81F1700B5900105"/>
    <w:rsid w:val="00E20416"/>
  </w:style>
  <w:style w:type="paragraph" w:customStyle="1" w:styleId="D2D66FE58A33475FA9B3523F87CC598B">
    <w:name w:val="D2D66FE58A33475FA9B3523F87CC598B"/>
    <w:rsid w:val="00E20416"/>
  </w:style>
  <w:style w:type="paragraph" w:customStyle="1" w:styleId="7192BEA30C894FFC97AD069DFBE021A5">
    <w:name w:val="7192BEA30C894FFC97AD069DFBE021A5"/>
    <w:rsid w:val="00E20416"/>
  </w:style>
  <w:style w:type="paragraph" w:customStyle="1" w:styleId="AFE9D063C41144EDADBAEC71C19A0A29">
    <w:name w:val="AFE9D063C41144EDADBAEC71C19A0A29"/>
    <w:rsid w:val="00E20416"/>
  </w:style>
  <w:style w:type="paragraph" w:customStyle="1" w:styleId="0CC4A03FED064EEEA27FD03A212F3691">
    <w:name w:val="0CC4A03FED064EEEA27FD03A212F3691"/>
    <w:rsid w:val="00E20416"/>
  </w:style>
  <w:style w:type="paragraph" w:customStyle="1" w:styleId="CDF24EE832894658A6674F165C6909EB">
    <w:name w:val="CDF24EE832894658A6674F165C6909EB"/>
    <w:rsid w:val="00E20416"/>
  </w:style>
  <w:style w:type="paragraph" w:customStyle="1" w:styleId="36F7427B9428429584814CDF0CF4F958">
    <w:name w:val="36F7427B9428429584814CDF0CF4F958"/>
    <w:rsid w:val="00E20416"/>
  </w:style>
  <w:style w:type="paragraph" w:customStyle="1" w:styleId="E989A8689B8F4D00AEEC8237A5DCAFDA">
    <w:name w:val="E989A8689B8F4D00AEEC8237A5DCAFDA"/>
    <w:rsid w:val="00E20416"/>
  </w:style>
  <w:style w:type="paragraph" w:customStyle="1" w:styleId="E64F8C42529A48EBA936E90D0C7FEEB0">
    <w:name w:val="E64F8C42529A48EBA936E90D0C7FEEB0"/>
    <w:rsid w:val="00E20416"/>
  </w:style>
  <w:style w:type="paragraph" w:customStyle="1" w:styleId="39EAEE5CDACD444984FEDD5C1DF8C872">
    <w:name w:val="39EAEE5CDACD444984FEDD5C1DF8C872"/>
    <w:rsid w:val="00E20416"/>
  </w:style>
  <w:style w:type="paragraph" w:customStyle="1" w:styleId="E2EA7BD84510456BA96BF64EE8D35D1E">
    <w:name w:val="E2EA7BD84510456BA96BF64EE8D35D1E"/>
    <w:rsid w:val="00E20416"/>
  </w:style>
  <w:style w:type="paragraph" w:customStyle="1" w:styleId="57D513A7694D488EACA011155FD5F9E4">
    <w:name w:val="57D513A7694D488EACA011155FD5F9E4"/>
    <w:rsid w:val="00E20416"/>
  </w:style>
  <w:style w:type="paragraph" w:customStyle="1" w:styleId="F72C0FEFB36647E491B8356E0ECDE85F">
    <w:name w:val="F72C0FEFB36647E491B8356E0ECDE85F"/>
    <w:rsid w:val="00E20416"/>
  </w:style>
  <w:style w:type="paragraph" w:customStyle="1" w:styleId="96881CF4F78548528A0ADEEFB3AE0A90">
    <w:name w:val="96881CF4F78548528A0ADEEFB3AE0A90"/>
    <w:rsid w:val="00E20416"/>
  </w:style>
  <w:style w:type="paragraph" w:customStyle="1" w:styleId="7FDC889AACAB4A2D9E2425D2D44D8AE8">
    <w:name w:val="7FDC889AACAB4A2D9E2425D2D44D8AE8"/>
    <w:rsid w:val="00E20416"/>
  </w:style>
  <w:style w:type="paragraph" w:customStyle="1" w:styleId="1CA5A3C763084E0281EBC7495487915E">
    <w:name w:val="1CA5A3C763084E0281EBC7495487915E"/>
    <w:rsid w:val="00E20416"/>
  </w:style>
  <w:style w:type="paragraph" w:customStyle="1" w:styleId="C1C2567E078D4BBC820EADD600173AB4">
    <w:name w:val="C1C2567E078D4BBC820EADD600173AB4"/>
    <w:rsid w:val="00E20416"/>
  </w:style>
  <w:style w:type="paragraph" w:customStyle="1" w:styleId="88A10F8F15514119971B2D39B1129F2A">
    <w:name w:val="88A10F8F15514119971B2D39B1129F2A"/>
    <w:rsid w:val="00E20416"/>
  </w:style>
  <w:style w:type="paragraph" w:customStyle="1" w:styleId="9C6A6350DF2B4D7685CBAB8919ED5B2E">
    <w:name w:val="9C6A6350DF2B4D7685CBAB8919ED5B2E"/>
    <w:rsid w:val="00E20416"/>
  </w:style>
  <w:style w:type="paragraph" w:customStyle="1" w:styleId="F355E3D0499646B7A8B5223C044B4AA6">
    <w:name w:val="F355E3D0499646B7A8B5223C044B4AA6"/>
    <w:rsid w:val="00E20416"/>
  </w:style>
  <w:style w:type="paragraph" w:customStyle="1" w:styleId="521DB819B0624D178C4DD089E8864857">
    <w:name w:val="521DB819B0624D178C4DD089E8864857"/>
    <w:rsid w:val="00E20416"/>
  </w:style>
  <w:style w:type="paragraph" w:customStyle="1" w:styleId="AEF0D073A28E47169AFCF3C018E19B78">
    <w:name w:val="AEF0D073A28E47169AFCF3C018E19B78"/>
    <w:rsid w:val="00E20416"/>
  </w:style>
  <w:style w:type="paragraph" w:customStyle="1" w:styleId="1BAD304BD0024F64B551F53C37FA562C">
    <w:name w:val="1BAD304BD0024F64B551F53C37FA562C"/>
    <w:rsid w:val="00E20416"/>
  </w:style>
  <w:style w:type="paragraph" w:customStyle="1" w:styleId="3D234AE9E3E346FFBEE39DC697AB3A02">
    <w:name w:val="3D234AE9E3E346FFBEE39DC697AB3A02"/>
    <w:rsid w:val="00E20416"/>
  </w:style>
  <w:style w:type="paragraph" w:customStyle="1" w:styleId="CCECA54C06A647AE84701C9738984276">
    <w:name w:val="CCECA54C06A647AE84701C9738984276"/>
    <w:rsid w:val="00E20416"/>
  </w:style>
  <w:style w:type="paragraph" w:customStyle="1" w:styleId="3182B9A1FA824F79B6E95CF8BDEB2AA2">
    <w:name w:val="3182B9A1FA824F79B6E95CF8BDEB2AA2"/>
    <w:rsid w:val="00E20416"/>
  </w:style>
  <w:style w:type="paragraph" w:customStyle="1" w:styleId="FCB8F7E56DD44039B609D49492737C60">
    <w:name w:val="FCB8F7E56DD44039B609D49492737C60"/>
    <w:rsid w:val="00E20416"/>
  </w:style>
  <w:style w:type="paragraph" w:customStyle="1" w:styleId="A10F105B3176448F987CF04312C08F21">
    <w:name w:val="A10F105B3176448F987CF04312C08F21"/>
    <w:rsid w:val="00E20416"/>
  </w:style>
  <w:style w:type="paragraph" w:customStyle="1" w:styleId="4893CB5C027441BDBF9E82597921E040">
    <w:name w:val="4893CB5C027441BDBF9E82597921E040"/>
    <w:rsid w:val="00E20416"/>
  </w:style>
  <w:style w:type="paragraph" w:customStyle="1" w:styleId="0BCCD826A52145A2BC7E1105EDAA6E1D">
    <w:name w:val="0BCCD826A52145A2BC7E1105EDAA6E1D"/>
    <w:rsid w:val="00E20416"/>
  </w:style>
  <w:style w:type="paragraph" w:customStyle="1" w:styleId="B2D56678F0F74A69A1EADAF726482FD7">
    <w:name w:val="B2D56678F0F74A69A1EADAF726482FD7"/>
    <w:rsid w:val="00E20416"/>
  </w:style>
  <w:style w:type="paragraph" w:customStyle="1" w:styleId="19CBB5A9C4E442A38A0E37BE52A959C4">
    <w:name w:val="19CBB5A9C4E442A38A0E37BE52A959C4"/>
    <w:rsid w:val="00E20416"/>
  </w:style>
  <w:style w:type="paragraph" w:customStyle="1" w:styleId="E42D623BFFF04938843CFE005687B211">
    <w:name w:val="E42D623BFFF04938843CFE005687B211"/>
    <w:rsid w:val="00E20416"/>
  </w:style>
  <w:style w:type="paragraph" w:customStyle="1" w:styleId="D1D7B997D48C4C68912A687C96CAC573">
    <w:name w:val="D1D7B997D48C4C68912A687C96CAC573"/>
    <w:rsid w:val="00E20416"/>
  </w:style>
  <w:style w:type="paragraph" w:customStyle="1" w:styleId="F079F333CC8E427BA0B68C564779B191">
    <w:name w:val="F079F333CC8E427BA0B68C564779B191"/>
    <w:rsid w:val="00E20416"/>
  </w:style>
  <w:style w:type="paragraph" w:customStyle="1" w:styleId="3A58568D342F4CBAA2479715EAF00F6E">
    <w:name w:val="3A58568D342F4CBAA2479715EAF00F6E"/>
    <w:rsid w:val="00E20416"/>
  </w:style>
  <w:style w:type="paragraph" w:customStyle="1" w:styleId="F426E9993BD04C8098A85EAB5E0BE349">
    <w:name w:val="F426E9993BD04C8098A85EAB5E0BE349"/>
    <w:rsid w:val="00E20416"/>
  </w:style>
  <w:style w:type="paragraph" w:customStyle="1" w:styleId="BE489395233D4A0AA4E94DC8CA594D41">
    <w:name w:val="BE489395233D4A0AA4E94DC8CA594D41"/>
    <w:rsid w:val="00E20416"/>
  </w:style>
  <w:style w:type="paragraph" w:customStyle="1" w:styleId="6278CD097CA1448B9F69DAA6410F9160">
    <w:name w:val="6278CD097CA1448B9F69DAA6410F9160"/>
    <w:rsid w:val="00E20416"/>
  </w:style>
  <w:style w:type="paragraph" w:customStyle="1" w:styleId="D156D2DDD3884FA88696D851531D974F">
    <w:name w:val="D156D2DDD3884FA88696D851531D974F"/>
    <w:rsid w:val="00E20416"/>
  </w:style>
  <w:style w:type="paragraph" w:customStyle="1" w:styleId="4316D0B33D344A42B60137BB539C702B">
    <w:name w:val="4316D0B33D344A42B60137BB539C702B"/>
    <w:rsid w:val="00E20416"/>
  </w:style>
  <w:style w:type="paragraph" w:customStyle="1" w:styleId="D0B79C3B8B934AAD9735D728DDAB8EA0">
    <w:name w:val="D0B79C3B8B934AAD9735D728DDAB8EA0"/>
    <w:rsid w:val="00E20416"/>
  </w:style>
  <w:style w:type="paragraph" w:customStyle="1" w:styleId="0683255DB6F74FD790BD52C4AFAD2A00">
    <w:name w:val="0683255DB6F74FD790BD52C4AFAD2A00"/>
    <w:rsid w:val="00E20416"/>
  </w:style>
  <w:style w:type="paragraph" w:customStyle="1" w:styleId="2C913A6D02744562A920A88F5C8E8CC2">
    <w:name w:val="2C913A6D02744562A920A88F5C8E8CC2"/>
    <w:rsid w:val="00E20416"/>
  </w:style>
  <w:style w:type="paragraph" w:customStyle="1" w:styleId="3E75E567734D454FA8F97DE265B63A77">
    <w:name w:val="3E75E567734D454FA8F97DE265B63A77"/>
    <w:rsid w:val="00E20416"/>
  </w:style>
  <w:style w:type="paragraph" w:customStyle="1" w:styleId="207CD219FF7246738E4DD2AE0913F9CF">
    <w:name w:val="207CD219FF7246738E4DD2AE0913F9CF"/>
    <w:rsid w:val="00E20416"/>
  </w:style>
  <w:style w:type="paragraph" w:customStyle="1" w:styleId="D13C34DDC3F14200B21E3C0432511A0B">
    <w:name w:val="D13C34DDC3F14200B21E3C0432511A0B"/>
    <w:rsid w:val="00E20416"/>
  </w:style>
  <w:style w:type="paragraph" w:customStyle="1" w:styleId="BA1E1CBCE68C41748E29F3E32383EC99">
    <w:name w:val="BA1E1CBCE68C41748E29F3E32383EC99"/>
    <w:rsid w:val="00E20416"/>
  </w:style>
  <w:style w:type="paragraph" w:customStyle="1" w:styleId="F1B79A1EF179436A9DB84704ED13C48A">
    <w:name w:val="F1B79A1EF179436A9DB84704ED13C48A"/>
    <w:rsid w:val="00E20416"/>
  </w:style>
  <w:style w:type="paragraph" w:customStyle="1" w:styleId="E9692E5F474C4ADA939D1A0B44D8A157">
    <w:name w:val="E9692E5F474C4ADA939D1A0B44D8A157"/>
    <w:rsid w:val="00E20416"/>
  </w:style>
  <w:style w:type="paragraph" w:customStyle="1" w:styleId="606DF326248548F8A0165EED384CC594">
    <w:name w:val="606DF326248548F8A0165EED384CC594"/>
    <w:rsid w:val="00E20416"/>
  </w:style>
  <w:style w:type="paragraph" w:customStyle="1" w:styleId="DD0F8451E62249709922D6EF4D586327">
    <w:name w:val="DD0F8451E62249709922D6EF4D586327"/>
    <w:rsid w:val="00E20416"/>
  </w:style>
  <w:style w:type="paragraph" w:customStyle="1" w:styleId="B36E3ADD6ED34E739F5229EBA852E72E">
    <w:name w:val="B36E3ADD6ED34E739F5229EBA852E72E"/>
    <w:rsid w:val="00E20416"/>
  </w:style>
  <w:style w:type="paragraph" w:customStyle="1" w:styleId="80D4AFD8280649CA908B65A10C0F35BA">
    <w:name w:val="80D4AFD8280649CA908B65A10C0F35BA"/>
    <w:rsid w:val="00E20416"/>
  </w:style>
  <w:style w:type="paragraph" w:customStyle="1" w:styleId="CA57D19487F84193AFECAC8180C41770">
    <w:name w:val="CA57D19487F84193AFECAC8180C41770"/>
    <w:rsid w:val="00E20416"/>
  </w:style>
  <w:style w:type="paragraph" w:customStyle="1" w:styleId="1333C817D0B745A6B06BD8E4DE0BDB65">
    <w:name w:val="1333C817D0B745A6B06BD8E4DE0BDB65"/>
    <w:rsid w:val="00E20416"/>
  </w:style>
  <w:style w:type="paragraph" w:customStyle="1" w:styleId="5FED91FD203543998E25A721D059645F">
    <w:name w:val="5FED91FD203543998E25A721D059645F"/>
    <w:rsid w:val="00E20416"/>
  </w:style>
  <w:style w:type="paragraph" w:customStyle="1" w:styleId="B8C5667559C74B33957C7974F4E6E660">
    <w:name w:val="B8C5667559C74B33957C7974F4E6E660"/>
    <w:rsid w:val="00E20416"/>
  </w:style>
  <w:style w:type="paragraph" w:customStyle="1" w:styleId="EEC218FD4B0E4C95891D451BF3EE033D">
    <w:name w:val="EEC218FD4B0E4C95891D451BF3EE033D"/>
    <w:rsid w:val="00E20416"/>
  </w:style>
  <w:style w:type="paragraph" w:customStyle="1" w:styleId="87B84DF0ADB94A2D9F90723B58CDB849">
    <w:name w:val="87B84DF0ADB94A2D9F90723B58CDB849"/>
    <w:rsid w:val="00E20416"/>
  </w:style>
  <w:style w:type="paragraph" w:customStyle="1" w:styleId="C15EB37C75A44EC7A664336890FB6023">
    <w:name w:val="C15EB37C75A44EC7A664336890FB6023"/>
    <w:rsid w:val="00E20416"/>
  </w:style>
  <w:style w:type="paragraph" w:customStyle="1" w:styleId="D8CB0655FE744DDCA171CA3BECC67236">
    <w:name w:val="D8CB0655FE744DDCA171CA3BECC67236"/>
    <w:rsid w:val="00E20416"/>
  </w:style>
  <w:style w:type="paragraph" w:customStyle="1" w:styleId="4FA743945E874B53AD230A453F11BDCC">
    <w:name w:val="4FA743945E874B53AD230A453F11BDCC"/>
    <w:rsid w:val="00E20416"/>
  </w:style>
  <w:style w:type="paragraph" w:customStyle="1" w:styleId="C2E3A1CA4A01426793A0CE9064AD1B4E">
    <w:name w:val="C2E3A1CA4A01426793A0CE9064AD1B4E"/>
    <w:rsid w:val="00E20416"/>
  </w:style>
  <w:style w:type="paragraph" w:customStyle="1" w:styleId="A717A0B8A03945D39F5934F62DE2D9D9">
    <w:name w:val="A717A0B8A03945D39F5934F62DE2D9D9"/>
    <w:rsid w:val="00E20416"/>
  </w:style>
  <w:style w:type="paragraph" w:customStyle="1" w:styleId="0E0988E7736C40008609DF8CCE615911">
    <w:name w:val="0E0988E7736C40008609DF8CCE615911"/>
    <w:rsid w:val="00E20416"/>
  </w:style>
  <w:style w:type="paragraph" w:customStyle="1" w:styleId="BE1AB28583964A49A09F9323DCB0D3D3">
    <w:name w:val="BE1AB28583964A49A09F9323DCB0D3D3"/>
    <w:rsid w:val="00E20416"/>
  </w:style>
  <w:style w:type="paragraph" w:customStyle="1" w:styleId="88AB4DB5A83B4F8493A3F9C80731DE61">
    <w:name w:val="88AB4DB5A83B4F8493A3F9C80731DE61"/>
    <w:rsid w:val="00E20416"/>
  </w:style>
  <w:style w:type="paragraph" w:customStyle="1" w:styleId="A0B1934DFB4C4750AC630863207EB0FD">
    <w:name w:val="A0B1934DFB4C4750AC630863207EB0FD"/>
    <w:rsid w:val="00E20416"/>
  </w:style>
  <w:style w:type="paragraph" w:customStyle="1" w:styleId="CEA67763926E4F02A707273FD55B8454">
    <w:name w:val="CEA67763926E4F02A707273FD55B8454"/>
    <w:rsid w:val="00E20416"/>
  </w:style>
  <w:style w:type="paragraph" w:customStyle="1" w:styleId="F301E77D52C7400F86103D79FF399E2C">
    <w:name w:val="F301E77D52C7400F86103D79FF399E2C"/>
    <w:rsid w:val="00E20416"/>
  </w:style>
  <w:style w:type="paragraph" w:customStyle="1" w:styleId="F56D9CA0EB374C53B21C4F8DE5FAB4AF">
    <w:name w:val="F56D9CA0EB374C53B21C4F8DE5FAB4AF"/>
    <w:rsid w:val="00E20416"/>
  </w:style>
  <w:style w:type="paragraph" w:customStyle="1" w:styleId="64A781D9D44C482AA1A5868D931B075D">
    <w:name w:val="64A781D9D44C482AA1A5868D931B075D"/>
    <w:rsid w:val="00E20416"/>
  </w:style>
  <w:style w:type="paragraph" w:customStyle="1" w:styleId="A0FB2A1A0FC74196B992E8B343D760B8">
    <w:name w:val="A0FB2A1A0FC74196B992E8B343D760B8"/>
    <w:rsid w:val="00E20416"/>
  </w:style>
  <w:style w:type="paragraph" w:customStyle="1" w:styleId="7F904520388C4F95BFDA5D86E6CC6708">
    <w:name w:val="7F904520388C4F95BFDA5D86E6CC6708"/>
    <w:rsid w:val="00E20416"/>
  </w:style>
  <w:style w:type="paragraph" w:customStyle="1" w:styleId="EF6C8C2E78414E90B76C2ED19E602746">
    <w:name w:val="EF6C8C2E78414E90B76C2ED19E602746"/>
    <w:rsid w:val="00E20416"/>
  </w:style>
  <w:style w:type="paragraph" w:customStyle="1" w:styleId="955F146660CE4DE1A2397339441E3E0D">
    <w:name w:val="955F146660CE4DE1A2397339441E3E0D"/>
    <w:rsid w:val="00E20416"/>
  </w:style>
  <w:style w:type="paragraph" w:customStyle="1" w:styleId="0EFE49083CA84F7E98EE07D45FDE293D">
    <w:name w:val="0EFE49083CA84F7E98EE07D45FDE293D"/>
    <w:rsid w:val="00E20416"/>
  </w:style>
  <w:style w:type="paragraph" w:customStyle="1" w:styleId="51A57A1CD89E4FADB6737AC7BDD19D07">
    <w:name w:val="51A57A1CD89E4FADB6737AC7BDD19D07"/>
    <w:rsid w:val="00E20416"/>
  </w:style>
  <w:style w:type="paragraph" w:customStyle="1" w:styleId="614F2DCA958E43B08BB16356D2C1D882">
    <w:name w:val="614F2DCA958E43B08BB16356D2C1D882"/>
    <w:rsid w:val="00E20416"/>
  </w:style>
  <w:style w:type="paragraph" w:customStyle="1" w:styleId="E1E6585234CE47A6AB2812F06F4E663F">
    <w:name w:val="E1E6585234CE47A6AB2812F06F4E663F"/>
    <w:rsid w:val="00E20416"/>
  </w:style>
  <w:style w:type="paragraph" w:customStyle="1" w:styleId="E538036851384985A02CB549F55CA51E">
    <w:name w:val="E538036851384985A02CB549F55CA51E"/>
    <w:rsid w:val="00E20416"/>
  </w:style>
  <w:style w:type="paragraph" w:customStyle="1" w:styleId="63C7796C43594D6A8DE96A266A420268">
    <w:name w:val="63C7796C43594D6A8DE96A266A420268"/>
    <w:rsid w:val="00E20416"/>
  </w:style>
  <w:style w:type="paragraph" w:customStyle="1" w:styleId="5A7E789120B74813BFFD9C2554C7917E">
    <w:name w:val="5A7E789120B74813BFFD9C2554C7917E"/>
    <w:rsid w:val="00E20416"/>
  </w:style>
  <w:style w:type="paragraph" w:customStyle="1" w:styleId="45E4FA0CC8F64B578EEF93DA53E92430">
    <w:name w:val="45E4FA0CC8F64B578EEF93DA53E92430"/>
    <w:rsid w:val="00E20416"/>
  </w:style>
  <w:style w:type="paragraph" w:customStyle="1" w:styleId="B26AD26944124DAE8DAE5FDA9E6C3D7A">
    <w:name w:val="B26AD26944124DAE8DAE5FDA9E6C3D7A"/>
    <w:rsid w:val="00E20416"/>
  </w:style>
  <w:style w:type="paragraph" w:customStyle="1" w:styleId="0D3ECF2B47E2443DB47A019757D8C2AF">
    <w:name w:val="0D3ECF2B47E2443DB47A019757D8C2AF"/>
    <w:rsid w:val="00E20416"/>
  </w:style>
  <w:style w:type="paragraph" w:customStyle="1" w:styleId="06DEF64918724B68B9B28F265111F678">
    <w:name w:val="06DEF64918724B68B9B28F265111F678"/>
    <w:rsid w:val="00E20416"/>
  </w:style>
  <w:style w:type="paragraph" w:customStyle="1" w:styleId="6C23FBE980734778A000D07252C4614E">
    <w:name w:val="6C23FBE980734778A000D07252C4614E"/>
    <w:rsid w:val="00E20416"/>
  </w:style>
  <w:style w:type="paragraph" w:customStyle="1" w:styleId="EE071B0956D84521863FE5F2DC39513F">
    <w:name w:val="EE071B0956D84521863FE5F2DC39513F"/>
    <w:rsid w:val="00E20416"/>
  </w:style>
  <w:style w:type="paragraph" w:customStyle="1" w:styleId="745C4D587D01444A94938AD5E650E8E6">
    <w:name w:val="745C4D587D01444A94938AD5E650E8E6"/>
    <w:rsid w:val="00E20416"/>
  </w:style>
  <w:style w:type="paragraph" w:customStyle="1" w:styleId="227D83B767174CA1A5505035B5901051">
    <w:name w:val="227D83B767174CA1A5505035B5901051"/>
    <w:rsid w:val="00E20416"/>
  </w:style>
  <w:style w:type="paragraph" w:customStyle="1" w:styleId="9C4A6DDA2008485CA0FAAE3732CD6A90">
    <w:name w:val="9C4A6DDA2008485CA0FAAE3732CD6A90"/>
    <w:rsid w:val="00E20416"/>
  </w:style>
  <w:style w:type="paragraph" w:customStyle="1" w:styleId="501DF34D94B64323A76A490AB39C4040">
    <w:name w:val="501DF34D94B64323A76A490AB39C4040"/>
    <w:rsid w:val="00E20416"/>
  </w:style>
  <w:style w:type="paragraph" w:customStyle="1" w:styleId="1963F1D8EB814129BF380E60518B9CB8">
    <w:name w:val="1963F1D8EB814129BF380E60518B9CB8"/>
    <w:rsid w:val="00E20416"/>
  </w:style>
  <w:style w:type="paragraph" w:customStyle="1" w:styleId="2214363279CB4E269535374F62820109">
    <w:name w:val="2214363279CB4E269535374F62820109"/>
    <w:rsid w:val="00E20416"/>
  </w:style>
  <w:style w:type="paragraph" w:customStyle="1" w:styleId="1DF3DE8AF3B74EC19D34B3EB922B7FEB">
    <w:name w:val="1DF3DE8AF3B74EC19D34B3EB922B7FEB"/>
    <w:rsid w:val="00E20416"/>
  </w:style>
  <w:style w:type="paragraph" w:customStyle="1" w:styleId="686B7620B43440AA95F72B5F70209D0D">
    <w:name w:val="686B7620B43440AA95F72B5F70209D0D"/>
    <w:rsid w:val="00E20416"/>
  </w:style>
  <w:style w:type="paragraph" w:customStyle="1" w:styleId="A74676E2712947BF9293593A9A2BAB4F">
    <w:name w:val="A74676E2712947BF9293593A9A2BAB4F"/>
    <w:rsid w:val="00E20416"/>
  </w:style>
  <w:style w:type="paragraph" w:customStyle="1" w:styleId="39DA81E7F8A74A158F43C03633F4446C">
    <w:name w:val="39DA81E7F8A74A158F43C03633F4446C"/>
    <w:rsid w:val="00E20416"/>
  </w:style>
  <w:style w:type="paragraph" w:customStyle="1" w:styleId="1B7FE747ECEA4EB49553EB1AE5FC698A">
    <w:name w:val="1B7FE747ECEA4EB49553EB1AE5FC698A"/>
    <w:rsid w:val="00E20416"/>
  </w:style>
  <w:style w:type="paragraph" w:customStyle="1" w:styleId="0E892D9EDC3E4CBCB6CFFFBFB4F728B6">
    <w:name w:val="0E892D9EDC3E4CBCB6CFFFBFB4F728B6"/>
    <w:rsid w:val="00E20416"/>
  </w:style>
  <w:style w:type="paragraph" w:customStyle="1" w:styleId="AC1B545F41D64B13987219987A4F8174">
    <w:name w:val="AC1B545F41D64B13987219987A4F8174"/>
    <w:rsid w:val="00E20416"/>
  </w:style>
  <w:style w:type="paragraph" w:customStyle="1" w:styleId="BACBE1E1CFE54F61884E48690490B113">
    <w:name w:val="BACBE1E1CFE54F61884E48690490B113"/>
    <w:rsid w:val="00E20416"/>
  </w:style>
  <w:style w:type="paragraph" w:customStyle="1" w:styleId="A61E34EA577E4486AA9402AB6FD1244A">
    <w:name w:val="A61E34EA577E4486AA9402AB6FD1244A"/>
    <w:rsid w:val="00E20416"/>
  </w:style>
  <w:style w:type="paragraph" w:customStyle="1" w:styleId="CB8CF76A4E31404CB9E5747529CBBB84">
    <w:name w:val="CB8CF76A4E31404CB9E5747529CBBB84"/>
    <w:rsid w:val="00E20416"/>
  </w:style>
  <w:style w:type="paragraph" w:customStyle="1" w:styleId="9A1BEB4A8A5F4A5087CB209749562475">
    <w:name w:val="9A1BEB4A8A5F4A5087CB209749562475"/>
    <w:rsid w:val="00E20416"/>
  </w:style>
  <w:style w:type="paragraph" w:customStyle="1" w:styleId="820AD33EACD64263AEC411A4ECC72292">
    <w:name w:val="820AD33EACD64263AEC411A4ECC72292"/>
    <w:rsid w:val="00E20416"/>
  </w:style>
  <w:style w:type="paragraph" w:customStyle="1" w:styleId="8B91FBEAE88F4A5EABB444C7A1AA8C07">
    <w:name w:val="8B91FBEAE88F4A5EABB444C7A1AA8C07"/>
    <w:rsid w:val="00E20416"/>
  </w:style>
  <w:style w:type="paragraph" w:customStyle="1" w:styleId="EF5EC747A27A422EAF7E9BF09386FF80">
    <w:name w:val="EF5EC747A27A422EAF7E9BF09386FF80"/>
    <w:rsid w:val="00E20416"/>
  </w:style>
  <w:style w:type="paragraph" w:customStyle="1" w:styleId="D07F1BC75B214A62A6379C5339946E04">
    <w:name w:val="D07F1BC75B214A62A6379C5339946E04"/>
    <w:rsid w:val="00E20416"/>
  </w:style>
  <w:style w:type="paragraph" w:customStyle="1" w:styleId="E590F9539E4744D5845F0403B671017C">
    <w:name w:val="E590F9539E4744D5845F0403B671017C"/>
    <w:rsid w:val="00E20416"/>
  </w:style>
  <w:style w:type="paragraph" w:customStyle="1" w:styleId="18542BCC9DD742F68865E34BE1AF7C35">
    <w:name w:val="18542BCC9DD742F68865E34BE1AF7C35"/>
    <w:rsid w:val="00E20416"/>
  </w:style>
  <w:style w:type="paragraph" w:customStyle="1" w:styleId="77F3A8E6F7F048919752D9087B7F885A">
    <w:name w:val="77F3A8E6F7F048919752D9087B7F885A"/>
    <w:rsid w:val="00E20416"/>
  </w:style>
  <w:style w:type="paragraph" w:customStyle="1" w:styleId="581C116917A04D289059F7842ED73AD8">
    <w:name w:val="581C116917A04D289059F7842ED73AD8"/>
    <w:rsid w:val="00E20416"/>
  </w:style>
  <w:style w:type="paragraph" w:customStyle="1" w:styleId="627C87E646CE41BFA07EA6B5E1EE7F10">
    <w:name w:val="627C87E646CE41BFA07EA6B5E1EE7F10"/>
    <w:rsid w:val="00E20416"/>
  </w:style>
  <w:style w:type="paragraph" w:customStyle="1" w:styleId="F0BB754250E44A43A527CD62B2174C90">
    <w:name w:val="F0BB754250E44A43A527CD62B2174C90"/>
    <w:rsid w:val="00E20416"/>
  </w:style>
  <w:style w:type="paragraph" w:customStyle="1" w:styleId="1499E18F212E4A30B0C14AC29E28CDEF">
    <w:name w:val="1499E18F212E4A30B0C14AC29E28CDEF"/>
    <w:rsid w:val="00E20416"/>
  </w:style>
  <w:style w:type="paragraph" w:customStyle="1" w:styleId="8FD8E6FD692F4B4CAE755C445AE0F16F">
    <w:name w:val="8FD8E6FD692F4B4CAE755C445AE0F16F"/>
    <w:rsid w:val="00E20416"/>
  </w:style>
  <w:style w:type="paragraph" w:customStyle="1" w:styleId="95098FF411B046F1899FDDD0B8D66D33">
    <w:name w:val="95098FF411B046F1899FDDD0B8D66D33"/>
    <w:rsid w:val="00E20416"/>
  </w:style>
  <w:style w:type="paragraph" w:customStyle="1" w:styleId="433B0205FFCE4AB6845F50BDEBDD4DF2">
    <w:name w:val="433B0205FFCE4AB6845F50BDEBDD4DF2"/>
    <w:rsid w:val="00E20416"/>
  </w:style>
  <w:style w:type="paragraph" w:customStyle="1" w:styleId="1EEF452F670049F28708DD13788A5DEA">
    <w:name w:val="1EEF452F670049F28708DD13788A5DEA"/>
    <w:rsid w:val="00E20416"/>
  </w:style>
  <w:style w:type="paragraph" w:customStyle="1" w:styleId="78888B0DCD3B4085ACE97A2485D5E0A9">
    <w:name w:val="78888B0DCD3B4085ACE97A2485D5E0A9"/>
    <w:rsid w:val="00E20416"/>
  </w:style>
  <w:style w:type="paragraph" w:customStyle="1" w:styleId="0ABD23E4D27D4DF6A2224E2BAA1986E2">
    <w:name w:val="0ABD23E4D27D4DF6A2224E2BAA1986E2"/>
    <w:rsid w:val="00E20416"/>
  </w:style>
  <w:style w:type="paragraph" w:customStyle="1" w:styleId="54A324EBCF0D426C9789F9AA5B7794BD">
    <w:name w:val="54A324EBCF0D426C9789F9AA5B7794BD"/>
    <w:rsid w:val="00E20416"/>
  </w:style>
  <w:style w:type="paragraph" w:customStyle="1" w:styleId="B0E766DA39FE4D1FB782739BF54B453F">
    <w:name w:val="B0E766DA39FE4D1FB782739BF54B453F"/>
    <w:rsid w:val="00E20416"/>
  </w:style>
  <w:style w:type="paragraph" w:customStyle="1" w:styleId="32F7204CF597475CB78056AB628D2BD3">
    <w:name w:val="32F7204CF597475CB78056AB628D2BD3"/>
    <w:rsid w:val="00E20416"/>
  </w:style>
  <w:style w:type="paragraph" w:customStyle="1" w:styleId="CB7CCA3269BC439CA51ACDFAF0A92247">
    <w:name w:val="CB7CCA3269BC439CA51ACDFAF0A92247"/>
    <w:rsid w:val="00E20416"/>
  </w:style>
  <w:style w:type="paragraph" w:customStyle="1" w:styleId="A3D27E83DD2D414FAD1FEFCD67B39C61">
    <w:name w:val="A3D27E83DD2D414FAD1FEFCD67B39C61"/>
    <w:rsid w:val="00E20416"/>
  </w:style>
  <w:style w:type="paragraph" w:customStyle="1" w:styleId="BC61FC3280B0489F894A5FFD812D2D05">
    <w:name w:val="BC61FC3280B0489F894A5FFD812D2D05"/>
    <w:rsid w:val="00E20416"/>
  </w:style>
  <w:style w:type="paragraph" w:customStyle="1" w:styleId="56DF009CADEA48568F3847D9BA6CB80C">
    <w:name w:val="56DF009CADEA48568F3847D9BA6CB80C"/>
    <w:rsid w:val="00E20416"/>
  </w:style>
  <w:style w:type="paragraph" w:customStyle="1" w:styleId="958B4C5AF03F4D359D78BF9078F6ED7C">
    <w:name w:val="958B4C5AF03F4D359D78BF9078F6ED7C"/>
    <w:rsid w:val="00E20416"/>
  </w:style>
  <w:style w:type="paragraph" w:customStyle="1" w:styleId="AEF9026C302B401EB18556DEA9B50303">
    <w:name w:val="AEF9026C302B401EB18556DEA9B50303"/>
    <w:rsid w:val="00E20416"/>
  </w:style>
  <w:style w:type="paragraph" w:customStyle="1" w:styleId="4DBED7AD18984057B1A3116792E334CD">
    <w:name w:val="4DBED7AD18984057B1A3116792E334CD"/>
    <w:rsid w:val="00E20416"/>
  </w:style>
  <w:style w:type="paragraph" w:customStyle="1" w:styleId="27E387722BE94C6C8EC25712C6C2DE72">
    <w:name w:val="27E387722BE94C6C8EC25712C6C2DE72"/>
    <w:rsid w:val="00E20416"/>
  </w:style>
  <w:style w:type="paragraph" w:customStyle="1" w:styleId="44532B02CC014C5AA874269B72A62003">
    <w:name w:val="44532B02CC014C5AA874269B72A62003"/>
    <w:rsid w:val="00E20416"/>
  </w:style>
  <w:style w:type="paragraph" w:customStyle="1" w:styleId="7F049A49754641058021CE0514F28BF5">
    <w:name w:val="7F049A49754641058021CE0514F28BF5"/>
    <w:rsid w:val="00E20416"/>
  </w:style>
  <w:style w:type="paragraph" w:customStyle="1" w:styleId="CE79BDD471224E4A9752A9CA35FD7509">
    <w:name w:val="CE79BDD471224E4A9752A9CA35FD7509"/>
    <w:rsid w:val="00E20416"/>
  </w:style>
  <w:style w:type="paragraph" w:customStyle="1" w:styleId="0E75E6CE50F849428B31C9C21648ADF4">
    <w:name w:val="0E75E6CE50F849428B31C9C21648ADF4"/>
    <w:rsid w:val="00E20416"/>
  </w:style>
  <w:style w:type="paragraph" w:customStyle="1" w:styleId="19B202EB52DE465EAB0FA531340080FB">
    <w:name w:val="19B202EB52DE465EAB0FA531340080FB"/>
    <w:rsid w:val="00E20416"/>
  </w:style>
  <w:style w:type="paragraph" w:customStyle="1" w:styleId="94D1F6D811EF4C41A024542A9323ABB9">
    <w:name w:val="94D1F6D811EF4C41A024542A9323ABB9"/>
    <w:rsid w:val="00E20416"/>
  </w:style>
  <w:style w:type="paragraph" w:customStyle="1" w:styleId="D7D1D329097D4334A3660C28B142B9B6">
    <w:name w:val="D7D1D329097D4334A3660C28B142B9B6"/>
    <w:rsid w:val="00E20416"/>
  </w:style>
  <w:style w:type="paragraph" w:customStyle="1" w:styleId="FC21F270028E43A4B5D708B901A46F79">
    <w:name w:val="FC21F270028E43A4B5D708B901A46F79"/>
    <w:rsid w:val="00E20416"/>
  </w:style>
  <w:style w:type="paragraph" w:customStyle="1" w:styleId="0FB1334193594CFABF0113AE19F40A9E">
    <w:name w:val="0FB1334193594CFABF0113AE19F40A9E"/>
    <w:rsid w:val="00E20416"/>
  </w:style>
  <w:style w:type="paragraph" w:customStyle="1" w:styleId="2B29807F379A42649735E529B6DC3BB5">
    <w:name w:val="2B29807F379A42649735E529B6DC3BB5"/>
    <w:rsid w:val="00E20416"/>
  </w:style>
  <w:style w:type="paragraph" w:customStyle="1" w:styleId="8B49138A25654CF38FD393314208151B">
    <w:name w:val="8B49138A25654CF38FD393314208151B"/>
    <w:rsid w:val="00E20416"/>
  </w:style>
  <w:style w:type="paragraph" w:customStyle="1" w:styleId="0461447502DD40DEA51529EFB1F3F230">
    <w:name w:val="0461447502DD40DEA51529EFB1F3F230"/>
    <w:rsid w:val="00E20416"/>
  </w:style>
  <w:style w:type="paragraph" w:customStyle="1" w:styleId="237EA2427E494224B787F566007C31F4">
    <w:name w:val="237EA2427E494224B787F566007C31F4"/>
    <w:rsid w:val="00E20416"/>
  </w:style>
  <w:style w:type="paragraph" w:customStyle="1" w:styleId="F34293ECF2A8457AB2FA23D97A880094">
    <w:name w:val="F34293ECF2A8457AB2FA23D97A880094"/>
    <w:rsid w:val="00E20416"/>
  </w:style>
  <w:style w:type="paragraph" w:customStyle="1" w:styleId="2FE74D48DB1445D98C38A30060B2A3F1">
    <w:name w:val="2FE74D48DB1445D98C38A30060B2A3F1"/>
    <w:rsid w:val="00E20416"/>
  </w:style>
  <w:style w:type="paragraph" w:customStyle="1" w:styleId="E9FB8C0DA7A44FE98B751516E9257360">
    <w:name w:val="E9FB8C0DA7A44FE98B751516E9257360"/>
    <w:rsid w:val="00E20416"/>
  </w:style>
  <w:style w:type="paragraph" w:customStyle="1" w:styleId="043B6F38E9924465ADE4AFEC3A9E72E5">
    <w:name w:val="043B6F38E9924465ADE4AFEC3A9E72E5"/>
    <w:rsid w:val="00E20416"/>
  </w:style>
  <w:style w:type="paragraph" w:customStyle="1" w:styleId="12E65C2E435E41D5A1D4D1DD3DC7E5E0">
    <w:name w:val="12E65C2E435E41D5A1D4D1DD3DC7E5E0"/>
    <w:rsid w:val="00E20416"/>
  </w:style>
  <w:style w:type="paragraph" w:customStyle="1" w:styleId="E75DC9F4C61447F18FEFBB211316F8E0">
    <w:name w:val="E75DC9F4C61447F18FEFBB211316F8E0"/>
    <w:rsid w:val="00E20416"/>
  </w:style>
  <w:style w:type="paragraph" w:customStyle="1" w:styleId="C6F80B556CA64EE984D17C42C036A575">
    <w:name w:val="C6F80B556CA64EE984D17C42C036A575"/>
    <w:rsid w:val="00E20416"/>
  </w:style>
  <w:style w:type="paragraph" w:customStyle="1" w:styleId="8A606337087D4C008D1D989814AB9CB9">
    <w:name w:val="8A606337087D4C008D1D989814AB9CB9"/>
    <w:rsid w:val="00E20416"/>
  </w:style>
  <w:style w:type="paragraph" w:customStyle="1" w:styleId="512DE3E393A24567A3B698EA3AF98F18">
    <w:name w:val="512DE3E393A24567A3B698EA3AF98F18"/>
    <w:rsid w:val="00E20416"/>
  </w:style>
  <w:style w:type="paragraph" w:customStyle="1" w:styleId="C6C519FF9F994F5E84EB2459B485AFCD">
    <w:name w:val="C6C519FF9F994F5E84EB2459B485AFCD"/>
    <w:rsid w:val="00E20416"/>
  </w:style>
  <w:style w:type="paragraph" w:customStyle="1" w:styleId="4D5DAD0F17EC4D1AB6FF477621CED301">
    <w:name w:val="4D5DAD0F17EC4D1AB6FF477621CED301"/>
    <w:rsid w:val="00E20416"/>
  </w:style>
  <w:style w:type="paragraph" w:customStyle="1" w:styleId="AE5F0238A6E54AC2836E236A06198C0B">
    <w:name w:val="AE5F0238A6E54AC2836E236A06198C0B"/>
    <w:rsid w:val="00E20416"/>
  </w:style>
  <w:style w:type="paragraph" w:customStyle="1" w:styleId="2E77879A4EEC406CBDA26C605C22A231">
    <w:name w:val="2E77879A4EEC406CBDA26C605C22A231"/>
    <w:rsid w:val="00E20416"/>
  </w:style>
  <w:style w:type="paragraph" w:customStyle="1" w:styleId="A8A23BB76A71431FB5CB3421114100E4">
    <w:name w:val="A8A23BB76A71431FB5CB3421114100E4"/>
    <w:rsid w:val="00E20416"/>
  </w:style>
  <w:style w:type="paragraph" w:customStyle="1" w:styleId="F35CBF20B3C040D59E2DE1A8B4573045">
    <w:name w:val="F35CBF20B3C040D59E2DE1A8B4573045"/>
    <w:rsid w:val="00E20416"/>
  </w:style>
  <w:style w:type="paragraph" w:customStyle="1" w:styleId="D1DC3EF75E4E4CF79F9215DF79E57E2B">
    <w:name w:val="D1DC3EF75E4E4CF79F9215DF79E57E2B"/>
    <w:rsid w:val="00E20416"/>
  </w:style>
  <w:style w:type="paragraph" w:customStyle="1" w:styleId="3B6DB9DD255D4D87A794223F2367E2ED">
    <w:name w:val="3B6DB9DD255D4D87A794223F2367E2ED"/>
    <w:rsid w:val="00E20416"/>
  </w:style>
  <w:style w:type="paragraph" w:customStyle="1" w:styleId="7355BD328950489C952C02D9F4655DB2">
    <w:name w:val="7355BD328950489C952C02D9F4655DB2"/>
    <w:rsid w:val="00E20416"/>
  </w:style>
  <w:style w:type="paragraph" w:customStyle="1" w:styleId="CE695216DA5F489890A6046B31782D7B">
    <w:name w:val="CE695216DA5F489890A6046B31782D7B"/>
    <w:rsid w:val="00E20416"/>
  </w:style>
  <w:style w:type="paragraph" w:customStyle="1" w:styleId="F2C42B9E3AB742A3AF432F7785ABF599">
    <w:name w:val="F2C42B9E3AB742A3AF432F7785ABF599"/>
    <w:rsid w:val="00E20416"/>
  </w:style>
  <w:style w:type="paragraph" w:customStyle="1" w:styleId="70837547AF3841AB8369859C28A80A05">
    <w:name w:val="70837547AF3841AB8369859C28A80A05"/>
    <w:rsid w:val="00E20416"/>
  </w:style>
  <w:style w:type="paragraph" w:customStyle="1" w:styleId="2A0CBD4AFF8C48728263E01394023DBD">
    <w:name w:val="2A0CBD4AFF8C48728263E01394023DBD"/>
    <w:rsid w:val="00E20416"/>
  </w:style>
  <w:style w:type="paragraph" w:customStyle="1" w:styleId="C437BBE036BB4AB08317F2807379B414">
    <w:name w:val="C437BBE036BB4AB08317F2807379B414"/>
    <w:rsid w:val="00E20416"/>
  </w:style>
  <w:style w:type="paragraph" w:customStyle="1" w:styleId="D528D313CA734DD595F1E6542A97AA77">
    <w:name w:val="D528D313CA734DD595F1E6542A97AA77"/>
    <w:rsid w:val="00E20416"/>
  </w:style>
  <w:style w:type="paragraph" w:customStyle="1" w:styleId="7498274017E54B1192FA4E9C01437A84">
    <w:name w:val="7498274017E54B1192FA4E9C01437A84"/>
    <w:rsid w:val="00E20416"/>
  </w:style>
  <w:style w:type="paragraph" w:customStyle="1" w:styleId="B280D77FD47B47DBBDED5E8599624B82">
    <w:name w:val="B280D77FD47B47DBBDED5E8599624B82"/>
    <w:rsid w:val="00E20416"/>
  </w:style>
  <w:style w:type="paragraph" w:customStyle="1" w:styleId="A3E49DA4302D49DDB1063B289127EEFD">
    <w:name w:val="A3E49DA4302D49DDB1063B289127EEFD"/>
    <w:rsid w:val="00E20416"/>
  </w:style>
  <w:style w:type="paragraph" w:customStyle="1" w:styleId="1462CFB105934B68A386EE48453F1BC2">
    <w:name w:val="1462CFB105934B68A386EE48453F1BC2"/>
    <w:rsid w:val="00E20416"/>
  </w:style>
  <w:style w:type="paragraph" w:customStyle="1" w:styleId="6D6FE2968EC9493F9F5FA3D917546823">
    <w:name w:val="6D6FE2968EC9493F9F5FA3D917546823"/>
    <w:rsid w:val="00E20416"/>
  </w:style>
  <w:style w:type="paragraph" w:customStyle="1" w:styleId="A43C9B7AA719493CBBA88E4423F9E856">
    <w:name w:val="A43C9B7AA719493CBBA88E4423F9E856"/>
    <w:rsid w:val="00E20416"/>
  </w:style>
  <w:style w:type="paragraph" w:customStyle="1" w:styleId="3CEFF753E6794C15B38699250C2E7B9D">
    <w:name w:val="3CEFF753E6794C15B38699250C2E7B9D"/>
    <w:rsid w:val="00E20416"/>
  </w:style>
  <w:style w:type="paragraph" w:customStyle="1" w:styleId="2DB7408A52914F2584EB1834F0C5DCE4">
    <w:name w:val="2DB7408A52914F2584EB1834F0C5DCE4"/>
    <w:rsid w:val="00E20416"/>
  </w:style>
  <w:style w:type="paragraph" w:customStyle="1" w:styleId="A8CA486D95A14D9389426AA587762E44">
    <w:name w:val="A8CA486D95A14D9389426AA587762E44"/>
    <w:rsid w:val="00E20416"/>
  </w:style>
  <w:style w:type="paragraph" w:customStyle="1" w:styleId="6480C35CC6EB4976877B757D36F426C6">
    <w:name w:val="6480C35CC6EB4976877B757D36F426C6"/>
    <w:rsid w:val="00E20416"/>
  </w:style>
  <w:style w:type="paragraph" w:customStyle="1" w:styleId="8B572FE3183E4FECA3FFD536E4E8FCE6">
    <w:name w:val="8B572FE3183E4FECA3FFD536E4E8FCE6"/>
    <w:rsid w:val="00E20416"/>
  </w:style>
  <w:style w:type="paragraph" w:customStyle="1" w:styleId="76D4920BC4CF48219CB086739549DB85">
    <w:name w:val="76D4920BC4CF48219CB086739549DB85"/>
    <w:rsid w:val="00E20416"/>
  </w:style>
  <w:style w:type="paragraph" w:customStyle="1" w:styleId="2FAFFBC2B6AB48A28C016A86C2DFF52D">
    <w:name w:val="2FAFFBC2B6AB48A28C016A86C2DFF52D"/>
    <w:rsid w:val="00E20416"/>
  </w:style>
  <w:style w:type="paragraph" w:customStyle="1" w:styleId="CFAA4359981D43339A33A0FB7245B7F7">
    <w:name w:val="CFAA4359981D43339A33A0FB7245B7F7"/>
    <w:rsid w:val="00E20416"/>
  </w:style>
  <w:style w:type="paragraph" w:customStyle="1" w:styleId="6979F4772413472EA17DEF0285833A17">
    <w:name w:val="6979F4772413472EA17DEF0285833A17"/>
    <w:rsid w:val="00E20416"/>
  </w:style>
  <w:style w:type="paragraph" w:customStyle="1" w:styleId="6B353204FD244DE49B289B108EC35177">
    <w:name w:val="6B353204FD244DE49B289B108EC35177"/>
    <w:rsid w:val="00E20416"/>
  </w:style>
  <w:style w:type="paragraph" w:customStyle="1" w:styleId="B2816DDF6F44431D9F3A74456A6010DB">
    <w:name w:val="B2816DDF6F44431D9F3A74456A6010DB"/>
    <w:rsid w:val="00E20416"/>
  </w:style>
  <w:style w:type="paragraph" w:customStyle="1" w:styleId="9507A2B1C1474704A10CE5B43F10C701">
    <w:name w:val="9507A2B1C1474704A10CE5B43F10C701"/>
    <w:rsid w:val="00E20416"/>
  </w:style>
  <w:style w:type="paragraph" w:customStyle="1" w:styleId="29EBF3BAD0F24349B84D11B2940613CF">
    <w:name w:val="29EBF3BAD0F24349B84D11B2940613CF"/>
    <w:rsid w:val="00E20416"/>
  </w:style>
  <w:style w:type="paragraph" w:customStyle="1" w:styleId="05B437F017094C8D8E8699B4C0B3A563">
    <w:name w:val="05B437F017094C8D8E8699B4C0B3A563"/>
    <w:rsid w:val="00E20416"/>
  </w:style>
  <w:style w:type="paragraph" w:customStyle="1" w:styleId="CB8D8A5D9EA9496F9F8D3207F394D29A">
    <w:name w:val="CB8D8A5D9EA9496F9F8D3207F394D29A"/>
    <w:rsid w:val="00E20416"/>
  </w:style>
  <w:style w:type="paragraph" w:customStyle="1" w:styleId="D20DDB6126EF48DAAA943248DD0CB751">
    <w:name w:val="D20DDB6126EF48DAAA943248DD0CB751"/>
    <w:rsid w:val="00E20416"/>
  </w:style>
  <w:style w:type="paragraph" w:customStyle="1" w:styleId="82EA2B67A5B3411490801E6851A85210">
    <w:name w:val="82EA2B67A5B3411490801E6851A85210"/>
    <w:rsid w:val="00E20416"/>
  </w:style>
  <w:style w:type="paragraph" w:customStyle="1" w:styleId="640A50D3C3C74EB5B95BDCA64F52B857">
    <w:name w:val="640A50D3C3C74EB5B95BDCA64F52B857"/>
    <w:rsid w:val="00E20416"/>
  </w:style>
  <w:style w:type="paragraph" w:customStyle="1" w:styleId="1B8EADA818194BB48B9FDD8805277BC6">
    <w:name w:val="1B8EADA818194BB48B9FDD8805277BC6"/>
    <w:rsid w:val="00E20416"/>
  </w:style>
  <w:style w:type="paragraph" w:customStyle="1" w:styleId="E9EBBCE8498B495E8F71A8A0E3A6745D">
    <w:name w:val="E9EBBCE8498B495E8F71A8A0E3A6745D"/>
    <w:rsid w:val="00E20416"/>
  </w:style>
  <w:style w:type="paragraph" w:customStyle="1" w:styleId="5D1E9F4CC29C44F499ADE6CB6B0A4194">
    <w:name w:val="5D1E9F4CC29C44F499ADE6CB6B0A4194"/>
    <w:rsid w:val="00E20416"/>
  </w:style>
  <w:style w:type="paragraph" w:customStyle="1" w:styleId="FC0982FE47E54BA4A68D7F5C48A4D730">
    <w:name w:val="FC0982FE47E54BA4A68D7F5C48A4D730"/>
    <w:rsid w:val="00E20416"/>
  </w:style>
  <w:style w:type="paragraph" w:customStyle="1" w:styleId="3FAA3D1F47724940B8336B7CDC641916">
    <w:name w:val="3FAA3D1F47724940B8336B7CDC641916"/>
    <w:rsid w:val="00E20416"/>
  </w:style>
  <w:style w:type="paragraph" w:customStyle="1" w:styleId="C3D30EC40A7C4A04A5E5A8271BA35F96">
    <w:name w:val="C3D30EC40A7C4A04A5E5A8271BA35F96"/>
    <w:rsid w:val="00E20416"/>
  </w:style>
  <w:style w:type="paragraph" w:customStyle="1" w:styleId="1C2EF48D3BB44E2ABF006F292A4624C3">
    <w:name w:val="1C2EF48D3BB44E2ABF006F292A4624C3"/>
    <w:rsid w:val="00E20416"/>
  </w:style>
  <w:style w:type="paragraph" w:customStyle="1" w:styleId="FCB44072E02B406DA98FE038E965A2F6">
    <w:name w:val="FCB44072E02B406DA98FE038E965A2F6"/>
    <w:rsid w:val="00E20416"/>
  </w:style>
  <w:style w:type="paragraph" w:customStyle="1" w:styleId="F3CFA39837F045B1B7CCC7C0B3EA74AE">
    <w:name w:val="F3CFA39837F045B1B7CCC7C0B3EA74AE"/>
    <w:rsid w:val="00E20416"/>
  </w:style>
  <w:style w:type="paragraph" w:customStyle="1" w:styleId="675FBB0B362E455EA7896363C7FD55D2">
    <w:name w:val="675FBB0B362E455EA7896363C7FD55D2"/>
    <w:rsid w:val="00E20416"/>
  </w:style>
  <w:style w:type="paragraph" w:customStyle="1" w:styleId="1B8F6AEECC9D433EA52032A0627EA01F">
    <w:name w:val="1B8F6AEECC9D433EA52032A0627EA01F"/>
    <w:rsid w:val="00E20416"/>
  </w:style>
  <w:style w:type="paragraph" w:customStyle="1" w:styleId="97BF13BCBCF84907A8CD3A46020082FD">
    <w:name w:val="97BF13BCBCF84907A8CD3A46020082FD"/>
    <w:rsid w:val="00E20416"/>
  </w:style>
  <w:style w:type="paragraph" w:customStyle="1" w:styleId="74473DC4960D4288904AD47BE7292D99">
    <w:name w:val="74473DC4960D4288904AD47BE7292D99"/>
    <w:rsid w:val="00E20416"/>
  </w:style>
  <w:style w:type="paragraph" w:customStyle="1" w:styleId="9D4F846A6403478AA03A1A62A6D3C22E">
    <w:name w:val="9D4F846A6403478AA03A1A62A6D3C22E"/>
    <w:rsid w:val="00E20416"/>
  </w:style>
  <w:style w:type="paragraph" w:customStyle="1" w:styleId="99BC941C91C44BFFA2E52F322166F418">
    <w:name w:val="99BC941C91C44BFFA2E52F322166F418"/>
    <w:rsid w:val="00E20416"/>
  </w:style>
  <w:style w:type="paragraph" w:customStyle="1" w:styleId="972D4D4D38854F63A620EBB5687DF46A">
    <w:name w:val="972D4D4D38854F63A620EBB5687DF46A"/>
    <w:rsid w:val="00E20416"/>
  </w:style>
  <w:style w:type="paragraph" w:customStyle="1" w:styleId="DE07F3D466BD4CF28DE1C85C49AA6C63">
    <w:name w:val="DE07F3D466BD4CF28DE1C85C49AA6C63"/>
    <w:rsid w:val="00E20416"/>
  </w:style>
  <w:style w:type="paragraph" w:customStyle="1" w:styleId="AE7FFA5B65924A0697F60BACE7A2D22D">
    <w:name w:val="AE7FFA5B65924A0697F60BACE7A2D22D"/>
    <w:rsid w:val="00E20416"/>
  </w:style>
  <w:style w:type="paragraph" w:customStyle="1" w:styleId="9391D6C761994CFC9E665EF9ED93E8E0">
    <w:name w:val="9391D6C761994CFC9E665EF9ED93E8E0"/>
    <w:rsid w:val="00E20416"/>
  </w:style>
  <w:style w:type="paragraph" w:customStyle="1" w:styleId="903CC4010680457A82C44FA2CB86CC6E">
    <w:name w:val="903CC4010680457A82C44FA2CB86CC6E"/>
    <w:rsid w:val="00E20416"/>
  </w:style>
  <w:style w:type="paragraph" w:customStyle="1" w:styleId="89DBAE5772944766B9ED06A039FDD1DB">
    <w:name w:val="89DBAE5772944766B9ED06A039FDD1DB"/>
    <w:rsid w:val="00E20416"/>
  </w:style>
  <w:style w:type="paragraph" w:customStyle="1" w:styleId="C49B6D191EF4410BA905025FB449C12F">
    <w:name w:val="C49B6D191EF4410BA905025FB449C12F"/>
    <w:rsid w:val="00E20416"/>
  </w:style>
  <w:style w:type="paragraph" w:customStyle="1" w:styleId="C4DB77A5F5214F66AFDB28E4C8BF4788">
    <w:name w:val="C4DB77A5F5214F66AFDB28E4C8BF4788"/>
    <w:rsid w:val="00E20416"/>
  </w:style>
  <w:style w:type="paragraph" w:customStyle="1" w:styleId="6DDE44F96AB44E3E9F444CF9110C3830">
    <w:name w:val="6DDE44F96AB44E3E9F444CF9110C3830"/>
    <w:rsid w:val="00E20416"/>
  </w:style>
  <w:style w:type="paragraph" w:customStyle="1" w:styleId="B7918BCEEBEF42EFB110AA8B54E4F196">
    <w:name w:val="B7918BCEEBEF42EFB110AA8B54E4F196"/>
    <w:rsid w:val="00E20416"/>
  </w:style>
  <w:style w:type="paragraph" w:customStyle="1" w:styleId="020E65A6BE9F4F0A8B9A753C2294AD07">
    <w:name w:val="020E65A6BE9F4F0A8B9A753C2294AD07"/>
    <w:rsid w:val="00E20416"/>
  </w:style>
  <w:style w:type="paragraph" w:customStyle="1" w:styleId="ABE9521FB09B41F2AE6A55E2737200A5">
    <w:name w:val="ABE9521FB09B41F2AE6A55E2737200A5"/>
    <w:rsid w:val="00E20416"/>
  </w:style>
  <w:style w:type="paragraph" w:customStyle="1" w:styleId="DE76335523524B47B58AC844CCE53E4A">
    <w:name w:val="DE76335523524B47B58AC844CCE53E4A"/>
    <w:rsid w:val="00E20416"/>
  </w:style>
  <w:style w:type="paragraph" w:customStyle="1" w:styleId="821170F065184540BFD67DDB52790337">
    <w:name w:val="821170F065184540BFD67DDB52790337"/>
    <w:rsid w:val="00E20416"/>
  </w:style>
  <w:style w:type="paragraph" w:customStyle="1" w:styleId="F5AE6BB6F096408EA83D820C051046B3">
    <w:name w:val="F5AE6BB6F096408EA83D820C051046B3"/>
    <w:rsid w:val="00E20416"/>
  </w:style>
  <w:style w:type="paragraph" w:customStyle="1" w:styleId="C90F28E4A70341A694F49B2ED2305FC8">
    <w:name w:val="C90F28E4A70341A694F49B2ED2305FC8"/>
    <w:rsid w:val="00E20416"/>
  </w:style>
  <w:style w:type="paragraph" w:customStyle="1" w:styleId="D29ABF91A1F644628CDD502457BCE93F">
    <w:name w:val="D29ABF91A1F644628CDD502457BCE93F"/>
    <w:rsid w:val="00E20416"/>
  </w:style>
  <w:style w:type="paragraph" w:customStyle="1" w:styleId="4CB2A781819F4D6F858CDCF933D73446">
    <w:name w:val="4CB2A781819F4D6F858CDCF933D73446"/>
    <w:rsid w:val="00E20416"/>
  </w:style>
  <w:style w:type="paragraph" w:customStyle="1" w:styleId="7902D2052B77441C8299A07AFAC9AD44">
    <w:name w:val="7902D2052B77441C8299A07AFAC9AD44"/>
    <w:rsid w:val="00E20416"/>
  </w:style>
  <w:style w:type="paragraph" w:customStyle="1" w:styleId="21B925FAC4FC4CC6BADCB56635A1B0D8">
    <w:name w:val="21B925FAC4FC4CC6BADCB56635A1B0D8"/>
    <w:rsid w:val="00E20416"/>
  </w:style>
  <w:style w:type="paragraph" w:customStyle="1" w:styleId="6121ADE50964492AB22F45EA2C7A7F9E">
    <w:name w:val="6121ADE50964492AB22F45EA2C7A7F9E"/>
    <w:rsid w:val="00E20416"/>
  </w:style>
  <w:style w:type="paragraph" w:customStyle="1" w:styleId="90463DA014BA461C8A2A8AE7B081CEBD">
    <w:name w:val="90463DA014BA461C8A2A8AE7B081CEBD"/>
    <w:rsid w:val="00E20416"/>
  </w:style>
  <w:style w:type="paragraph" w:customStyle="1" w:styleId="94C76807B9054895BC3F30B7DA5B9A85">
    <w:name w:val="94C76807B9054895BC3F30B7DA5B9A85"/>
    <w:rsid w:val="00E20416"/>
  </w:style>
  <w:style w:type="paragraph" w:customStyle="1" w:styleId="4696396DA2C44AEF88CCECC6986A8CE1">
    <w:name w:val="4696396DA2C44AEF88CCECC6986A8CE1"/>
    <w:rsid w:val="00E20416"/>
  </w:style>
  <w:style w:type="paragraph" w:customStyle="1" w:styleId="8A0D03EC268042898F4184669F921A68">
    <w:name w:val="8A0D03EC268042898F4184669F921A68"/>
    <w:rsid w:val="00E20416"/>
  </w:style>
  <w:style w:type="paragraph" w:customStyle="1" w:styleId="387F0A31D93E462D91B6F6926CD15D5F">
    <w:name w:val="387F0A31D93E462D91B6F6926CD15D5F"/>
    <w:rsid w:val="00E20416"/>
  </w:style>
  <w:style w:type="paragraph" w:customStyle="1" w:styleId="24A5D6549AA24E429B8BED5BAC94F7F6">
    <w:name w:val="24A5D6549AA24E429B8BED5BAC94F7F6"/>
    <w:rsid w:val="00E20416"/>
  </w:style>
  <w:style w:type="paragraph" w:customStyle="1" w:styleId="993E3446EA3A48A28DDB762A51C1A793">
    <w:name w:val="993E3446EA3A48A28DDB762A51C1A793"/>
    <w:rsid w:val="00E20416"/>
  </w:style>
  <w:style w:type="paragraph" w:customStyle="1" w:styleId="009FE33582C94DC0AAFD481621191254">
    <w:name w:val="009FE33582C94DC0AAFD481621191254"/>
    <w:rsid w:val="00E20416"/>
  </w:style>
  <w:style w:type="paragraph" w:customStyle="1" w:styleId="2DF851DA0EE149DF8D2F22AC0C4AF94E">
    <w:name w:val="2DF851DA0EE149DF8D2F22AC0C4AF94E"/>
    <w:rsid w:val="00E20416"/>
  </w:style>
  <w:style w:type="paragraph" w:customStyle="1" w:styleId="F7C770B66A1F4187BE10B8A8426577CE">
    <w:name w:val="F7C770B66A1F4187BE10B8A8426577CE"/>
    <w:rsid w:val="00E20416"/>
  </w:style>
  <w:style w:type="paragraph" w:customStyle="1" w:styleId="F7D946E5BBF841999DD86D460921D8F5">
    <w:name w:val="F7D946E5BBF841999DD86D460921D8F5"/>
    <w:rsid w:val="00E20416"/>
  </w:style>
  <w:style w:type="paragraph" w:customStyle="1" w:styleId="F92BBB55FC774AB8A6906279C16451E1">
    <w:name w:val="F92BBB55FC774AB8A6906279C16451E1"/>
    <w:rsid w:val="00E20416"/>
  </w:style>
  <w:style w:type="paragraph" w:customStyle="1" w:styleId="20638BB297594BDA8FACD06085450014">
    <w:name w:val="20638BB297594BDA8FACD06085450014"/>
    <w:rsid w:val="00E20416"/>
  </w:style>
  <w:style w:type="paragraph" w:customStyle="1" w:styleId="AC58E1BAD4514C238837C7BDB610D2D0">
    <w:name w:val="AC58E1BAD4514C238837C7BDB610D2D0"/>
    <w:rsid w:val="00E20416"/>
  </w:style>
  <w:style w:type="paragraph" w:customStyle="1" w:styleId="DB3F07260BB44FB7B8C03AA7BD51258F">
    <w:name w:val="DB3F07260BB44FB7B8C03AA7BD51258F"/>
    <w:rsid w:val="00E20416"/>
  </w:style>
  <w:style w:type="paragraph" w:customStyle="1" w:styleId="8352223160C44F3AAFFDF3D3BFF5477B">
    <w:name w:val="8352223160C44F3AAFFDF3D3BFF5477B"/>
    <w:rsid w:val="00E20416"/>
  </w:style>
  <w:style w:type="paragraph" w:customStyle="1" w:styleId="CAF98AB072CE4B4FAE45FF04C5973B76">
    <w:name w:val="CAF98AB072CE4B4FAE45FF04C5973B76"/>
    <w:rsid w:val="00E20416"/>
  </w:style>
  <w:style w:type="paragraph" w:customStyle="1" w:styleId="F0B7E150BCB04F24908349ECF9D296D4">
    <w:name w:val="F0B7E150BCB04F24908349ECF9D296D4"/>
    <w:rsid w:val="00E20416"/>
  </w:style>
  <w:style w:type="paragraph" w:customStyle="1" w:styleId="ED0E48A69A5C4DF7B956820A55E3A751">
    <w:name w:val="ED0E48A69A5C4DF7B956820A55E3A751"/>
    <w:rsid w:val="00E20416"/>
  </w:style>
  <w:style w:type="paragraph" w:customStyle="1" w:styleId="2CA5912976C343399F5F98913D784AA9">
    <w:name w:val="2CA5912976C343399F5F98913D784AA9"/>
    <w:rsid w:val="00E20416"/>
  </w:style>
  <w:style w:type="paragraph" w:customStyle="1" w:styleId="E03B138391644F4FA07115A2F2E728FB">
    <w:name w:val="E03B138391644F4FA07115A2F2E728FB"/>
    <w:rsid w:val="00E20416"/>
  </w:style>
  <w:style w:type="paragraph" w:customStyle="1" w:styleId="31525870EB2E4BD59E972B4AE9A61B07">
    <w:name w:val="31525870EB2E4BD59E972B4AE9A61B07"/>
    <w:rsid w:val="00E20416"/>
  </w:style>
  <w:style w:type="paragraph" w:customStyle="1" w:styleId="2F0A595D8548485396C01A259A079A96">
    <w:name w:val="2F0A595D8548485396C01A259A079A96"/>
    <w:rsid w:val="00E20416"/>
  </w:style>
  <w:style w:type="paragraph" w:customStyle="1" w:styleId="DB3AA007B6AD410FB04059BCC527AFCF">
    <w:name w:val="DB3AA007B6AD410FB04059BCC527AFCF"/>
    <w:rsid w:val="00E20416"/>
  </w:style>
  <w:style w:type="paragraph" w:customStyle="1" w:styleId="CD3F2885F1F142379C875E00EB49FBF8">
    <w:name w:val="CD3F2885F1F142379C875E00EB49FBF8"/>
    <w:rsid w:val="00E20416"/>
  </w:style>
  <w:style w:type="paragraph" w:customStyle="1" w:styleId="6F541E5227EC4CAD93C44B80D57900D9">
    <w:name w:val="6F541E5227EC4CAD93C44B80D57900D9"/>
    <w:rsid w:val="00E20416"/>
  </w:style>
  <w:style w:type="paragraph" w:customStyle="1" w:styleId="83234D5A931E45479AD6B49D0A5B7E18">
    <w:name w:val="83234D5A931E45479AD6B49D0A5B7E18"/>
    <w:rsid w:val="00E20416"/>
  </w:style>
  <w:style w:type="paragraph" w:customStyle="1" w:styleId="67F845B0841A46D38AA3CC8EF31FF8E4">
    <w:name w:val="67F845B0841A46D38AA3CC8EF31FF8E4"/>
    <w:rsid w:val="00E20416"/>
  </w:style>
  <w:style w:type="paragraph" w:customStyle="1" w:styleId="EDF1DED3999B4195AEE51EE36C9043E7">
    <w:name w:val="EDF1DED3999B4195AEE51EE36C9043E7"/>
    <w:rsid w:val="00E20416"/>
  </w:style>
  <w:style w:type="paragraph" w:customStyle="1" w:styleId="CD1ED29B6759448B9A7BFCB40295B4DA">
    <w:name w:val="CD1ED29B6759448B9A7BFCB40295B4DA"/>
    <w:rsid w:val="00E20416"/>
  </w:style>
  <w:style w:type="paragraph" w:customStyle="1" w:styleId="D5A1D25A8F4747858542614D154C5BFE">
    <w:name w:val="D5A1D25A8F4747858542614D154C5BFE"/>
    <w:rsid w:val="00E20416"/>
  </w:style>
  <w:style w:type="paragraph" w:customStyle="1" w:styleId="DD5609763A2041BF9587BEB024C82306">
    <w:name w:val="DD5609763A2041BF9587BEB024C82306"/>
    <w:rsid w:val="00E20416"/>
  </w:style>
  <w:style w:type="paragraph" w:customStyle="1" w:styleId="C8C50D451B9D48298384C1343240270C">
    <w:name w:val="C8C50D451B9D48298384C1343240270C"/>
    <w:rsid w:val="00E20416"/>
  </w:style>
  <w:style w:type="paragraph" w:customStyle="1" w:styleId="78D9301A8BF8465F86D39CBF1F630883">
    <w:name w:val="78D9301A8BF8465F86D39CBF1F630883"/>
    <w:rsid w:val="00E20416"/>
  </w:style>
  <w:style w:type="paragraph" w:customStyle="1" w:styleId="C8A90B2A60D741ECBE6654967840EA29">
    <w:name w:val="C8A90B2A60D741ECBE6654967840EA29"/>
    <w:rsid w:val="00E20416"/>
  </w:style>
  <w:style w:type="paragraph" w:customStyle="1" w:styleId="B688B9A68A0A419B870581848BC33278">
    <w:name w:val="B688B9A68A0A419B870581848BC33278"/>
    <w:rsid w:val="00E20416"/>
  </w:style>
  <w:style w:type="paragraph" w:customStyle="1" w:styleId="14B27BD58ED747638BEB6CE19895B20F">
    <w:name w:val="14B27BD58ED747638BEB6CE19895B20F"/>
    <w:rsid w:val="00E20416"/>
  </w:style>
  <w:style w:type="paragraph" w:customStyle="1" w:styleId="9DBE779BCDDE4C5792892690EA189E0F">
    <w:name w:val="9DBE779BCDDE4C5792892690EA189E0F"/>
    <w:rsid w:val="00E20416"/>
  </w:style>
  <w:style w:type="paragraph" w:customStyle="1" w:styleId="1E30CDA81E0E4EB991345ABA68313EE4">
    <w:name w:val="1E30CDA81E0E4EB991345ABA68313EE4"/>
    <w:rsid w:val="00E20416"/>
  </w:style>
  <w:style w:type="paragraph" w:customStyle="1" w:styleId="7A0A9BFE35B04C2F8A93645D92C17CF4">
    <w:name w:val="7A0A9BFE35B04C2F8A93645D92C17CF4"/>
    <w:rsid w:val="00E20416"/>
  </w:style>
  <w:style w:type="paragraph" w:customStyle="1" w:styleId="1FBD10E69F5C47AA9EDA00263E162B58">
    <w:name w:val="1FBD10E69F5C47AA9EDA00263E162B58"/>
    <w:rsid w:val="00E20416"/>
  </w:style>
  <w:style w:type="paragraph" w:customStyle="1" w:styleId="E99BA5D4C8544BD581CCDFD7723968F5">
    <w:name w:val="E99BA5D4C8544BD581CCDFD7723968F5"/>
    <w:rsid w:val="00E20416"/>
  </w:style>
  <w:style w:type="paragraph" w:customStyle="1" w:styleId="8B0F378F5F73435C8AE4F6EAE17DD230">
    <w:name w:val="8B0F378F5F73435C8AE4F6EAE17DD230"/>
    <w:rsid w:val="00E20416"/>
  </w:style>
  <w:style w:type="paragraph" w:customStyle="1" w:styleId="5EBDAC249B0B4AF8AE4F3D4292FBE53B">
    <w:name w:val="5EBDAC249B0B4AF8AE4F3D4292FBE53B"/>
    <w:rsid w:val="00E20416"/>
  </w:style>
  <w:style w:type="paragraph" w:customStyle="1" w:styleId="BD7898B7192545D79074DCDB599A6C6C">
    <w:name w:val="BD7898B7192545D79074DCDB599A6C6C"/>
    <w:rsid w:val="00E20416"/>
  </w:style>
  <w:style w:type="paragraph" w:customStyle="1" w:styleId="CAB48CC63C4F48938E05654D171EB8A3">
    <w:name w:val="CAB48CC63C4F48938E05654D171EB8A3"/>
    <w:rsid w:val="00E20416"/>
  </w:style>
  <w:style w:type="paragraph" w:customStyle="1" w:styleId="38AA7368CE5D4DDF9E2864735E1DE3F6">
    <w:name w:val="38AA7368CE5D4DDF9E2864735E1DE3F6"/>
    <w:rsid w:val="00E20416"/>
  </w:style>
  <w:style w:type="paragraph" w:customStyle="1" w:styleId="C331F268023D4D61BF75CF218A0C4FD8">
    <w:name w:val="C331F268023D4D61BF75CF218A0C4FD8"/>
    <w:rsid w:val="00E20416"/>
  </w:style>
  <w:style w:type="paragraph" w:customStyle="1" w:styleId="BC266C9707CC479CAAA15770906C7430">
    <w:name w:val="BC266C9707CC479CAAA15770906C7430"/>
    <w:rsid w:val="00E20416"/>
  </w:style>
  <w:style w:type="paragraph" w:customStyle="1" w:styleId="A46EE850218946C6ABA0EC75D95E5D4D">
    <w:name w:val="A46EE850218946C6ABA0EC75D95E5D4D"/>
    <w:rsid w:val="00E20416"/>
  </w:style>
  <w:style w:type="paragraph" w:customStyle="1" w:styleId="7A2C95B352904ABCA0CFA2FA38922FFE">
    <w:name w:val="7A2C95B352904ABCA0CFA2FA38922FFE"/>
    <w:rsid w:val="00E20416"/>
  </w:style>
  <w:style w:type="paragraph" w:customStyle="1" w:styleId="6007DE66073742F5A1A398114527CA75">
    <w:name w:val="6007DE66073742F5A1A398114527CA75"/>
    <w:rsid w:val="00E20416"/>
  </w:style>
  <w:style w:type="paragraph" w:customStyle="1" w:styleId="E62D46B9A29548E7B8F1FB582A33E8BA">
    <w:name w:val="E62D46B9A29548E7B8F1FB582A33E8BA"/>
    <w:rsid w:val="00E20416"/>
  </w:style>
  <w:style w:type="paragraph" w:customStyle="1" w:styleId="5BD1E61267204F7EAF3D9880A9F4D7E5">
    <w:name w:val="5BD1E61267204F7EAF3D9880A9F4D7E5"/>
    <w:rsid w:val="00E20416"/>
  </w:style>
  <w:style w:type="paragraph" w:customStyle="1" w:styleId="3B47F6823C8241BFA4EF461487E20A56">
    <w:name w:val="3B47F6823C8241BFA4EF461487E20A56"/>
    <w:rsid w:val="00E20416"/>
  </w:style>
  <w:style w:type="paragraph" w:customStyle="1" w:styleId="5C706487218E421F9C68B2F13667DDD5">
    <w:name w:val="5C706487218E421F9C68B2F13667DDD5"/>
    <w:rsid w:val="00E20416"/>
  </w:style>
  <w:style w:type="paragraph" w:customStyle="1" w:styleId="DD8807545AB74864A905D12880306463">
    <w:name w:val="DD8807545AB74864A905D12880306463"/>
    <w:rsid w:val="00E20416"/>
  </w:style>
  <w:style w:type="paragraph" w:customStyle="1" w:styleId="0258F8AAF9C24CD58A1DF99361EC0C2B">
    <w:name w:val="0258F8AAF9C24CD58A1DF99361EC0C2B"/>
    <w:rsid w:val="00E20416"/>
  </w:style>
  <w:style w:type="paragraph" w:customStyle="1" w:styleId="1E6947DFD4A94E3785F1FA171FC9631D">
    <w:name w:val="1E6947DFD4A94E3785F1FA171FC9631D"/>
    <w:rsid w:val="00E20416"/>
  </w:style>
  <w:style w:type="paragraph" w:customStyle="1" w:styleId="64AFC7F6CB474FBCB79421AF94938FD9">
    <w:name w:val="64AFC7F6CB474FBCB79421AF94938FD9"/>
    <w:rsid w:val="00E20416"/>
  </w:style>
  <w:style w:type="paragraph" w:customStyle="1" w:styleId="CF42C281136E419EB3EB9CF5E270217F">
    <w:name w:val="CF42C281136E419EB3EB9CF5E270217F"/>
    <w:rsid w:val="00E20416"/>
  </w:style>
  <w:style w:type="paragraph" w:customStyle="1" w:styleId="8910CF2BA95840179DBF63672B869879">
    <w:name w:val="8910CF2BA95840179DBF63672B869879"/>
    <w:rsid w:val="00E20416"/>
  </w:style>
  <w:style w:type="paragraph" w:customStyle="1" w:styleId="0B0F03BC5B0D4B6A846E2CDEA46C0A30">
    <w:name w:val="0B0F03BC5B0D4B6A846E2CDEA46C0A30"/>
    <w:rsid w:val="00E20416"/>
  </w:style>
  <w:style w:type="paragraph" w:customStyle="1" w:styleId="0309E58264274FC49A113D69376CF008">
    <w:name w:val="0309E58264274FC49A113D69376CF008"/>
    <w:rsid w:val="00E20416"/>
  </w:style>
  <w:style w:type="paragraph" w:customStyle="1" w:styleId="CBAA5E004EFA41AF81384D8DFA26EB34">
    <w:name w:val="CBAA5E004EFA41AF81384D8DFA26EB34"/>
    <w:rsid w:val="00E20416"/>
  </w:style>
  <w:style w:type="paragraph" w:customStyle="1" w:styleId="E1E77549A8704FC7AF05A2E7E6CD3C85">
    <w:name w:val="E1E77549A8704FC7AF05A2E7E6CD3C85"/>
    <w:rsid w:val="00E20416"/>
  </w:style>
  <w:style w:type="paragraph" w:customStyle="1" w:styleId="3F3F0AA91DBE45DFAF9215849BDEA8A9">
    <w:name w:val="3F3F0AA91DBE45DFAF9215849BDEA8A9"/>
    <w:rsid w:val="00E20416"/>
  </w:style>
  <w:style w:type="paragraph" w:customStyle="1" w:styleId="4C51CF9FB1674ECB802A3BE9862F5437">
    <w:name w:val="4C51CF9FB1674ECB802A3BE9862F5437"/>
    <w:rsid w:val="00E20416"/>
  </w:style>
  <w:style w:type="paragraph" w:customStyle="1" w:styleId="6458FD9674B2463797B3E3E0EE0FCCC1">
    <w:name w:val="6458FD9674B2463797B3E3E0EE0FCCC1"/>
    <w:rsid w:val="00E20416"/>
  </w:style>
  <w:style w:type="paragraph" w:customStyle="1" w:styleId="C8CE5890DA41441098602DAC7854354B">
    <w:name w:val="C8CE5890DA41441098602DAC7854354B"/>
    <w:rsid w:val="00E20416"/>
  </w:style>
  <w:style w:type="paragraph" w:customStyle="1" w:styleId="B9434D89F80848AC9A59200A77E3D92A">
    <w:name w:val="B9434D89F80848AC9A59200A77E3D92A"/>
    <w:rsid w:val="00E20416"/>
  </w:style>
  <w:style w:type="paragraph" w:customStyle="1" w:styleId="489719AEB6614FF38A2369BC0B3716A6">
    <w:name w:val="489719AEB6614FF38A2369BC0B3716A6"/>
    <w:rsid w:val="00E20416"/>
  </w:style>
  <w:style w:type="paragraph" w:customStyle="1" w:styleId="E8B7A64B1C8741ABB5D635481201B8C5">
    <w:name w:val="E8B7A64B1C8741ABB5D635481201B8C5"/>
    <w:rsid w:val="00E20416"/>
  </w:style>
  <w:style w:type="paragraph" w:customStyle="1" w:styleId="8A87FA30557C4FF48887E0DCC887E007">
    <w:name w:val="8A87FA30557C4FF48887E0DCC887E007"/>
    <w:rsid w:val="00E20416"/>
  </w:style>
  <w:style w:type="paragraph" w:customStyle="1" w:styleId="6844BA9F64C247C0A870F3C038CACE82">
    <w:name w:val="6844BA9F64C247C0A870F3C038CACE82"/>
    <w:rsid w:val="00E20416"/>
  </w:style>
  <w:style w:type="paragraph" w:customStyle="1" w:styleId="C3EC967E349B411EA5ABED245F4162AB">
    <w:name w:val="C3EC967E349B411EA5ABED245F4162AB"/>
    <w:rsid w:val="00E20416"/>
  </w:style>
  <w:style w:type="paragraph" w:customStyle="1" w:styleId="EED747E27EE6477FA0F0ED0B308E8515">
    <w:name w:val="EED747E27EE6477FA0F0ED0B308E8515"/>
    <w:rsid w:val="00E20416"/>
  </w:style>
  <w:style w:type="paragraph" w:customStyle="1" w:styleId="AEE911AA783B44DDB203F04B9693E969">
    <w:name w:val="AEE911AA783B44DDB203F04B9693E969"/>
    <w:rsid w:val="00E20416"/>
  </w:style>
  <w:style w:type="paragraph" w:customStyle="1" w:styleId="BBC819D0E6B84BBE9E75C185E8210B58">
    <w:name w:val="BBC819D0E6B84BBE9E75C185E8210B58"/>
    <w:rsid w:val="00E20416"/>
  </w:style>
  <w:style w:type="paragraph" w:customStyle="1" w:styleId="CBF5DFCCDD6546F5B77543FA48DD0218">
    <w:name w:val="CBF5DFCCDD6546F5B77543FA48DD0218"/>
    <w:rsid w:val="00E20416"/>
  </w:style>
  <w:style w:type="paragraph" w:customStyle="1" w:styleId="F81387C471804139B77C25B0F57D688B">
    <w:name w:val="F81387C471804139B77C25B0F57D688B"/>
    <w:rsid w:val="00E20416"/>
  </w:style>
  <w:style w:type="paragraph" w:customStyle="1" w:styleId="764B0D66FA244128B482C0699E3E8E3C">
    <w:name w:val="764B0D66FA244128B482C0699E3E8E3C"/>
    <w:rsid w:val="00E20416"/>
  </w:style>
  <w:style w:type="paragraph" w:customStyle="1" w:styleId="6262180AD26B4682B87B90BDF75FA5FD">
    <w:name w:val="6262180AD26B4682B87B90BDF75FA5FD"/>
    <w:rsid w:val="00E20416"/>
  </w:style>
  <w:style w:type="paragraph" w:customStyle="1" w:styleId="155A6D7CCFC04409847FF0D6D1A2DDD6">
    <w:name w:val="155A6D7CCFC04409847FF0D6D1A2DDD6"/>
    <w:rsid w:val="00E20416"/>
  </w:style>
  <w:style w:type="paragraph" w:customStyle="1" w:styleId="C909046285334DFC998251E4624A6153">
    <w:name w:val="C909046285334DFC998251E4624A6153"/>
    <w:rsid w:val="00E20416"/>
  </w:style>
  <w:style w:type="paragraph" w:customStyle="1" w:styleId="949BEAEEF62F4EF0ADD2B169B5A9A172">
    <w:name w:val="949BEAEEF62F4EF0ADD2B169B5A9A172"/>
    <w:rsid w:val="00E20416"/>
  </w:style>
  <w:style w:type="paragraph" w:customStyle="1" w:styleId="1E02D87A286D4C1AA9D4BB03B427E69B">
    <w:name w:val="1E02D87A286D4C1AA9D4BB03B427E69B"/>
    <w:rsid w:val="00E20416"/>
  </w:style>
  <w:style w:type="paragraph" w:customStyle="1" w:styleId="42BEE234E54E4E08A8C348303538F275">
    <w:name w:val="42BEE234E54E4E08A8C348303538F275"/>
    <w:rsid w:val="00E20416"/>
  </w:style>
  <w:style w:type="paragraph" w:customStyle="1" w:styleId="C927AE559732428E92EACBAF9A7995BF">
    <w:name w:val="C927AE559732428E92EACBAF9A7995BF"/>
    <w:rsid w:val="00E20416"/>
  </w:style>
  <w:style w:type="paragraph" w:customStyle="1" w:styleId="620A3AF1B57F4553A724B27674811254">
    <w:name w:val="620A3AF1B57F4553A724B27674811254"/>
    <w:rsid w:val="00E20416"/>
  </w:style>
  <w:style w:type="paragraph" w:customStyle="1" w:styleId="81FAEACEF33D40E1809C006E96A281A0">
    <w:name w:val="81FAEACEF33D40E1809C006E96A281A0"/>
    <w:rsid w:val="00E20416"/>
  </w:style>
  <w:style w:type="paragraph" w:customStyle="1" w:styleId="B49C98AAC1A04B99BDAEF15EC2F84013">
    <w:name w:val="B49C98AAC1A04B99BDAEF15EC2F84013"/>
    <w:rsid w:val="00E20416"/>
  </w:style>
  <w:style w:type="paragraph" w:customStyle="1" w:styleId="608EC1BA30724E88B7C307E6171EC28E">
    <w:name w:val="608EC1BA30724E88B7C307E6171EC28E"/>
    <w:rsid w:val="00E20416"/>
  </w:style>
  <w:style w:type="paragraph" w:customStyle="1" w:styleId="D79F86B66D64423E909A96C90CB343F8">
    <w:name w:val="D79F86B66D64423E909A96C90CB343F8"/>
    <w:rsid w:val="00E20416"/>
  </w:style>
  <w:style w:type="paragraph" w:customStyle="1" w:styleId="2232D66FAD6C414396079B17E029A5C4">
    <w:name w:val="2232D66FAD6C414396079B17E029A5C4"/>
    <w:rsid w:val="00E20416"/>
  </w:style>
  <w:style w:type="paragraph" w:customStyle="1" w:styleId="13E96D1245A54D3F8A682CFB831A5948">
    <w:name w:val="13E96D1245A54D3F8A682CFB831A5948"/>
    <w:rsid w:val="00E20416"/>
  </w:style>
  <w:style w:type="paragraph" w:customStyle="1" w:styleId="F40FC96A0AB948E6AAA5387698BA1317">
    <w:name w:val="F40FC96A0AB948E6AAA5387698BA1317"/>
    <w:rsid w:val="00E20416"/>
  </w:style>
  <w:style w:type="paragraph" w:customStyle="1" w:styleId="2523246E9FBC4A15A19E92A4466BFD91">
    <w:name w:val="2523246E9FBC4A15A19E92A4466BFD91"/>
    <w:rsid w:val="00E20416"/>
  </w:style>
  <w:style w:type="paragraph" w:customStyle="1" w:styleId="792735F096304BBCB1F8304FB3CF03E2">
    <w:name w:val="792735F096304BBCB1F8304FB3CF03E2"/>
    <w:rsid w:val="00E20416"/>
  </w:style>
  <w:style w:type="paragraph" w:customStyle="1" w:styleId="862F166164EF447DA01CC7ED4FD2FF9C">
    <w:name w:val="862F166164EF447DA01CC7ED4FD2FF9C"/>
    <w:rsid w:val="00E20416"/>
  </w:style>
  <w:style w:type="paragraph" w:customStyle="1" w:styleId="059942E712EA4649BB3567CD561C7F23">
    <w:name w:val="059942E712EA4649BB3567CD561C7F23"/>
    <w:rsid w:val="00E20416"/>
  </w:style>
  <w:style w:type="paragraph" w:customStyle="1" w:styleId="D2ABF36FDBD14ED88873EBEF4763CAA2">
    <w:name w:val="D2ABF36FDBD14ED88873EBEF4763CAA2"/>
    <w:rsid w:val="00E20416"/>
  </w:style>
  <w:style w:type="paragraph" w:customStyle="1" w:styleId="A8FD213040704706AE67926DA647F3A8">
    <w:name w:val="A8FD213040704706AE67926DA647F3A8"/>
    <w:rsid w:val="00E20416"/>
  </w:style>
  <w:style w:type="paragraph" w:customStyle="1" w:styleId="687BAF15206B4C689029C0EA8439160C">
    <w:name w:val="687BAF15206B4C689029C0EA8439160C"/>
    <w:rsid w:val="00E20416"/>
  </w:style>
  <w:style w:type="paragraph" w:customStyle="1" w:styleId="DB5E626C2A534C68B61AA182487E39BA">
    <w:name w:val="DB5E626C2A534C68B61AA182487E39BA"/>
    <w:rsid w:val="00E20416"/>
  </w:style>
  <w:style w:type="paragraph" w:customStyle="1" w:styleId="5AC5014296CD4A34BD5281006B2C370D">
    <w:name w:val="5AC5014296CD4A34BD5281006B2C370D"/>
    <w:rsid w:val="00E20416"/>
  </w:style>
  <w:style w:type="paragraph" w:customStyle="1" w:styleId="7B4256A2D4BA4860AA9BDAC156E3C86E">
    <w:name w:val="7B4256A2D4BA4860AA9BDAC156E3C86E"/>
    <w:rsid w:val="00E20416"/>
  </w:style>
  <w:style w:type="paragraph" w:customStyle="1" w:styleId="5D43C2D1CF7A44BE87C952E577EA5223">
    <w:name w:val="5D43C2D1CF7A44BE87C952E577EA5223"/>
    <w:rsid w:val="00E20416"/>
  </w:style>
  <w:style w:type="paragraph" w:customStyle="1" w:styleId="451CDDD3E0C64895B033E7DA6E9FA200">
    <w:name w:val="451CDDD3E0C64895B033E7DA6E9FA200"/>
    <w:rsid w:val="00E20416"/>
  </w:style>
  <w:style w:type="paragraph" w:customStyle="1" w:styleId="FF626E3D1CF2440AA4DD4BDCB039DE21">
    <w:name w:val="FF626E3D1CF2440AA4DD4BDCB039DE21"/>
    <w:rsid w:val="00E20416"/>
  </w:style>
  <w:style w:type="paragraph" w:customStyle="1" w:styleId="1A5BA05559FF4AB4A533F59C1AC910A6">
    <w:name w:val="1A5BA05559FF4AB4A533F59C1AC910A6"/>
    <w:rsid w:val="00E20416"/>
  </w:style>
  <w:style w:type="paragraph" w:customStyle="1" w:styleId="9CFD453BE28F44B4BBDA2EBE9CF3956F">
    <w:name w:val="9CFD453BE28F44B4BBDA2EBE9CF3956F"/>
    <w:rsid w:val="00E20416"/>
  </w:style>
  <w:style w:type="paragraph" w:customStyle="1" w:styleId="DEBA9F1AF4DF4D6BB7D5C58DF204DC1F">
    <w:name w:val="DEBA9F1AF4DF4D6BB7D5C58DF204DC1F"/>
    <w:rsid w:val="00E20416"/>
  </w:style>
  <w:style w:type="paragraph" w:customStyle="1" w:styleId="6E70A2546E83426D8E4C65C3E968D468">
    <w:name w:val="6E70A2546E83426D8E4C65C3E968D468"/>
    <w:rsid w:val="00E20416"/>
  </w:style>
  <w:style w:type="paragraph" w:customStyle="1" w:styleId="E691A4C9B1094E0EB1B1881230EA6A99">
    <w:name w:val="E691A4C9B1094E0EB1B1881230EA6A99"/>
    <w:rsid w:val="00E20416"/>
  </w:style>
  <w:style w:type="paragraph" w:customStyle="1" w:styleId="3763F98F70C248039CE288110924214B">
    <w:name w:val="3763F98F70C248039CE288110924214B"/>
    <w:rsid w:val="00E20416"/>
  </w:style>
  <w:style w:type="paragraph" w:customStyle="1" w:styleId="51BE040F6DA64929ABD85B4F157118E0">
    <w:name w:val="51BE040F6DA64929ABD85B4F157118E0"/>
    <w:rsid w:val="00E20416"/>
  </w:style>
  <w:style w:type="paragraph" w:customStyle="1" w:styleId="15BE2D52E1E542159A1B7D2AAD209EC1">
    <w:name w:val="15BE2D52E1E542159A1B7D2AAD209EC1"/>
    <w:rsid w:val="00E20416"/>
  </w:style>
  <w:style w:type="paragraph" w:customStyle="1" w:styleId="CBF7251052424327B530806FE37CF7D3">
    <w:name w:val="CBF7251052424327B530806FE37CF7D3"/>
    <w:rsid w:val="00E20416"/>
  </w:style>
  <w:style w:type="paragraph" w:customStyle="1" w:styleId="88414CFC358640F78FA146438457F88B">
    <w:name w:val="88414CFC358640F78FA146438457F88B"/>
    <w:rsid w:val="00E20416"/>
  </w:style>
  <w:style w:type="paragraph" w:customStyle="1" w:styleId="0858FD8F6A0A47DCB092D70E341BA75E">
    <w:name w:val="0858FD8F6A0A47DCB092D70E341BA75E"/>
    <w:rsid w:val="00E20416"/>
  </w:style>
  <w:style w:type="paragraph" w:customStyle="1" w:styleId="43BC60BB365F4463A236C4788CF66243">
    <w:name w:val="43BC60BB365F4463A236C4788CF66243"/>
    <w:rsid w:val="00E20416"/>
  </w:style>
  <w:style w:type="paragraph" w:customStyle="1" w:styleId="3304F8FFD9D34A47929385904371F534">
    <w:name w:val="3304F8FFD9D34A47929385904371F534"/>
    <w:rsid w:val="00E20416"/>
  </w:style>
  <w:style w:type="paragraph" w:customStyle="1" w:styleId="BF0186655EBD405E8391735AD0934F11">
    <w:name w:val="BF0186655EBD405E8391735AD0934F11"/>
    <w:rsid w:val="00E20416"/>
  </w:style>
  <w:style w:type="paragraph" w:customStyle="1" w:styleId="C36D82BA026A45AB81D7D3E1DD6E235B">
    <w:name w:val="C36D82BA026A45AB81D7D3E1DD6E235B"/>
    <w:rsid w:val="00E20416"/>
  </w:style>
  <w:style w:type="paragraph" w:customStyle="1" w:styleId="1DE06F577B3E4969A5AB16D5CD26460F">
    <w:name w:val="1DE06F577B3E4969A5AB16D5CD26460F"/>
    <w:rsid w:val="00E20416"/>
  </w:style>
  <w:style w:type="paragraph" w:customStyle="1" w:styleId="6AD240C15CF34DF79155A40BF6B867EE">
    <w:name w:val="6AD240C15CF34DF79155A40BF6B867EE"/>
    <w:rsid w:val="00E20416"/>
  </w:style>
  <w:style w:type="paragraph" w:customStyle="1" w:styleId="91D48A5379B640DD8C127BB76056A4C2">
    <w:name w:val="91D48A5379B640DD8C127BB76056A4C2"/>
    <w:rsid w:val="00E20416"/>
  </w:style>
  <w:style w:type="paragraph" w:customStyle="1" w:styleId="C64F841ED9A944159F32F22215ECF6DD">
    <w:name w:val="C64F841ED9A944159F32F22215ECF6DD"/>
    <w:rsid w:val="00E20416"/>
  </w:style>
  <w:style w:type="paragraph" w:customStyle="1" w:styleId="437A78E2CA1C48A28ED7A5BCCFF84493">
    <w:name w:val="437A78E2CA1C48A28ED7A5BCCFF84493"/>
    <w:rsid w:val="00E20416"/>
  </w:style>
  <w:style w:type="paragraph" w:customStyle="1" w:styleId="AC9601BD653E4AC6B20CDA86DA5081A8">
    <w:name w:val="AC9601BD653E4AC6B20CDA86DA5081A8"/>
    <w:rsid w:val="00E20416"/>
  </w:style>
  <w:style w:type="paragraph" w:customStyle="1" w:styleId="7DD84CA1B47C47888AB8FF3299948EDB">
    <w:name w:val="7DD84CA1B47C47888AB8FF3299948EDB"/>
    <w:rsid w:val="00E20416"/>
  </w:style>
  <w:style w:type="paragraph" w:customStyle="1" w:styleId="E53586830E834DB189318BD2B8BA9941">
    <w:name w:val="E53586830E834DB189318BD2B8BA9941"/>
    <w:rsid w:val="00E20416"/>
  </w:style>
  <w:style w:type="paragraph" w:customStyle="1" w:styleId="37AC123503624A7EA9CEB966467E4468">
    <w:name w:val="37AC123503624A7EA9CEB966467E4468"/>
    <w:rsid w:val="00E20416"/>
  </w:style>
  <w:style w:type="paragraph" w:customStyle="1" w:styleId="A5DCF51769F74AADAE098583934E28EE">
    <w:name w:val="A5DCF51769F74AADAE098583934E28EE"/>
    <w:rsid w:val="00E20416"/>
  </w:style>
  <w:style w:type="paragraph" w:customStyle="1" w:styleId="61D075B8621340B5B6CAF19A711EC62B">
    <w:name w:val="61D075B8621340B5B6CAF19A711EC62B"/>
    <w:rsid w:val="00E20416"/>
  </w:style>
  <w:style w:type="paragraph" w:customStyle="1" w:styleId="A45EA86FEFE847E1931D5E814085FEAB">
    <w:name w:val="A45EA86FEFE847E1931D5E814085FEAB"/>
    <w:rsid w:val="00E20416"/>
  </w:style>
  <w:style w:type="paragraph" w:customStyle="1" w:styleId="C06769921C074C2388E60C36AA563001">
    <w:name w:val="C06769921C074C2388E60C36AA563001"/>
    <w:rsid w:val="00E20416"/>
  </w:style>
  <w:style w:type="paragraph" w:customStyle="1" w:styleId="1623E9C835284DF99696EA2FF987D1C0">
    <w:name w:val="1623E9C835284DF99696EA2FF987D1C0"/>
    <w:rsid w:val="00E20416"/>
  </w:style>
  <w:style w:type="paragraph" w:customStyle="1" w:styleId="4A8C89F7C1E4430A9B7D5D74E27F76AC">
    <w:name w:val="4A8C89F7C1E4430A9B7D5D74E27F76AC"/>
    <w:rsid w:val="00E20416"/>
  </w:style>
  <w:style w:type="paragraph" w:customStyle="1" w:styleId="C2AAFFFC75114DA4ABDAA794915F63F5">
    <w:name w:val="C2AAFFFC75114DA4ABDAA794915F63F5"/>
    <w:rsid w:val="00E20416"/>
  </w:style>
  <w:style w:type="paragraph" w:customStyle="1" w:styleId="40B1D0DB15D84C7D872F71D4A6F1444E">
    <w:name w:val="40B1D0DB15D84C7D872F71D4A6F1444E"/>
    <w:rsid w:val="00E20416"/>
  </w:style>
  <w:style w:type="paragraph" w:customStyle="1" w:styleId="31FCF41ACBCF437D8DB5433C08B12DD6">
    <w:name w:val="31FCF41ACBCF437D8DB5433C08B12DD6"/>
    <w:rsid w:val="00E20416"/>
  </w:style>
  <w:style w:type="paragraph" w:customStyle="1" w:styleId="345AE053F08C4DD1BA3B476FCA0B94EC">
    <w:name w:val="345AE053F08C4DD1BA3B476FCA0B94EC"/>
    <w:rsid w:val="00E20416"/>
  </w:style>
  <w:style w:type="paragraph" w:customStyle="1" w:styleId="D2A7DA7A35F9482EA2AB0ED5773D6103">
    <w:name w:val="D2A7DA7A35F9482EA2AB0ED5773D6103"/>
    <w:rsid w:val="00E20416"/>
  </w:style>
  <w:style w:type="paragraph" w:customStyle="1" w:styleId="8CA3F63040394BF886E9DAC665920028">
    <w:name w:val="8CA3F63040394BF886E9DAC665920028"/>
    <w:rsid w:val="00E20416"/>
  </w:style>
  <w:style w:type="paragraph" w:customStyle="1" w:styleId="AD9E16053DAF4F96A6232F1EFFF01BA3">
    <w:name w:val="AD9E16053DAF4F96A6232F1EFFF01BA3"/>
    <w:rsid w:val="00E20416"/>
  </w:style>
  <w:style w:type="paragraph" w:customStyle="1" w:styleId="83F19CE889B54AA2B6FEE8D8294DD653">
    <w:name w:val="83F19CE889B54AA2B6FEE8D8294DD653"/>
    <w:rsid w:val="00E20416"/>
  </w:style>
  <w:style w:type="paragraph" w:customStyle="1" w:styleId="5B830C4903C748338171F1735BBC0EAC">
    <w:name w:val="5B830C4903C748338171F1735BBC0EAC"/>
    <w:rsid w:val="00E20416"/>
  </w:style>
  <w:style w:type="paragraph" w:customStyle="1" w:styleId="56C08910FF894E748E92DB8E91783056">
    <w:name w:val="56C08910FF894E748E92DB8E91783056"/>
    <w:rsid w:val="00E20416"/>
  </w:style>
  <w:style w:type="paragraph" w:customStyle="1" w:styleId="F2121DEF31F44B719E0909F660935AF8">
    <w:name w:val="F2121DEF31F44B719E0909F660935AF8"/>
    <w:rsid w:val="00E20416"/>
  </w:style>
  <w:style w:type="paragraph" w:customStyle="1" w:styleId="1CEFFF52077E4B669C6EEB3F3B65F62D">
    <w:name w:val="1CEFFF52077E4B669C6EEB3F3B65F62D"/>
    <w:rsid w:val="00E20416"/>
  </w:style>
  <w:style w:type="paragraph" w:customStyle="1" w:styleId="EA9807BC5C8340DDADF5385750A946A4">
    <w:name w:val="EA9807BC5C8340DDADF5385750A946A4"/>
    <w:rsid w:val="00E20416"/>
  </w:style>
  <w:style w:type="paragraph" w:customStyle="1" w:styleId="2823CA4C420147DFB0932BE7576B7FA3">
    <w:name w:val="2823CA4C420147DFB0932BE7576B7FA3"/>
    <w:rsid w:val="00E20416"/>
  </w:style>
  <w:style w:type="paragraph" w:customStyle="1" w:styleId="38C6816F14744C70A1B110D4BDF422FC">
    <w:name w:val="38C6816F14744C70A1B110D4BDF422FC"/>
    <w:rsid w:val="00E20416"/>
  </w:style>
  <w:style w:type="paragraph" w:customStyle="1" w:styleId="189FB70CA5B94D9A84ABA2D0E556DD12">
    <w:name w:val="189FB70CA5B94D9A84ABA2D0E556DD12"/>
    <w:rsid w:val="00E20416"/>
  </w:style>
  <w:style w:type="paragraph" w:customStyle="1" w:styleId="7FF0CE7DAD4A449B9AA1391E13F7B746">
    <w:name w:val="7FF0CE7DAD4A449B9AA1391E13F7B746"/>
    <w:rsid w:val="00E20416"/>
  </w:style>
  <w:style w:type="paragraph" w:customStyle="1" w:styleId="1CAD1FE3320D49CC955CF34B384DB9C8">
    <w:name w:val="1CAD1FE3320D49CC955CF34B384DB9C8"/>
    <w:rsid w:val="00E20416"/>
  </w:style>
  <w:style w:type="paragraph" w:customStyle="1" w:styleId="93F22E74CC4E4AE29A9595244CF08E13">
    <w:name w:val="93F22E74CC4E4AE29A9595244CF08E13"/>
    <w:rsid w:val="00E20416"/>
  </w:style>
  <w:style w:type="paragraph" w:customStyle="1" w:styleId="C79C7157CA3D46A88DFF5036226AA3D1">
    <w:name w:val="C79C7157CA3D46A88DFF5036226AA3D1"/>
    <w:rsid w:val="00E20416"/>
  </w:style>
  <w:style w:type="paragraph" w:customStyle="1" w:styleId="A1EE494C686A419FA3CABEF6C19AA1EA">
    <w:name w:val="A1EE494C686A419FA3CABEF6C19AA1EA"/>
    <w:rsid w:val="00E20416"/>
  </w:style>
  <w:style w:type="paragraph" w:customStyle="1" w:styleId="FD79E1BC614147949634EDA5162AB0EE">
    <w:name w:val="FD79E1BC614147949634EDA5162AB0EE"/>
    <w:rsid w:val="00E20416"/>
  </w:style>
  <w:style w:type="paragraph" w:customStyle="1" w:styleId="93FBF7515839422C8DC00BA3BDEA5DBE">
    <w:name w:val="93FBF7515839422C8DC00BA3BDEA5DBE"/>
    <w:rsid w:val="00E20416"/>
  </w:style>
  <w:style w:type="paragraph" w:customStyle="1" w:styleId="F713DBB467A14005A14ABAE83DF0D850">
    <w:name w:val="F713DBB467A14005A14ABAE83DF0D850"/>
    <w:rsid w:val="00E20416"/>
  </w:style>
  <w:style w:type="paragraph" w:customStyle="1" w:styleId="3CA41437EB904ADAA36358FF4612D074">
    <w:name w:val="3CA41437EB904ADAA36358FF4612D074"/>
    <w:rsid w:val="00E20416"/>
  </w:style>
  <w:style w:type="paragraph" w:customStyle="1" w:styleId="3DDDD967513D46DC91592D24FAE32C6F">
    <w:name w:val="3DDDD967513D46DC91592D24FAE32C6F"/>
    <w:rsid w:val="00E20416"/>
  </w:style>
  <w:style w:type="paragraph" w:customStyle="1" w:styleId="D6ABA70F25F04846BE2DB7F0439569C3">
    <w:name w:val="D6ABA70F25F04846BE2DB7F0439569C3"/>
    <w:rsid w:val="00E20416"/>
  </w:style>
  <w:style w:type="paragraph" w:customStyle="1" w:styleId="19D55BA060C94FB4B81AE721674BBC40">
    <w:name w:val="19D55BA060C94FB4B81AE721674BBC40"/>
    <w:rsid w:val="00E20416"/>
  </w:style>
  <w:style w:type="paragraph" w:customStyle="1" w:styleId="C44D4F9072214C24BA6B9B1C2AC4DA55">
    <w:name w:val="C44D4F9072214C24BA6B9B1C2AC4DA55"/>
    <w:rsid w:val="00E20416"/>
  </w:style>
  <w:style w:type="paragraph" w:customStyle="1" w:styleId="AB459587C60F4FB7AEFE38F8B815130A">
    <w:name w:val="AB459587C60F4FB7AEFE38F8B815130A"/>
    <w:rsid w:val="00E20416"/>
  </w:style>
  <w:style w:type="paragraph" w:customStyle="1" w:styleId="99541AF789714C2F909D3F3253903902">
    <w:name w:val="99541AF789714C2F909D3F3253903902"/>
    <w:rsid w:val="00E20416"/>
  </w:style>
  <w:style w:type="paragraph" w:customStyle="1" w:styleId="74D78C17CBB2429D867E3839C56C21CD">
    <w:name w:val="74D78C17CBB2429D867E3839C56C21CD"/>
    <w:rsid w:val="00E20416"/>
  </w:style>
  <w:style w:type="paragraph" w:customStyle="1" w:styleId="7B975506CC514A0785358FFC22ACC301">
    <w:name w:val="7B975506CC514A0785358FFC22ACC301"/>
    <w:rsid w:val="00E20416"/>
  </w:style>
  <w:style w:type="paragraph" w:customStyle="1" w:styleId="AD540B13EADB4C0DBE9C4DF539EFF6AA">
    <w:name w:val="AD540B13EADB4C0DBE9C4DF539EFF6AA"/>
    <w:rsid w:val="00E20416"/>
  </w:style>
  <w:style w:type="paragraph" w:customStyle="1" w:styleId="9C9A14F9E3354AA9915F56631695459C">
    <w:name w:val="9C9A14F9E3354AA9915F56631695459C"/>
    <w:rsid w:val="00E20416"/>
  </w:style>
  <w:style w:type="paragraph" w:customStyle="1" w:styleId="1D5CC7C31FEE4A998BF8A72C6CA2EF06">
    <w:name w:val="1D5CC7C31FEE4A998BF8A72C6CA2EF06"/>
    <w:rsid w:val="00E20416"/>
  </w:style>
  <w:style w:type="paragraph" w:customStyle="1" w:styleId="ADCD48C28FE24599951686AC67746B4D">
    <w:name w:val="ADCD48C28FE24599951686AC67746B4D"/>
    <w:rsid w:val="00E20416"/>
  </w:style>
  <w:style w:type="paragraph" w:customStyle="1" w:styleId="F350F123306E4F07B4706B19241ABA41">
    <w:name w:val="F350F123306E4F07B4706B19241ABA41"/>
    <w:rsid w:val="00E20416"/>
  </w:style>
  <w:style w:type="paragraph" w:customStyle="1" w:styleId="877B146274E14C2D956B66EA5EB2BF23">
    <w:name w:val="877B146274E14C2D956B66EA5EB2BF23"/>
    <w:rsid w:val="00E20416"/>
  </w:style>
  <w:style w:type="paragraph" w:customStyle="1" w:styleId="5EBEEB36330443B89961435097464C6C">
    <w:name w:val="5EBEEB36330443B89961435097464C6C"/>
    <w:rsid w:val="00E20416"/>
  </w:style>
  <w:style w:type="paragraph" w:customStyle="1" w:styleId="3A51AA1355D14D818155D903472284EC">
    <w:name w:val="3A51AA1355D14D818155D903472284EC"/>
    <w:rsid w:val="00E20416"/>
  </w:style>
  <w:style w:type="paragraph" w:customStyle="1" w:styleId="AD3A2C842CCF4D368C19EDB78FA7D94C">
    <w:name w:val="AD3A2C842CCF4D368C19EDB78FA7D94C"/>
    <w:rsid w:val="00E20416"/>
  </w:style>
  <w:style w:type="paragraph" w:customStyle="1" w:styleId="B9DCF8DECF1148E690FF3EEBC5917E3D">
    <w:name w:val="B9DCF8DECF1148E690FF3EEBC5917E3D"/>
    <w:rsid w:val="00E20416"/>
  </w:style>
  <w:style w:type="paragraph" w:customStyle="1" w:styleId="0D06144C0CF14B2ABE876205995A9E4E">
    <w:name w:val="0D06144C0CF14B2ABE876205995A9E4E"/>
    <w:rsid w:val="00E20416"/>
  </w:style>
  <w:style w:type="paragraph" w:customStyle="1" w:styleId="53FDF9CB7E42400AA1F0C42BD729E9B5">
    <w:name w:val="53FDF9CB7E42400AA1F0C42BD729E9B5"/>
    <w:rsid w:val="00E20416"/>
  </w:style>
  <w:style w:type="paragraph" w:customStyle="1" w:styleId="2C809D054F8248309C5F5B97E22A6FA0">
    <w:name w:val="2C809D054F8248309C5F5B97E22A6FA0"/>
    <w:rsid w:val="00E20416"/>
  </w:style>
  <w:style w:type="paragraph" w:customStyle="1" w:styleId="81FA93F8E05744198131F04F43B7BCAE">
    <w:name w:val="81FA93F8E05744198131F04F43B7BCAE"/>
    <w:rsid w:val="00E20416"/>
  </w:style>
  <w:style w:type="paragraph" w:customStyle="1" w:styleId="54416167E79846A5968F09999B8CE68A">
    <w:name w:val="54416167E79846A5968F09999B8CE68A"/>
    <w:rsid w:val="00E20416"/>
  </w:style>
  <w:style w:type="paragraph" w:customStyle="1" w:styleId="07E0173017E0481ABB60404F1B2D6031">
    <w:name w:val="07E0173017E0481ABB60404F1B2D6031"/>
    <w:rsid w:val="00E20416"/>
  </w:style>
  <w:style w:type="paragraph" w:customStyle="1" w:styleId="A10EA06358D44EEEBF3FB5C841002E4A">
    <w:name w:val="A10EA06358D44EEEBF3FB5C841002E4A"/>
    <w:rsid w:val="00E20416"/>
  </w:style>
  <w:style w:type="paragraph" w:customStyle="1" w:styleId="3E5FF351AC35401590DEE68CAE075EB6">
    <w:name w:val="3E5FF351AC35401590DEE68CAE075EB6"/>
    <w:rsid w:val="00E20416"/>
  </w:style>
  <w:style w:type="paragraph" w:customStyle="1" w:styleId="64DA887883E449669D4919151E3F9F8A">
    <w:name w:val="64DA887883E449669D4919151E3F9F8A"/>
    <w:rsid w:val="00E20416"/>
  </w:style>
  <w:style w:type="paragraph" w:customStyle="1" w:styleId="AA423FEA976C45ABBF68607B8BBC9CA9">
    <w:name w:val="AA423FEA976C45ABBF68607B8BBC9CA9"/>
    <w:rsid w:val="00E20416"/>
  </w:style>
  <w:style w:type="paragraph" w:customStyle="1" w:styleId="F3E8E0389CCA4C46B89C3A8EE6373F0E">
    <w:name w:val="F3E8E0389CCA4C46B89C3A8EE6373F0E"/>
    <w:rsid w:val="00E20416"/>
  </w:style>
  <w:style w:type="paragraph" w:customStyle="1" w:styleId="2C9F65D97708487EB18454E95DD707AF">
    <w:name w:val="2C9F65D97708487EB18454E95DD707AF"/>
    <w:rsid w:val="00E20416"/>
  </w:style>
  <w:style w:type="paragraph" w:customStyle="1" w:styleId="5923ADF76E6242D6A6787BC7AE331822">
    <w:name w:val="5923ADF76E6242D6A6787BC7AE331822"/>
    <w:rsid w:val="00E20416"/>
  </w:style>
  <w:style w:type="paragraph" w:customStyle="1" w:styleId="F9755F563A044818BAEE9143B607499D">
    <w:name w:val="F9755F563A044818BAEE9143B607499D"/>
    <w:rsid w:val="00E20416"/>
  </w:style>
  <w:style w:type="paragraph" w:customStyle="1" w:styleId="ED4272AE7B864C9B91E3DBF9F38E5CA8">
    <w:name w:val="ED4272AE7B864C9B91E3DBF9F38E5CA8"/>
    <w:rsid w:val="00E20416"/>
  </w:style>
  <w:style w:type="paragraph" w:customStyle="1" w:styleId="A2C70B8A70EC49B0BE29FC82EF5E1EA1">
    <w:name w:val="A2C70B8A70EC49B0BE29FC82EF5E1EA1"/>
    <w:rsid w:val="00E20416"/>
  </w:style>
  <w:style w:type="paragraph" w:customStyle="1" w:styleId="FDD7BE16C6E246D5933DA7E1B41ED2E0">
    <w:name w:val="FDD7BE16C6E246D5933DA7E1B41ED2E0"/>
    <w:rsid w:val="00E20416"/>
  </w:style>
  <w:style w:type="paragraph" w:customStyle="1" w:styleId="D52F38DDB50645CAB25852C2C3FB4BCD">
    <w:name w:val="D52F38DDB50645CAB25852C2C3FB4BCD"/>
    <w:rsid w:val="00E20416"/>
  </w:style>
  <w:style w:type="paragraph" w:customStyle="1" w:styleId="D61CE06F19584510ACDAB9E763D4C340">
    <w:name w:val="D61CE06F19584510ACDAB9E763D4C340"/>
    <w:rsid w:val="00E20416"/>
  </w:style>
  <w:style w:type="paragraph" w:customStyle="1" w:styleId="6863EF938F7E4C0196A5209F314E4CD2">
    <w:name w:val="6863EF938F7E4C0196A5209F314E4CD2"/>
    <w:rsid w:val="00E20416"/>
  </w:style>
  <w:style w:type="paragraph" w:customStyle="1" w:styleId="5618C03461A94488A57F179FAA112ED8">
    <w:name w:val="5618C03461A94488A57F179FAA112ED8"/>
    <w:rsid w:val="00E20416"/>
  </w:style>
  <w:style w:type="paragraph" w:customStyle="1" w:styleId="8C9B1216B1C145BA9A9AF36A442C1359">
    <w:name w:val="8C9B1216B1C145BA9A9AF36A442C1359"/>
    <w:rsid w:val="00E20416"/>
  </w:style>
  <w:style w:type="paragraph" w:customStyle="1" w:styleId="E539A26BB88A48318D6766C12E8F35F8">
    <w:name w:val="E539A26BB88A48318D6766C12E8F35F8"/>
    <w:rsid w:val="00E20416"/>
  </w:style>
  <w:style w:type="paragraph" w:customStyle="1" w:styleId="E1E30840ED7B4A3382DA425D93B44977">
    <w:name w:val="E1E30840ED7B4A3382DA425D93B44977"/>
    <w:rsid w:val="00E20416"/>
  </w:style>
  <w:style w:type="paragraph" w:customStyle="1" w:styleId="82BCCCC6FFFE4050BF2B3FA07D7232D7">
    <w:name w:val="82BCCCC6FFFE4050BF2B3FA07D7232D7"/>
    <w:rsid w:val="00E20416"/>
  </w:style>
  <w:style w:type="paragraph" w:customStyle="1" w:styleId="05C251D9027E479CA06C4C359C18E63F">
    <w:name w:val="05C251D9027E479CA06C4C359C18E63F"/>
    <w:rsid w:val="00E20416"/>
  </w:style>
  <w:style w:type="paragraph" w:customStyle="1" w:styleId="FAB0F3D6E6C243E0BE10F262F692E8AA">
    <w:name w:val="FAB0F3D6E6C243E0BE10F262F692E8AA"/>
    <w:rsid w:val="00E20416"/>
  </w:style>
  <w:style w:type="paragraph" w:customStyle="1" w:styleId="B7CC3D69C12140908659275AF19B975F">
    <w:name w:val="B7CC3D69C12140908659275AF19B975F"/>
    <w:rsid w:val="00E20416"/>
  </w:style>
  <w:style w:type="paragraph" w:customStyle="1" w:styleId="AA8BE430017148B093721601A6B5D892">
    <w:name w:val="AA8BE430017148B093721601A6B5D892"/>
    <w:rsid w:val="00E20416"/>
  </w:style>
  <w:style w:type="paragraph" w:customStyle="1" w:styleId="1F2E92A8A0694361BFD7516D319EC9DF">
    <w:name w:val="1F2E92A8A0694361BFD7516D319EC9DF"/>
    <w:rsid w:val="00E20416"/>
  </w:style>
  <w:style w:type="paragraph" w:customStyle="1" w:styleId="70BC02EA48E7400F9A67233A99FF546A">
    <w:name w:val="70BC02EA48E7400F9A67233A99FF546A"/>
    <w:rsid w:val="00E20416"/>
  </w:style>
  <w:style w:type="paragraph" w:customStyle="1" w:styleId="A4A701E4F4B6453BA31CA2EDD1163BDD">
    <w:name w:val="A4A701E4F4B6453BA31CA2EDD1163BDD"/>
    <w:rsid w:val="00E20416"/>
  </w:style>
  <w:style w:type="paragraph" w:customStyle="1" w:styleId="D4855AB353B44A49A0CD1EB347B132CD">
    <w:name w:val="D4855AB353B44A49A0CD1EB347B132CD"/>
    <w:rsid w:val="00E20416"/>
  </w:style>
  <w:style w:type="paragraph" w:customStyle="1" w:styleId="D167B7524A7E4B93B12018D19950BB69">
    <w:name w:val="D167B7524A7E4B93B12018D19950BB69"/>
    <w:rsid w:val="00E20416"/>
  </w:style>
  <w:style w:type="paragraph" w:customStyle="1" w:styleId="017A11ACA0B449C7BE6E5FEF1FD21D9B">
    <w:name w:val="017A11ACA0B449C7BE6E5FEF1FD21D9B"/>
    <w:rsid w:val="00E20416"/>
  </w:style>
  <w:style w:type="paragraph" w:customStyle="1" w:styleId="F39E6DB1F63945AE9DFAAE0CF3D82384">
    <w:name w:val="F39E6DB1F63945AE9DFAAE0CF3D82384"/>
    <w:rsid w:val="00E20416"/>
  </w:style>
  <w:style w:type="paragraph" w:customStyle="1" w:styleId="95657F7B2ED048A6ABE2F8C05B0E5945">
    <w:name w:val="95657F7B2ED048A6ABE2F8C05B0E5945"/>
    <w:rsid w:val="00E20416"/>
  </w:style>
  <w:style w:type="paragraph" w:customStyle="1" w:styleId="09379E5ADD0F4700A6E4543FF2DED5BA">
    <w:name w:val="09379E5ADD0F4700A6E4543FF2DED5BA"/>
    <w:rsid w:val="00E20416"/>
  </w:style>
  <w:style w:type="paragraph" w:customStyle="1" w:styleId="5415BB5E0C514E4CB850CC87E2109DD2">
    <w:name w:val="5415BB5E0C514E4CB850CC87E2109DD2"/>
    <w:rsid w:val="00E20416"/>
  </w:style>
  <w:style w:type="paragraph" w:customStyle="1" w:styleId="752D0C8561984C95B3FBA5367D252C48">
    <w:name w:val="752D0C8561984C95B3FBA5367D252C48"/>
    <w:rsid w:val="00E20416"/>
  </w:style>
  <w:style w:type="paragraph" w:customStyle="1" w:styleId="41B1EE20F174469FA6F26FBF8FE29A07">
    <w:name w:val="41B1EE20F174469FA6F26FBF8FE29A07"/>
    <w:rsid w:val="00E20416"/>
  </w:style>
  <w:style w:type="paragraph" w:customStyle="1" w:styleId="3AB171E126384C099325921941C46BBD">
    <w:name w:val="3AB171E126384C099325921941C46BBD"/>
    <w:rsid w:val="00E20416"/>
  </w:style>
  <w:style w:type="paragraph" w:customStyle="1" w:styleId="93D74CC3BCC4437594DF22D6D2FEA15F">
    <w:name w:val="93D74CC3BCC4437594DF22D6D2FEA15F"/>
    <w:rsid w:val="00E20416"/>
  </w:style>
  <w:style w:type="paragraph" w:customStyle="1" w:styleId="CB885EA1D3FC456881A894BB661DB6BF">
    <w:name w:val="CB885EA1D3FC456881A894BB661DB6BF"/>
    <w:rsid w:val="00E20416"/>
  </w:style>
  <w:style w:type="paragraph" w:customStyle="1" w:styleId="5EB15F1FC6C74260B42D5FB10214ED6C">
    <w:name w:val="5EB15F1FC6C74260B42D5FB10214ED6C"/>
    <w:rsid w:val="00E20416"/>
  </w:style>
  <w:style w:type="paragraph" w:customStyle="1" w:styleId="FA5ED6A380044996B86F04F5B662C060">
    <w:name w:val="FA5ED6A380044996B86F04F5B662C060"/>
    <w:rsid w:val="00E20416"/>
  </w:style>
  <w:style w:type="paragraph" w:customStyle="1" w:styleId="FB596E29A5D94008A8422CCEF8F9A432">
    <w:name w:val="FB596E29A5D94008A8422CCEF8F9A432"/>
    <w:rsid w:val="00E20416"/>
  </w:style>
  <w:style w:type="paragraph" w:customStyle="1" w:styleId="AB7DA0692E164723BD26B624C957ADFC">
    <w:name w:val="AB7DA0692E164723BD26B624C957ADFC"/>
    <w:rsid w:val="00E20416"/>
  </w:style>
  <w:style w:type="paragraph" w:customStyle="1" w:styleId="2544BAAB6D484F7CBE04ED69F76CD4BF">
    <w:name w:val="2544BAAB6D484F7CBE04ED69F76CD4BF"/>
    <w:rsid w:val="00E20416"/>
  </w:style>
  <w:style w:type="paragraph" w:customStyle="1" w:styleId="3E6063E7CAE849629F248554DDDBD99E">
    <w:name w:val="3E6063E7CAE849629F248554DDDBD99E"/>
    <w:rsid w:val="00E20416"/>
  </w:style>
  <w:style w:type="paragraph" w:customStyle="1" w:styleId="A37FD1AFC91845ADAB8595E2B19857E5">
    <w:name w:val="A37FD1AFC91845ADAB8595E2B19857E5"/>
    <w:rsid w:val="00E20416"/>
  </w:style>
  <w:style w:type="paragraph" w:customStyle="1" w:styleId="763DCB9385204931905FB5B334DB273E">
    <w:name w:val="763DCB9385204931905FB5B334DB273E"/>
    <w:rsid w:val="00E20416"/>
  </w:style>
  <w:style w:type="paragraph" w:customStyle="1" w:styleId="0F3B60FDBE7D48AFBC458EE7D820AC15">
    <w:name w:val="0F3B60FDBE7D48AFBC458EE7D820AC15"/>
    <w:rsid w:val="00E20416"/>
  </w:style>
  <w:style w:type="paragraph" w:customStyle="1" w:styleId="4B285CA4A38645E2AEA1D3E81AA65BCA">
    <w:name w:val="4B285CA4A38645E2AEA1D3E81AA65BCA"/>
    <w:rsid w:val="00E20416"/>
  </w:style>
  <w:style w:type="paragraph" w:customStyle="1" w:styleId="0683E1C78F714F859CA47F1E2CE4C518">
    <w:name w:val="0683E1C78F714F859CA47F1E2CE4C518"/>
    <w:rsid w:val="00E20416"/>
  </w:style>
  <w:style w:type="paragraph" w:customStyle="1" w:styleId="B12E47715C62442EA877C902B09425EF">
    <w:name w:val="B12E47715C62442EA877C902B09425EF"/>
    <w:rsid w:val="00E20416"/>
  </w:style>
  <w:style w:type="paragraph" w:customStyle="1" w:styleId="AA2AC9A93DD646C38556CE6CFBBF6BB2">
    <w:name w:val="AA2AC9A93DD646C38556CE6CFBBF6BB2"/>
    <w:rsid w:val="00E20416"/>
  </w:style>
  <w:style w:type="paragraph" w:customStyle="1" w:styleId="205CC746DDFA44DF88DD2D0937C8A805">
    <w:name w:val="205CC746DDFA44DF88DD2D0937C8A805"/>
    <w:rsid w:val="00E20416"/>
  </w:style>
  <w:style w:type="paragraph" w:customStyle="1" w:styleId="BF746529E52B45908AB858A0877D1BAE">
    <w:name w:val="BF746529E52B45908AB858A0877D1BAE"/>
    <w:rsid w:val="00E20416"/>
  </w:style>
  <w:style w:type="paragraph" w:customStyle="1" w:styleId="485D1AFF59D54BA3BCBCCF05E9CC63CB">
    <w:name w:val="485D1AFF59D54BA3BCBCCF05E9CC63CB"/>
    <w:rsid w:val="00E20416"/>
  </w:style>
  <w:style w:type="paragraph" w:customStyle="1" w:styleId="B2C435084C794562A5B81069E1119362">
    <w:name w:val="B2C435084C794562A5B81069E1119362"/>
    <w:rsid w:val="00E20416"/>
  </w:style>
  <w:style w:type="paragraph" w:customStyle="1" w:styleId="03ED39C29F36462E8221089686F24CDF">
    <w:name w:val="03ED39C29F36462E8221089686F24CDF"/>
    <w:rsid w:val="00E20416"/>
  </w:style>
  <w:style w:type="paragraph" w:customStyle="1" w:styleId="7C662501219B4B838D8411618123CEBD">
    <w:name w:val="7C662501219B4B838D8411618123CEBD"/>
    <w:rsid w:val="00E20416"/>
  </w:style>
  <w:style w:type="paragraph" w:customStyle="1" w:styleId="279968333AA04060B82FA59897C9AC55">
    <w:name w:val="279968333AA04060B82FA59897C9AC55"/>
    <w:rsid w:val="00E20416"/>
  </w:style>
  <w:style w:type="paragraph" w:customStyle="1" w:styleId="68CAE3EB24A44165B9063CBD88808F23">
    <w:name w:val="68CAE3EB24A44165B9063CBD88808F23"/>
    <w:rsid w:val="00E20416"/>
  </w:style>
  <w:style w:type="paragraph" w:customStyle="1" w:styleId="5F7956BB7AEF4D3C8B854789A6D1A0C8">
    <w:name w:val="5F7956BB7AEF4D3C8B854789A6D1A0C8"/>
    <w:rsid w:val="00E20416"/>
  </w:style>
  <w:style w:type="paragraph" w:customStyle="1" w:styleId="072FE0946E0F49359742661E864CE58F">
    <w:name w:val="072FE0946E0F49359742661E864CE58F"/>
    <w:rsid w:val="00E20416"/>
  </w:style>
  <w:style w:type="paragraph" w:customStyle="1" w:styleId="61859ED4108C4597895781921A3748E6">
    <w:name w:val="61859ED4108C4597895781921A3748E6"/>
    <w:rsid w:val="00E20416"/>
  </w:style>
  <w:style w:type="paragraph" w:customStyle="1" w:styleId="0F175E865A8A41228E7CBBC8815C34A2">
    <w:name w:val="0F175E865A8A41228E7CBBC8815C34A2"/>
    <w:rsid w:val="00E20416"/>
  </w:style>
  <w:style w:type="paragraph" w:customStyle="1" w:styleId="8D214FB5C28E40F59B6339A0DC58D95B">
    <w:name w:val="8D214FB5C28E40F59B6339A0DC58D95B"/>
    <w:rsid w:val="00E20416"/>
  </w:style>
  <w:style w:type="paragraph" w:customStyle="1" w:styleId="160740D706CB41089DFAE3B8A24D9868">
    <w:name w:val="160740D706CB41089DFAE3B8A24D9868"/>
    <w:rsid w:val="00E20416"/>
  </w:style>
  <w:style w:type="paragraph" w:customStyle="1" w:styleId="4AC13EF9A2E04ED29B64910176AAEDF2">
    <w:name w:val="4AC13EF9A2E04ED29B64910176AAEDF2"/>
    <w:rsid w:val="00E20416"/>
  </w:style>
  <w:style w:type="paragraph" w:customStyle="1" w:styleId="5B317523E7C34398978AE80D36679840">
    <w:name w:val="5B317523E7C34398978AE80D36679840"/>
    <w:rsid w:val="00E20416"/>
  </w:style>
  <w:style w:type="paragraph" w:customStyle="1" w:styleId="154F9A7F8869431DB1503EF4E840A3DB">
    <w:name w:val="154F9A7F8869431DB1503EF4E840A3DB"/>
    <w:rsid w:val="00E20416"/>
  </w:style>
  <w:style w:type="paragraph" w:customStyle="1" w:styleId="6B5D74DC807D4DE188E350F947EE0DEF">
    <w:name w:val="6B5D74DC807D4DE188E350F947EE0DEF"/>
    <w:rsid w:val="00E20416"/>
  </w:style>
  <w:style w:type="paragraph" w:customStyle="1" w:styleId="D178B238FA5E4D899922E54CEA37895D">
    <w:name w:val="D178B238FA5E4D899922E54CEA37895D"/>
    <w:rsid w:val="00E20416"/>
  </w:style>
  <w:style w:type="paragraph" w:customStyle="1" w:styleId="1A4022CEFAFD433889A4CB10FC8D42AF">
    <w:name w:val="1A4022CEFAFD433889A4CB10FC8D42AF"/>
    <w:rsid w:val="00E20416"/>
  </w:style>
  <w:style w:type="paragraph" w:customStyle="1" w:styleId="16355F27EBD64232B46DF51C38287633">
    <w:name w:val="16355F27EBD64232B46DF51C38287633"/>
    <w:rsid w:val="00E20416"/>
  </w:style>
  <w:style w:type="paragraph" w:customStyle="1" w:styleId="0600DABE6C424F53A7283B0A5436E778">
    <w:name w:val="0600DABE6C424F53A7283B0A5436E778"/>
    <w:rsid w:val="00E20416"/>
  </w:style>
  <w:style w:type="paragraph" w:customStyle="1" w:styleId="B4A6F908E90D4E7FB6C38A60C1FC8EEB">
    <w:name w:val="B4A6F908E90D4E7FB6C38A60C1FC8EEB"/>
    <w:rsid w:val="00E20416"/>
  </w:style>
  <w:style w:type="paragraph" w:customStyle="1" w:styleId="CBB2AA7E051A49E1BF935FCC3B71A9F5">
    <w:name w:val="CBB2AA7E051A49E1BF935FCC3B71A9F5"/>
    <w:rsid w:val="00E20416"/>
  </w:style>
  <w:style w:type="paragraph" w:customStyle="1" w:styleId="CB0A5E4AFE71412A85EF527CF4F8AB8A">
    <w:name w:val="CB0A5E4AFE71412A85EF527CF4F8AB8A"/>
    <w:rsid w:val="00E20416"/>
  </w:style>
  <w:style w:type="paragraph" w:customStyle="1" w:styleId="849F099B872444F68213F55CEBDF2AEA">
    <w:name w:val="849F099B872444F68213F55CEBDF2AEA"/>
    <w:rsid w:val="00E20416"/>
  </w:style>
  <w:style w:type="paragraph" w:customStyle="1" w:styleId="9022A3D8F92F4A9BBC98DBD0D97A4D7C">
    <w:name w:val="9022A3D8F92F4A9BBC98DBD0D97A4D7C"/>
    <w:rsid w:val="00E20416"/>
  </w:style>
  <w:style w:type="paragraph" w:customStyle="1" w:styleId="C5E783E685664077B7FD31A1E7461C9E">
    <w:name w:val="C5E783E685664077B7FD31A1E7461C9E"/>
    <w:rsid w:val="00E20416"/>
  </w:style>
  <w:style w:type="paragraph" w:customStyle="1" w:styleId="8AAA6DAEA517480BA504BD4FC24A00B7">
    <w:name w:val="8AAA6DAEA517480BA504BD4FC24A00B7"/>
    <w:rsid w:val="00E20416"/>
  </w:style>
  <w:style w:type="paragraph" w:customStyle="1" w:styleId="809EA29CFBC6443693159CE939FA4E76">
    <w:name w:val="809EA29CFBC6443693159CE939FA4E76"/>
    <w:rsid w:val="00E20416"/>
  </w:style>
  <w:style w:type="paragraph" w:customStyle="1" w:styleId="F87C8DE7A5C541428FED7BD6DD0306FF">
    <w:name w:val="F87C8DE7A5C541428FED7BD6DD0306FF"/>
    <w:rsid w:val="00E20416"/>
  </w:style>
  <w:style w:type="paragraph" w:customStyle="1" w:styleId="83FFAC058EC941129F8F5F14E63C6F09">
    <w:name w:val="83FFAC058EC941129F8F5F14E63C6F09"/>
    <w:rsid w:val="00E20416"/>
  </w:style>
  <w:style w:type="paragraph" w:customStyle="1" w:styleId="E324A8E151934B42B17FFD24CDFBFCD6">
    <w:name w:val="E324A8E151934B42B17FFD24CDFBFCD6"/>
    <w:rsid w:val="00E20416"/>
  </w:style>
  <w:style w:type="paragraph" w:customStyle="1" w:styleId="BCB4A2F39A5F44C286C6F56141A86DF0">
    <w:name w:val="BCB4A2F39A5F44C286C6F56141A86DF0"/>
    <w:rsid w:val="00E20416"/>
  </w:style>
  <w:style w:type="paragraph" w:customStyle="1" w:styleId="BB8D9F3C02864E30AC513CDC9A3F728C">
    <w:name w:val="BB8D9F3C02864E30AC513CDC9A3F728C"/>
    <w:rsid w:val="00E20416"/>
  </w:style>
  <w:style w:type="paragraph" w:customStyle="1" w:styleId="FF27EAEB727A4A4E87B7CC864AA56746">
    <w:name w:val="FF27EAEB727A4A4E87B7CC864AA56746"/>
    <w:rsid w:val="00E20416"/>
  </w:style>
  <w:style w:type="paragraph" w:customStyle="1" w:styleId="365CD2F691E4498595011714FD71BB74">
    <w:name w:val="365CD2F691E4498595011714FD71BB74"/>
    <w:rsid w:val="00E20416"/>
  </w:style>
  <w:style w:type="paragraph" w:customStyle="1" w:styleId="DE151EC50D13407EBFC4475E2DEC299A">
    <w:name w:val="DE151EC50D13407EBFC4475E2DEC299A"/>
    <w:rsid w:val="00E20416"/>
  </w:style>
  <w:style w:type="paragraph" w:customStyle="1" w:styleId="926FA1ECA3EC49B897FB32070ABD96FB">
    <w:name w:val="926FA1ECA3EC49B897FB32070ABD96FB"/>
    <w:rsid w:val="00E20416"/>
  </w:style>
  <w:style w:type="paragraph" w:customStyle="1" w:styleId="1E734192A56F4ACC88D14B4292DFF824">
    <w:name w:val="1E734192A56F4ACC88D14B4292DFF824"/>
    <w:rsid w:val="00E20416"/>
  </w:style>
  <w:style w:type="paragraph" w:customStyle="1" w:styleId="F1B8CB3DF3974DAFB1D0DA899EE29A30">
    <w:name w:val="F1B8CB3DF3974DAFB1D0DA899EE29A30"/>
    <w:rsid w:val="00E20416"/>
  </w:style>
  <w:style w:type="paragraph" w:customStyle="1" w:styleId="4DA3CBCCD52D4C298F0BF257869E22A0">
    <w:name w:val="4DA3CBCCD52D4C298F0BF257869E22A0"/>
    <w:rsid w:val="00E20416"/>
  </w:style>
  <w:style w:type="paragraph" w:customStyle="1" w:styleId="F1EFE391B5194EEBB8526C4BAC0EA1C7">
    <w:name w:val="F1EFE391B5194EEBB8526C4BAC0EA1C7"/>
    <w:rsid w:val="00E20416"/>
  </w:style>
  <w:style w:type="paragraph" w:customStyle="1" w:styleId="97E4279C31DE4BE59F6E2EBE3348A481">
    <w:name w:val="97E4279C31DE4BE59F6E2EBE3348A481"/>
    <w:rsid w:val="00E20416"/>
  </w:style>
  <w:style w:type="paragraph" w:customStyle="1" w:styleId="E2300A3B11934DB9A9BDB8D2EC834D8D">
    <w:name w:val="E2300A3B11934DB9A9BDB8D2EC834D8D"/>
    <w:rsid w:val="00E20416"/>
  </w:style>
  <w:style w:type="paragraph" w:customStyle="1" w:styleId="E0FE76F21C5F4627B34B57B53EFC3A31">
    <w:name w:val="E0FE76F21C5F4627B34B57B53EFC3A31"/>
    <w:rsid w:val="00E20416"/>
  </w:style>
  <w:style w:type="paragraph" w:customStyle="1" w:styleId="6ACAD377DC564650B6F4A6C0E48E80D2">
    <w:name w:val="6ACAD377DC564650B6F4A6C0E48E80D2"/>
    <w:rsid w:val="00E20416"/>
  </w:style>
  <w:style w:type="paragraph" w:customStyle="1" w:styleId="FEA83E0493AF4936A2ED8A229FC2630B">
    <w:name w:val="FEA83E0493AF4936A2ED8A229FC2630B"/>
    <w:rsid w:val="00E20416"/>
  </w:style>
  <w:style w:type="paragraph" w:customStyle="1" w:styleId="C3B5354A3F044C619755B5F197B4B9CA">
    <w:name w:val="C3B5354A3F044C619755B5F197B4B9CA"/>
    <w:rsid w:val="00E20416"/>
  </w:style>
  <w:style w:type="paragraph" w:customStyle="1" w:styleId="9BF1000A5F6F4A7C85B66BAB12C26BB5">
    <w:name w:val="9BF1000A5F6F4A7C85B66BAB12C26BB5"/>
    <w:rsid w:val="00E20416"/>
  </w:style>
  <w:style w:type="paragraph" w:customStyle="1" w:styleId="3A68813605ED43FDB0445A00EC85497E">
    <w:name w:val="3A68813605ED43FDB0445A00EC85497E"/>
    <w:rsid w:val="00E20416"/>
  </w:style>
  <w:style w:type="paragraph" w:customStyle="1" w:styleId="13571BC4BE9E4F529F28980054CD1D7B">
    <w:name w:val="13571BC4BE9E4F529F28980054CD1D7B"/>
    <w:rsid w:val="00E20416"/>
  </w:style>
  <w:style w:type="paragraph" w:customStyle="1" w:styleId="B5AC197C4276494BB1FD6165AFE28093">
    <w:name w:val="B5AC197C4276494BB1FD6165AFE28093"/>
    <w:rsid w:val="00E20416"/>
  </w:style>
  <w:style w:type="paragraph" w:customStyle="1" w:styleId="E655B1D3C57748D8876A8FB8023AB717">
    <w:name w:val="E655B1D3C57748D8876A8FB8023AB717"/>
    <w:rsid w:val="00E20416"/>
  </w:style>
  <w:style w:type="paragraph" w:customStyle="1" w:styleId="67E8E0BE17C84B329BDF23ECC3491051">
    <w:name w:val="67E8E0BE17C84B329BDF23ECC3491051"/>
    <w:rsid w:val="00E20416"/>
  </w:style>
  <w:style w:type="paragraph" w:customStyle="1" w:styleId="FF9072D7682A452EA316273324E7F0A3">
    <w:name w:val="FF9072D7682A452EA316273324E7F0A3"/>
    <w:rsid w:val="00E20416"/>
  </w:style>
  <w:style w:type="paragraph" w:customStyle="1" w:styleId="FF98ADB7EE894A1295AD34EB75B680F6">
    <w:name w:val="FF98ADB7EE894A1295AD34EB75B680F6"/>
    <w:rsid w:val="00E20416"/>
  </w:style>
  <w:style w:type="paragraph" w:customStyle="1" w:styleId="B4F5AD50A3044A83929363C2175F786D">
    <w:name w:val="B4F5AD50A3044A83929363C2175F786D"/>
    <w:rsid w:val="00E20416"/>
  </w:style>
  <w:style w:type="paragraph" w:customStyle="1" w:styleId="3759DA53AAC344F5AF9781CD759E34D2">
    <w:name w:val="3759DA53AAC344F5AF9781CD759E34D2"/>
    <w:rsid w:val="00E20416"/>
  </w:style>
  <w:style w:type="paragraph" w:customStyle="1" w:styleId="A72F868FE24E460FBFEAED49960E0F96">
    <w:name w:val="A72F868FE24E460FBFEAED49960E0F96"/>
    <w:rsid w:val="00E20416"/>
  </w:style>
  <w:style w:type="paragraph" w:customStyle="1" w:styleId="65E5BDAEAFBE4999B41AE4500DB93F1C">
    <w:name w:val="65E5BDAEAFBE4999B41AE4500DB93F1C"/>
    <w:rsid w:val="00E20416"/>
  </w:style>
  <w:style w:type="paragraph" w:customStyle="1" w:styleId="CFB76AEF74604594B90580BB4E37BB16">
    <w:name w:val="CFB76AEF74604594B90580BB4E37BB16"/>
    <w:rsid w:val="00E20416"/>
  </w:style>
  <w:style w:type="paragraph" w:customStyle="1" w:styleId="CEB29C8E4C0740E4AF9D6B4BE7980C7B">
    <w:name w:val="CEB29C8E4C0740E4AF9D6B4BE7980C7B"/>
    <w:rsid w:val="00E20416"/>
  </w:style>
  <w:style w:type="paragraph" w:customStyle="1" w:styleId="9277060CC7204E8FB4E41856F962D0A5">
    <w:name w:val="9277060CC7204E8FB4E41856F962D0A5"/>
    <w:rsid w:val="00E20416"/>
  </w:style>
  <w:style w:type="paragraph" w:customStyle="1" w:styleId="46A0B9D969EB4E7E9DC3B1E9BC85ED63">
    <w:name w:val="46A0B9D969EB4E7E9DC3B1E9BC85ED63"/>
    <w:rsid w:val="00E20416"/>
  </w:style>
  <w:style w:type="paragraph" w:customStyle="1" w:styleId="D68E5615900343B2981B1C04FDB1B652">
    <w:name w:val="D68E5615900343B2981B1C04FDB1B652"/>
    <w:rsid w:val="00E20416"/>
  </w:style>
  <w:style w:type="paragraph" w:customStyle="1" w:styleId="9BF7C8DD6739443E873C22A88E724F7A">
    <w:name w:val="9BF7C8DD6739443E873C22A88E724F7A"/>
    <w:rsid w:val="00E20416"/>
  </w:style>
  <w:style w:type="paragraph" w:customStyle="1" w:styleId="E4AF2D7E0B814B4CB6813897264F27C4">
    <w:name w:val="E4AF2D7E0B814B4CB6813897264F27C4"/>
    <w:rsid w:val="00E20416"/>
  </w:style>
  <w:style w:type="paragraph" w:customStyle="1" w:styleId="AE344C03B9BA44A895D53FE6D4AD7375">
    <w:name w:val="AE344C03B9BA44A895D53FE6D4AD7375"/>
    <w:rsid w:val="00E20416"/>
  </w:style>
  <w:style w:type="paragraph" w:customStyle="1" w:styleId="9A6042BCF0EA4EDEBF6662E643FFA996">
    <w:name w:val="9A6042BCF0EA4EDEBF6662E643FFA996"/>
    <w:rsid w:val="00E20416"/>
  </w:style>
  <w:style w:type="paragraph" w:customStyle="1" w:styleId="3C8D5999CFF84942AEF64C7637C80193">
    <w:name w:val="3C8D5999CFF84942AEF64C7637C80193"/>
    <w:rsid w:val="00E20416"/>
  </w:style>
  <w:style w:type="paragraph" w:customStyle="1" w:styleId="8155FF2F2ECE42C8BF63B363DB2DA16D">
    <w:name w:val="8155FF2F2ECE42C8BF63B363DB2DA16D"/>
    <w:rsid w:val="00E20416"/>
  </w:style>
  <w:style w:type="paragraph" w:customStyle="1" w:styleId="8658271DC5D840FF94597CAED57E122A">
    <w:name w:val="8658271DC5D840FF94597CAED57E122A"/>
    <w:rsid w:val="00E20416"/>
  </w:style>
  <w:style w:type="paragraph" w:customStyle="1" w:styleId="B9771948C23A4A688D3F55A71B7A6ECE">
    <w:name w:val="B9771948C23A4A688D3F55A71B7A6ECE"/>
    <w:rsid w:val="00E20416"/>
  </w:style>
  <w:style w:type="paragraph" w:customStyle="1" w:styleId="5CB1C7A12FAE41AABA4500717D4DEB5F">
    <w:name w:val="5CB1C7A12FAE41AABA4500717D4DEB5F"/>
    <w:rsid w:val="00E20416"/>
  </w:style>
  <w:style w:type="paragraph" w:customStyle="1" w:styleId="F584F43CF34F4E6C9AC4DA93A83AEB6E">
    <w:name w:val="F584F43CF34F4E6C9AC4DA93A83AEB6E"/>
    <w:rsid w:val="00E20416"/>
  </w:style>
  <w:style w:type="paragraph" w:customStyle="1" w:styleId="80DCB13B74D142E2AEF049E27D6EEF3E">
    <w:name w:val="80DCB13B74D142E2AEF049E27D6EEF3E"/>
    <w:rsid w:val="00E20416"/>
  </w:style>
  <w:style w:type="paragraph" w:customStyle="1" w:styleId="46838FE9AC574BD890FADB43BBB1E41E">
    <w:name w:val="46838FE9AC574BD890FADB43BBB1E41E"/>
    <w:rsid w:val="00E20416"/>
  </w:style>
  <w:style w:type="paragraph" w:customStyle="1" w:styleId="1B85769889C94FF4AB7BC77F1F232B48">
    <w:name w:val="1B85769889C94FF4AB7BC77F1F232B48"/>
    <w:rsid w:val="00E20416"/>
  </w:style>
  <w:style w:type="paragraph" w:customStyle="1" w:styleId="1F0F340BC1D0449384BEF8C76EF8C2C8">
    <w:name w:val="1F0F340BC1D0449384BEF8C76EF8C2C8"/>
    <w:rsid w:val="00E20416"/>
  </w:style>
  <w:style w:type="paragraph" w:customStyle="1" w:styleId="BE1B16AC3513452885EA9999B314E765">
    <w:name w:val="BE1B16AC3513452885EA9999B314E765"/>
    <w:rsid w:val="00E20416"/>
  </w:style>
  <w:style w:type="paragraph" w:customStyle="1" w:styleId="261C2A79AF144046BFC03462C7AA11F7">
    <w:name w:val="261C2A79AF144046BFC03462C7AA11F7"/>
    <w:rsid w:val="00E20416"/>
  </w:style>
  <w:style w:type="paragraph" w:customStyle="1" w:styleId="0C80CD42813C4B2CAAE666A925261410">
    <w:name w:val="0C80CD42813C4B2CAAE666A925261410"/>
    <w:rsid w:val="00E20416"/>
  </w:style>
  <w:style w:type="paragraph" w:customStyle="1" w:styleId="4E1CD20A1FD241BEB082F15C7F860FF9">
    <w:name w:val="4E1CD20A1FD241BEB082F15C7F860FF9"/>
    <w:rsid w:val="00E20416"/>
  </w:style>
  <w:style w:type="paragraph" w:customStyle="1" w:styleId="BDC667E31D1542DA9D4B58AC43E688FF">
    <w:name w:val="BDC667E31D1542DA9D4B58AC43E688FF"/>
    <w:rsid w:val="00E20416"/>
  </w:style>
  <w:style w:type="paragraph" w:customStyle="1" w:styleId="DDA36332CA5C4E0B9F38499A2B5F583E">
    <w:name w:val="DDA36332CA5C4E0B9F38499A2B5F583E"/>
    <w:rsid w:val="00E20416"/>
  </w:style>
  <w:style w:type="paragraph" w:customStyle="1" w:styleId="9C1B37F460EE45578D6953B9345C9C76">
    <w:name w:val="9C1B37F460EE45578D6953B9345C9C76"/>
    <w:rsid w:val="00E20416"/>
  </w:style>
  <w:style w:type="paragraph" w:customStyle="1" w:styleId="ACF8D37E480F4BB39347FF9C7C688D5E">
    <w:name w:val="ACF8D37E480F4BB39347FF9C7C688D5E"/>
    <w:rsid w:val="00E20416"/>
  </w:style>
  <w:style w:type="paragraph" w:customStyle="1" w:styleId="B6916115C2C94D08A4BDDEC17B6459CA">
    <w:name w:val="B6916115C2C94D08A4BDDEC17B6459CA"/>
    <w:rsid w:val="00E20416"/>
  </w:style>
  <w:style w:type="paragraph" w:customStyle="1" w:styleId="A40F1729A0EE4C56B350DA71513D9C14">
    <w:name w:val="A40F1729A0EE4C56B350DA71513D9C14"/>
    <w:rsid w:val="00E20416"/>
  </w:style>
  <w:style w:type="paragraph" w:customStyle="1" w:styleId="CA83CEB9B27C4AF6AE389D1F8A49C8D5">
    <w:name w:val="CA83CEB9B27C4AF6AE389D1F8A49C8D5"/>
    <w:rsid w:val="00E20416"/>
  </w:style>
  <w:style w:type="paragraph" w:customStyle="1" w:styleId="01F715B6E0234298AA3BA38038E8F1FC">
    <w:name w:val="01F715B6E0234298AA3BA38038E8F1FC"/>
    <w:rsid w:val="00E20416"/>
  </w:style>
  <w:style w:type="paragraph" w:customStyle="1" w:styleId="0F4A1CF4AFAA4D4FBBDB5F34D9DCD532">
    <w:name w:val="0F4A1CF4AFAA4D4FBBDB5F34D9DCD532"/>
    <w:rsid w:val="00E20416"/>
  </w:style>
  <w:style w:type="paragraph" w:customStyle="1" w:styleId="8D174B8D261A4618821919F582211D4F">
    <w:name w:val="8D174B8D261A4618821919F582211D4F"/>
    <w:rsid w:val="00E20416"/>
  </w:style>
  <w:style w:type="paragraph" w:customStyle="1" w:styleId="D98481AFC6B54552B7C47164B8D4A920">
    <w:name w:val="D98481AFC6B54552B7C47164B8D4A920"/>
    <w:rsid w:val="00E20416"/>
  </w:style>
  <w:style w:type="paragraph" w:customStyle="1" w:styleId="A0B59878345749EA92525F8DBF7CC402">
    <w:name w:val="A0B59878345749EA92525F8DBF7CC402"/>
    <w:rsid w:val="00E20416"/>
  </w:style>
  <w:style w:type="paragraph" w:customStyle="1" w:styleId="A68313EAAF314E778C726AEC4B27EC1C">
    <w:name w:val="A68313EAAF314E778C726AEC4B27EC1C"/>
    <w:rsid w:val="00E20416"/>
  </w:style>
  <w:style w:type="paragraph" w:customStyle="1" w:styleId="E1F878F7C108413687A7111B67955B1B">
    <w:name w:val="E1F878F7C108413687A7111B67955B1B"/>
    <w:rsid w:val="00E20416"/>
  </w:style>
  <w:style w:type="paragraph" w:customStyle="1" w:styleId="A89AED77A8454AC186DEFEB2FCF68547">
    <w:name w:val="A89AED77A8454AC186DEFEB2FCF68547"/>
    <w:rsid w:val="00E20416"/>
  </w:style>
  <w:style w:type="paragraph" w:customStyle="1" w:styleId="5AA0EB6268704EEA93F23B8B36A1963A">
    <w:name w:val="5AA0EB6268704EEA93F23B8B36A1963A"/>
    <w:rsid w:val="00E20416"/>
  </w:style>
  <w:style w:type="paragraph" w:customStyle="1" w:styleId="FC51D0318D094F2E8D9E726D94337CB3">
    <w:name w:val="FC51D0318D094F2E8D9E726D94337CB3"/>
    <w:rsid w:val="00E20416"/>
  </w:style>
  <w:style w:type="paragraph" w:customStyle="1" w:styleId="862FA8E9D7F043DBA93CF8DDA730791D">
    <w:name w:val="862FA8E9D7F043DBA93CF8DDA730791D"/>
    <w:rsid w:val="00E20416"/>
  </w:style>
  <w:style w:type="paragraph" w:customStyle="1" w:styleId="1349A88C44694271B0BB842C519E5008">
    <w:name w:val="1349A88C44694271B0BB842C519E5008"/>
    <w:rsid w:val="00E20416"/>
  </w:style>
  <w:style w:type="paragraph" w:customStyle="1" w:styleId="28E6C1A75AAF4646A6AA0001631850A4">
    <w:name w:val="28E6C1A75AAF4646A6AA0001631850A4"/>
    <w:rsid w:val="00E20416"/>
  </w:style>
  <w:style w:type="paragraph" w:customStyle="1" w:styleId="8174962AB918430DB404F211B20DFC3F">
    <w:name w:val="8174962AB918430DB404F211B20DFC3F"/>
    <w:rsid w:val="00E20416"/>
  </w:style>
  <w:style w:type="paragraph" w:customStyle="1" w:styleId="A85390BDFF3847E1A24247241CB6587E">
    <w:name w:val="A85390BDFF3847E1A24247241CB6587E"/>
    <w:rsid w:val="00E20416"/>
  </w:style>
  <w:style w:type="paragraph" w:customStyle="1" w:styleId="89FDA15032D34329A43DCE39186E3176">
    <w:name w:val="89FDA15032D34329A43DCE39186E3176"/>
    <w:rsid w:val="00E20416"/>
  </w:style>
  <w:style w:type="paragraph" w:customStyle="1" w:styleId="7ACAF1FA9B454FFB8E7904ABCF16DE03">
    <w:name w:val="7ACAF1FA9B454FFB8E7904ABCF16DE03"/>
    <w:rsid w:val="00E20416"/>
  </w:style>
  <w:style w:type="paragraph" w:customStyle="1" w:styleId="B62C1EE90AE042FF95F902527E60D66D">
    <w:name w:val="B62C1EE90AE042FF95F902527E60D66D"/>
    <w:rsid w:val="00E20416"/>
  </w:style>
  <w:style w:type="paragraph" w:customStyle="1" w:styleId="159FB453B10144BB87856FD5C110D9BD">
    <w:name w:val="159FB453B10144BB87856FD5C110D9BD"/>
    <w:rsid w:val="00E20416"/>
  </w:style>
  <w:style w:type="paragraph" w:customStyle="1" w:styleId="30563726E1224994BA63D0769980A100">
    <w:name w:val="30563726E1224994BA63D0769980A100"/>
    <w:rsid w:val="00E20416"/>
  </w:style>
  <w:style w:type="paragraph" w:customStyle="1" w:styleId="8CA29B7B737046769895136944257E56">
    <w:name w:val="8CA29B7B737046769895136944257E56"/>
    <w:rsid w:val="00E20416"/>
  </w:style>
  <w:style w:type="paragraph" w:customStyle="1" w:styleId="E57AC967F5904819A160920AAD307917">
    <w:name w:val="E57AC967F5904819A160920AAD307917"/>
    <w:rsid w:val="00E20416"/>
  </w:style>
  <w:style w:type="paragraph" w:customStyle="1" w:styleId="DE18448294664A63999AD15E88BA3BAF">
    <w:name w:val="DE18448294664A63999AD15E88BA3BAF"/>
    <w:rsid w:val="00E20416"/>
  </w:style>
  <w:style w:type="paragraph" w:customStyle="1" w:styleId="6B50912AFBA84A2681FBFACD8982C483">
    <w:name w:val="6B50912AFBA84A2681FBFACD8982C483"/>
    <w:rsid w:val="00E20416"/>
  </w:style>
  <w:style w:type="paragraph" w:customStyle="1" w:styleId="A35F08D8F41B40749AF3BDCB4BB99365">
    <w:name w:val="A35F08D8F41B40749AF3BDCB4BB99365"/>
    <w:rsid w:val="00E20416"/>
  </w:style>
  <w:style w:type="paragraph" w:customStyle="1" w:styleId="64ABBECD80AF43998193AC1C041A9DAA">
    <w:name w:val="64ABBECD80AF43998193AC1C041A9DAA"/>
    <w:rsid w:val="00E20416"/>
  </w:style>
  <w:style w:type="paragraph" w:customStyle="1" w:styleId="7BD22A5BF09F43E9B737FCC6EA8A48F2">
    <w:name w:val="7BD22A5BF09F43E9B737FCC6EA8A48F2"/>
    <w:rsid w:val="00E20416"/>
  </w:style>
  <w:style w:type="paragraph" w:customStyle="1" w:styleId="795A16F64D594CF2AA25C5DBDFCB9E4D">
    <w:name w:val="795A16F64D594CF2AA25C5DBDFCB9E4D"/>
    <w:rsid w:val="00E20416"/>
  </w:style>
  <w:style w:type="paragraph" w:customStyle="1" w:styleId="392CC776739A42538FBB589996371AC3">
    <w:name w:val="392CC776739A42538FBB589996371AC3"/>
    <w:rsid w:val="00E20416"/>
  </w:style>
  <w:style w:type="paragraph" w:customStyle="1" w:styleId="4BE20BA48D8B41E387875941415C9CD0">
    <w:name w:val="4BE20BA48D8B41E387875941415C9CD0"/>
    <w:rsid w:val="00E20416"/>
  </w:style>
  <w:style w:type="paragraph" w:customStyle="1" w:styleId="D4D8CEE4B14A4E9AA028CEAF0C0C92B8">
    <w:name w:val="D4D8CEE4B14A4E9AA028CEAF0C0C92B8"/>
    <w:rsid w:val="00E20416"/>
  </w:style>
  <w:style w:type="paragraph" w:customStyle="1" w:styleId="F3224B58460D45FAAD22296B1FF5AB2E">
    <w:name w:val="F3224B58460D45FAAD22296B1FF5AB2E"/>
    <w:rsid w:val="00E20416"/>
  </w:style>
  <w:style w:type="paragraph" w:customStyle="1" w:styleId="A51CF3B370004C489FE78D2594D0ED80">
    <w:name w:val="A51CF3B370004C489FE78D2594D0ED80"/>
    <w:rsid w:val="00E20416"/>
  </w:style>
  <w:style w:type="paragraph" w:customStyle="1" w:styleId="01F8C36FCD8144F1A2D212178877117F">
    <w:name w:val="01F8C36FCD8144F1A2D212178877117F"/>
    <w:rsid w:val="00E20416"/>
  </w:style>
  <w:style w:type="paragraph" w:customStyle="1" w:styleId="41DAEF79557549E8BACD06BE24057E1E">
    <w:name w:val="41DAEF79557549E8BACD06BE24057E1E"/>
    <w:rsid w:val="00E20416"/>
  </w:style>
  <w:style w:type="paragraph" w:customStyle="1" w:styleId="AF6DDC6D9B07427E810968C0D1E9D4CB">
    <w:name w:val="AF6DDC6D9B07427E810968C0D1E9D4CB"/>
    <w:rsid w:val="00E20416"/>
  </w:style>
  <w:style w:type="paragraph" w:customStyle="1" w:styleId="9A71C211D31D44A0AEC949445E4CA859">
    <w:name w:val="9A71C211D31D44A0AEC949445E4CA859"/>
    <w:rsid w:val="00E20416"/>
  </w:style>
  <w:style w:type="paragraph" w:customStyle="1" w:styleId="901C4F491849408A892735ECACA4CCD0">
    <w:name w:val="901C4F491849408A892735ECACA4CCD0"/>
    <w:rsid w:val="00E20416"/>
  </w:style>
  <w:style w:type="paragraph" w:customStyle="1" w:styleId="78B4128CD15F4157BA9538C8898838F9">
    <w:name w:val="78B4128CD15F4157BA9538C8898838F9"/>
    <w:rsid w:val="00E20416"/>
  </w:style>
  <w:style w:type="paragraph" w:customStyle="1" w:styleId="FCC5E0B1A7A54542B7F14EA36342F7E1">
    <w:name w:val="FCC5E0B1A7A54542B7F14EA36342F7E1"/>
    <w:rsid w:val="00E20416"/>
  </w:style>
  <w:style w:type="paragraph" w:customStyle="1" w:styleId="E87C7BE306D642699F82277F186CBF26">
    <w:name w:val="E87C7BE306D642699F82277F186CBF26"/>
    <w:rsid w:val="00E20416"/>
  </w:style>
  <w:style w:type="paragraph" w:customStyle="1" w:styleId="01B15FF16DF441AFA789789D009C9E6E">
    <w:name w:val="01B15FF16DF441AFA789789D009C9E6E"/>
    <w:rsid w:val="00E20416"/>
  </w:style>
  <w:style w:type="paragraph" w:customStyle="1" w:styleId="87CC87FA280D423195B7970A589C71FF">
    <w:name w:val="87CC87FA280D423195B7970A589C71FF"/>
    <w:rsid w:val="00E20416"/>
  </w:style>
  <w:style w:type="paragraph" w:customStyle="1" w:styleId="934DC1071A864AE7853E8BA77EAB4318">
    <w:name w:val="934DC1071A864AE7853E8BA77EAB4318"/>
    <w:rsid w:val="00E20416"/>
  </w:style>
  <w:style w:type="paragraph" w:customStyle="1" w:styleId="092905A4F92D403FAB665645F7F2B0FA">
    <w:name w:val="092905A4F92D403FAB665645F7F2B0FA"/>
    <w:rsid w:val="00E20416"/>
  </w:style>
  <w:style w:type="paragraph" w:customStyle="1" w:styleId="6F9D676771F743B39AB1E8B1708A15BE">
    <w:name w:val="6F9D676771F743B39AB1E8B1708A15BE"/>
    <w:rsid w:val="00E20416"/>
  </w:style>
  <w:style w:type="paragraph" w:customStyle="1" w:styleId="C9D850A5962D445684DCFA8E475409C7">
    <w:name w:val="C9D850A5962D445684DCFA8E475409C7"/>
    <w:rsid w:val="00E20416"/>
  </w:style>
  <w:style w:type="paragraph" w:customStyle="1" w:styleId="A4B6B876809545BDA0B506ACF61A45DE">
    <w:name w:val="A4B6B876809545BDA0B506ACF61A45DE"/>
    <w:rsid w:val="00E20416"/>
  </w:style>
  <w:style w:type="paragraph" w:customStyle="1" w:styleId="2B7FA6E34C464AC8B7A31E5731E8689D">
    <w:name w:val="2B7FA6E34C464AC8B7A31E5731E8689D"/>
    <w:rsid w:val="00E20416"/>
  </w:style>
  <w:style w:type="paragraph" w:customStyle="1" w:styleId="BEE1D4E790EA4A169BE68BB93AAF3F40">
    <w:name w:val="BEE1D4E790EA4A169BE68BB93AAF3F40"/>
    <w:rsid w:val="00E20416"/>
  </w:style>
  <w:style w:type="paragraph" w:customStyle="1" w:styleId="B6CE0A643C4040409C397BFB0BE09E07">
    <w:name w:val="B6CE0A643C4040409C397BFB0BE09E07"/>
    <w:rsid w:val="00E20416"/>
  </w:style>
  <w:style w:type="paragraph" w:customStyle="1" w:styleId="5D4F897FD1314CED9942C2827C9DFCDD">
    <w:name w:val="5D4F897FD1314CED9942C2827C9DFCDD"/>
    <w:rsid w:val="00E20416"/>
  </w:style>
  <w:style w:type="paragraph" w:customStyle="1" w:styleId="10837A98A0A34F33B1BA2CD386D3247D">
    <w:name w:val="10837A98A0A34F33B1BA2CD386D3247D"/>
    <w:rsid w:val="00E20416"/>
  </w:style>
  <w:style w:type="paragraph" w:customStyle="1" w:styleId="6337CEDBA53A481C95E62D42287C08D3">
    <w:name w:val="6337CEDBA53A481C95E62D42287C08D3"/>
    <w:rsid w:val="00E20416"/>
  </w:style>
  <w:style w:type="paragraph" w:customStyle="1" w:styleId="97B06AA0A90345C3BB6B9C83124761C0">
    <w:name w:val="97B06AA0A90345C3BB6B9C83124761C0"/>
    <w:rsid w:val="00E20416"/>
  </w:style>
  <w:style w:type="paragraph" w:customStyle="1" w:styleId="9DA7584152D94B688D6938AE3BBC6C18">
    <w:name w:val="9DA7584152D94B688D6938AE3BBC6C18"/>
    <w:rsid w:val="00E20416"/>
  </w:style>
  <w:style w:type="paragraph" w:customStyle="1" w:styleId="E6F2C519A2774E399A4F1D2D909D1942">
    <w:name w:val="E6F2C519A2774E399A4F1D2D909D1942"/>
    <w:rsid w:val="00E20416"/>
  </w:style>
  <w:style w:type="paragraph" w:customStyle="1" w:styleId="17948A9723B740E3B829B2791F6D674C">
    <w:name w:val="17948A9723B740E3B829B2791F6D674C"/>
    <w:rsid w:val="00E20416"/>
  </w:style>
  <w:style w:type="paragraph" w:customStyle="1" w:styleId="2335405759484928A1600F0A9818F2A8">
    <w:name w:val="2335405759484928A1600F0A9818F2A8"/>
    <w:rsid w:val="00E20416"/>
  </w:style>
  <w:style w:type="paragraph" w:customStyle="1" w:styleId="A63640025BE1424B8AEEBEF6B5951CC2">
    <w:name w:val="A63640025BE1424B8AEEBEF6B5951CC2"/>
    <w:rsid w:val="00E20416"/>
  </w:style>
  <w:style w:type="paragraph" w:customStyle="1" w:styleId="3B840AD863EA43E08EB59B31B2915E32">
    <w:name w:val="3B840AD863EA43E08EB59B31B2915E32"/>
    <w:rsid w:val="00E20416"/>
  </w:style>
  <w:style w:type="paragraph" w:customStyle="1" w:styleId="6231CE0044F647B1A210873EF46C9814">
    <w:name w:val="6231CE0044F647B1A210873EF46C9814"/>
    <w:rsid w:val="00E20416"/>
  </w:style>
  <w:style w:type="paragraph" w:customStyle="1" w:styleId="65810EEAF3004B1BA5BC5BD003C5A141">
    <w:name w:val="65810EEAF3004B1BA5BC5BD003C5A141"/>
    <w:rsid w:val="00E20416"/>
  </w:style>
  <w:style w:type="paragraph" w:customStyle="1" w:styleId="0E5168E9B18140B195C017D9691C52E1">
    <w:name w:val="0E5168E9B18140B195C017D9691C52E1"/>
    <w:rsid w:val="00E20416"/>
  </w:style>
  <w:style w:type="paragraph" w:customStyle="1" w:styleId="DB3DF7EFB42447A7B4FD7995E02AA58D">
    <w:name w:val="DB3DF7EFB42447A7B4FD7995E02AA58D"/>
    <w:rsid w:val="00E20416"/>
  </w:style>
  <w:style w:type="paragraph" w:customStyle="1" w:styleId="D32BC9F469804D85A8FFBAF241D64D29">
    <w:name w:val="D32BC9F469804D85A8FFBAF241D64D29"/>
    <w:rsid w:val="00E20416"/>
  </w:style>
  <w:style w:type="paragraph" w:customStyle="1" w:styleId="B6DB46A02C0441A980D5B87E15F074AB">
    <w:name w:val="B6DB46A02C0441A980D5B87E15F074AB"/>
    <w:rsid w:val="00E20416"/>
  </w:style>
  <w:style w:type="paragraph" w:customStyle="1" w:styleId="B4A0D620DF3743419E3EF1EC9F18550A">
    <w:name w:val="B4A0D620DF3743419E3EF1EC9F18550A"/>
    <w:rsid w:val="00E20416"/>
  </w:style>
  <w:style w:type="paragraph" w:customStyle="1" w:styleId="A4D0068180EC45C4A340A9EC9B78F545">
    <w:name w:val="A4D0068180EC45C4A340A9EC9B78F545"/>
    <w:rsid w:val="00E20416"/>
  </w:style>
  <w:style w:type="paragraph" w:customStyle="1" w:styleId="69B748535A74419886C1FB13FAFFD4C0">
    <w:name w:val="69B748535A74419886C1FB13FAFFD4C0"/>
    <w:rsid w:val="00E20416"/>
  </w:style>
  <w:style w:type="paragraph" w:customStyle="1" w:styleId="171E1C5AB0354A778EB6BCBFF4CD7A8B">
    <w:name w:val="171E1C5AB0354A778EB6BCBFF4CD7A8B"/>
    <w:rsid w:val="00E20416"/>
  </w:style>
  <w:style w:type="paragraph" w:customStyle="1" w:styleId="94138490130F4BE4BCD5DB0C35955D2F">
    <w:name w:val="94138490130F4BE4BCD5DB0C35955D2F"/>
    <w:rsid w:val="00E20416"/>
  </w:style>
  <w:style w:type="paragraph" w:customStyle="1" w:styleId="CDAF2728577A4739806B927974B82E40">
    <w:name w:val="CDAF2728577A4739806B927974B82E40"/>
    <w:rsid w:val="00E20416"/>
  </w:style>
  <w:style w:type="paragraph" w:customStyle="1" w:styleId="50CEC039645D418EBC7CCE44ADC10FBC">
    <w:name w:val="50CEC039645D418EBC7CCE44ADC10FBC"/>
    <w:rsid w:val="00E20416"/>
  </w:style>
  <w:style w:type="paragraph" w:customStyle="1" w:styleId="38DBD7C6C36D430986EB6270FDBB77F9">
    <w:name w:val="38DBD7C6C36D430986EB6270FDBB77F9"/>
    <w:rsid w:val="00E20416"/>
  </w:style>
  <w:style w:type="paragraph" w:customStyle="1" w:styleId="9102BB9379DE4F0AB4E1B535C3D65E4C">
    <w:name w:val="9102BB9379DE4F0AB4E1B535C3D65E4C"/>
    <w:rsid w:val="00E20416"/>
  </w:style>
  <w:style w:type="paragraph" w:customStyle="1" w:styleId="E954896611964397886DB7C84EBDE673">
    <w:name w:val="E954896611964397886DB7C84EBDE673"/>
    <w:rsid w:val="00E20416"/>
  </w:style>
  <w:style w:type="paragraph" w:customStyle="1" w:styleId="BD942E7B846344BCA05E21986BC5462E">
    <w:name w:val="BD942E7B846344BCA05E21986BC5462E"/>
    <w:rsid w:val="00E20416"/>
  </w:style>
  <w:style w:type="paragraph" w:customStyle="1" w:styleId="918A8C8852144C2AB719535F3B8F2DA0">
    <w:name w:val="918A8C8852144C2AB719535F3B8F2DA0"/>
    <w:rsid w:val="00E20416"/>
  </w:style>
  <w:style w:type="paragraph" w:customStyle="1" w:styleId="C2F827A18E43420EA35D8F4CD229FFD5">
    <w:name w:val="C2F827A18E43420EA35D8F4CD229FFD5"/>
    <w:rsid w:val="00E20416"/>
  </w:style>
  <w:style w:type="paragraph" w:customStyle="1" w:styleId="A90145DCB0974E0585F3660A88331ED8">
    <w:name w:val="A90145DCB0974E0585F3660A88331ED8"/>
    <w:rsid w:val="00E20416"/>
  </w:style>
  <w:style w:type="paragraph" w:customStyle="1" w:styleId="3477B8B0E4F94349878E5C3B73C06B9F">
    <w:name w:val="3477B8B0E4F94349878E5C3B73C06B9F"/>
    <w:rsid w:val="00E20416"/>
  </w:style>
  <w:style w:type="paragraph" w:customStyle="1" w:styleId="8AF62CBC576D47F58A26B7955A033E36">
    <w:name w:val="8AF62CBC576D47F58A26B7955A033E36"/>
    <w:rsid w:val="00E20416"/>
  </w:style>
  <w:style w:type="paragraph" w:customStyle="1" w:styleId="BC7C99475F9142DAACEF228AF0C8E727">
    <w:name w:val="BC7C99475F9142DAACEF228AF0C8E727"/>
    <w:rsid w:val="00E20416"/>
  </w:style>
  <w:style w:type="paragraph" w:customStyle="1" w:styleId="18C720294493454DAE4930D64AC75601">
    <w:name w:val="18C720294493454DAE4930D64AC75601"/>
    <w:rsid w:val="00E20416"/>
  </w:style>
  <w:style w:type="paragraph" w:customStyle="1" w:styleId="4809300CC26C4D2BA0DDEA2D4AB78781">
    <w:name w:val="4809300CC26C4D2BA0DDEA2D4AB78781"/>
    <w:rsid w:val="00E20416"/>
  </w:style>
  <w:style w:type="paragraph" w:customStyle="1" w:styleId="B3E9C55A57F9400D93F3998E4C0FE41E">
    <w:name w:val="B3E9C55A57F9400D93F3998E4C0FE41E"/>
    <w:rsid w:val="00E20416"/>
  </w:style>
  <w:style w:type="paragraph" w:customStyle="1" w:styleId="80EE3475B0344AB384BE5E4A1F961E9B">
    <w:name w:val="80EE3475B0344AB384BE5E4A1F961E9B"/>
    <w:rsid w:val="00E20416"/>
  </w:style>
  <w:style w:type="paragraph" w:customStyle="1" w:styleId="1FB1A9998D63452F939BDDE64C833E3F">
    <w:name w:val="1FB1A9998D63452F939BDDE64C833E3F"/>
    <w:rsid w:val="00E20416"/>
  </w:style>
  <w:style w:type="paragraph" w:customStyle="1" w:styleId="0A49D7AC1807435D94B79AD842BC3DEC">
    <w:name w:val="0A49D7AC1807435D94B79AD842BC3DEC"/>
    <w:rsid w:val="00E20416"/>
  </w:style>
  <w:style w:type="paragraph" w:customStyle="1" w:styleId="0ACEDA400DEF4091B680B068AD24C966">
    <w:name w:val="0ACEDA400DEF4091B680B068AD24C966"/>
    <w:rsid w:val="00E20416"/>
  </w:style>
  <w:style w:type="paragraph" w:customStyle="1" w:styleId="08C6EA3B1C7F4324BE259FC8067683A2">
    <w:name w:val="08C6EA3B1C7F4324BE259FC8067683A2"/>
    <w:rsid w:val="00E20416"/>
  </w:style>
  <w:style w:type="paragraph" w:customStyle="1" w:styleId="820A478510214DBA8DE0ADBD9ECB49E9">
    <w:name w:val="820A478510214DBA8DE0ADBD9ECB49E9"/>
    <w:rsid w:val="00E20416"/>
  </w:style>
  <w:style w:type="paragraph" w:customStyle="1" w:styleId="D19E3ACDDA6B464CAAA845C4D4E87A8A">
    <w:name w:val="D19E3ACDDA6B464CAAA845C4D4E87A8A"/>
    <w:rsid w:val="00E20416"/>
  </w:style>
  <w:style w:type="paragraph" w:customStyle="1" w:styleId="0428DBE805BA429887DF271476F274F6">
    <w:name w:val="0428DBE805BA429887DF271476F274F6"/>
    <w:rsid w:val="00E20416"/>
  </w:style>
  <w:style w:type="paragraph" w:customStyle="1" w:styleId="71E3D53CD8F94BE4AEAEB6DA81A28E21">
    <w:name w:val="71E3D53CD8F94BE4AEAEB6DA81A28E21"/>
    <w:rsid w:val="00E20416"/>
  </w:style>
  <w:style w:type="paragraph" w:customStyle="1" w:styleId="D6AE4D200AF646C8A7479FBEB5E90776">
    <w:name w:val="D6AE4D200AF646C8A7479FBEB5E90776"/>
    <w:rsid w:val="00E20416"/>
  </w:style>
  <w:style w:type="paragraph" w:customStyle="1" w:styleId="5E3E0639542143AF8BB25D7429EE4781">
    <w:name w:val="5E3E0639542143AF8BB25D7429EE4781"/>
    <w:rsid w:val="00E20416"/>
  </w:style>
  <w:style w:type="paragraph" w:customStyle="1" w:styleId="6E8A17416A2045AD8F12685158AA31AA">
    <w:name w:val="6E8A17416A2045AD8F12685158AA31AA"/>
    <w:rsid w:val="00E20416"/>
  </w:style>
  <w:style w:type="paragraph" w:customStyle="1" w:styleId="F1E4970080D74C1E909CE72C41475045">
    <w:name w:val="F1E4970080D74C1E909CE72C41475045"/>
    <w:rsid w:val="00E20416"/>
  </w:style>
  <w:style w:type="paragraph" w:customStyle="1" w:styleId="D337EFA236CD41B28C07C00148D81356">
    <w:name w:val="D337EFA236CD41B28C07C00148D81356"/>
    <w:rsid w:val="00E20416"/>
  </w:style>
  <w:style w:type="paragraph" w:customStyle="1" w:styleId="03729B0BB6C042489E1B1065EAA89A27">
    <w:name w:val="03729B0BB6C042489E1B1065EAA89A27"/>
    <w:rsid w:val="00E20416"/>
  </w:style>
  <w:style w:type="paragraph" w:customStyle="1" w:styleId="121EDB77825A480299CC236A6F764250">
    <w:name w:val="121EDB77825A480299CC236A6F764250"/>
    <w:rsid w:val="00E20416"/>
  </w:style>
  <w:style w:type="paragraph" w:customStyle="1" w:styleId="A4651B88921E49B3B53ECCCEF80E6246">
    <w:name w:val="A4651B88921E49B3B53ECCCEF80E6246"/>
    <w:rsid w:val="00E20416"/>
  </w:style>
  <w:style w:type="paragraph" w:customStyle="1" w:styleId="A249D4E85F23418CA089DBA1BD6DA02A">
    <w:name w:val="A249D4E85F23418CA089DBA1BD6DA02A"/>
    <w:rsid w:val="00E20416"/>
  </w:style>
  <w:style w:type="paragraph" w:customStyle="1" w:styleId="48367BBAB0FF406191C01104B4EEF258">
    <w:name w:val="48367BBAB0FF406191C01104B4EEF258"/>
    <w:rsid w:val="00E20416"/>
  </w:style>
  <w:style w:type="paragraph" w:customStyle="1" w:styleId="0A16C5CEAFB74B7093AF699ABFE8E172">
    <w:name w:val="0A16C5CEAFB74B7093AF699ABFE8E172"/>
    <w:rsid w:val="00E20416"/>
  </w:style>
  <w:style w:type="paragraph" w:customStyle="1" w:styleId="D3CDFDF8BBF3441D97E21D9DBC2C8D39">
    <w:name w:val="D3CDFDF8BBF3441D97E21D9DBC2C8D39"/>
    <w:rsid w:val="00E20416"/>
  </w:style>
  <w:style w:type="paragraph" w:customStyle="1" w:styleId="C8A818B350F74EEAB07BC8CD1E7DBEE9">
    <w:name w:val="C8A818B350F74EEAB07BC8CD1E7DBEE9"/>
    <w:rsid w:val="00E20416"/>
  </w:style>
  <w:style w:type="paragraph" w:customStyle="1" w:styleId="0BC46297919F422EB423BE153D580B96">
    <w:name w:val="0BC46297919F422EB423BE153D580B96"/>
    <w:rsid w:val="00E20416"/>
  </w:style>
  <w:style w:type="paragraph" w:customStyle="1" w:styleId="ED3EAFEF5A4F40FB99A7569B141EAB2E">
    <w:name w:val="ED3EAFEF5A4F40FB99A7569B141EAB2E"/>
    <w:rsid w:val="00E20416"/>
  </w:style>
  <w:style w:type="paragraph" w:customStyle="1" w:styleId="8E9EEC6B65AE4244A8693DC6D3AAF99B">
    <w:name w:val="8E9EEC6B65AE4244A8693DC6D3AAF99B"/>
    <w:rsid w:val="00E20416"/>
  </w:style>
  <w:style w:type="paragraph" w:customStyle="1" w:styleId="C4D7A599774648B0843A4ECD9F68466C">
    <w:name w:val="C4D7A599774648B0843A4ECD9F68466C"/>
    <w:rsid w:val="00E20416"/>
  </w:style>
  <w:style w:type="paragraph" w:customStyle="1" w:styleId="29D57A5B1E8849ECB8582920104A6D32">
    <w:name w:val="29D57A5B1E8849ECB8582920104A6D32"/>
    <w:rsid w:val="00E20416"/>
  </w:style>
  <w:style w:type="paragraph" w:customStyle="1" w:styleId="EE196A409CE04A8C9B56E467D1793AF3">
    <w:name w:val="EE196A409CE04A8C9B56E467D1793AF3"/>
    <w:rsid w:val="00E20416"/>
  </w:style>
  <w:style w:type="paragraph" w:customStyle="1" w:styleId="E04B39F87E694E8985E27E3681765C5E">
    <w:name w:val="E04B39F87E694E8985E27E3681765C5E"/>
    <w:rsid w:val="00E20416"/>
  </w:style>
  <w:style w:type="paragraph" w:customStyle="1" w:styleId="18B9CEF8A36947E5B7E751B98CA68DDF">
    <w:name w:val="18B9CEF8A36947E5B7E751B98CA68DDF"/>
    <w:rsid w:val="00E20416"/>
  </w:style>
  <w:style w:type="paragraph" w:customStyle="1" w:styleId="FBD59245340F4A6A9488F2E91D905B0E">
    <w:name w:val="FBD59245340F4A6A9488F2E91D905B0E"/>
    <w:rsid w:val="00E20416"/>
  </w:style>
  <w:style w:type="paragraph" w:customStyle="1" w:styleId="7CF919B88F3F4AB7987AB68747CEA395">
    <w:name w:val="7CF919B88F3F4AB7987AB68747CEA395"/>
    <w:rsid w:val="00E20416"/>
  </w:style>
  <w:style w:type="paragraph" w:customStyle="1" w:styleId="0FF10F8A580348D6862EC70A0D106FE4">
    <w:name w:val="0FF10F8A580348D6862EC70A0D106FE4"/>
    <w:rsid w:val="00E20416"/>
  </w:style>
  <w:style w:type="paragraph" w:customStyle="1" w:styleId="FF7084D5BCD342A8A6718663784BD7C1">
    <w:name w:val="FF7084D5BCD342A8A6718663784BD7C1"/>
    <w:rsid w:val="00E20416"/>
  </w:style>
  <w:style w:type="paragraph" w:customStyle="1" w:styleId="0EEDC4D8BAFF499A92537A8683819910">
    <w:name w:val="0EEDC4D8BAFF499A92537A8683819910"/>
    <w:rsid w:val="00E20416"/>
  </w:style>
  <w:style w:type="paragraph" w:customStyle="1" w:styleId="4B4203D0BD4D409D8286005E465542CC">
    <w:name w:val="4B4203D0BD4D409D8286005E465542CC"/>
    <w:rsid w:val="00E20416"/>
  </w:style>
  <w:style w:type="paragraph" w:customStyle="1" w:styleId="9872F098F678432795F2993BD5FEBDF4">
    <w:name w:val="9872F098F678432795F2993BD5FEBDF4"/>
    <w:rsid w:val="00E20416"/>
  </w:style>
  <w:style w:type="paragraph" w:customStyle="1" w:styleId="4C3EE31D351C4C83B9BD79DB0C054A6F">
    <w:name w:val="4C3EE31D351C4C83B9BD79DB0C054A6F"/>
    <w:rsid w:val="00E20416"/>
  </w:style>
  <w:style w:type="paragraph" w:customStyle="1" w:styleId="0E804CFA8BFF41D7ADE41B88A603E075">
    <w:name w:val="0E804CFA8BFF41D7ADE41B88A603E075"/>
    <w:rsid w:val="00E20416"/>
  </w:style>
  <w:style w:type="paragraph" w:customStyle="1" w:styleId="D9FCC8AE793D4517834EBBF6C1FEDC72">
    <w:name w:val="D9FCC8AE793D4517834EBBF6C1FEDC72"/>
    <w:rsid w:val="00E20416"/>
  </w:style>
  <w:style w:type="paragraph" w:customStyle="1" w:styleId="B551D616DBCE480D8BB8BCF5B14351D7">
    <w:name w:val="B551D616DBCE480D8BB8BCF5B14351D7"/>
    <w:rsid w:val="00E20416"/>
  </w:style>
  <w:style w:type="paragraph" w:customStyle="1" w:styleId="07C12837B9CA4D3882B68AC6DD6C41D2">
    <w:name w:val="07C12837B9CA4D3882B68AC6DD6C41D2"/>
    <w:rsid w:val="00E20416"/>
  </w:style>
  <w:style w:type="paragraph" w:customStyle="1" w:styleId="246BFDA2F4464122833A58C015E429ED">
    <w:name w:val="246BFDA2F4464122833A58C015E429ED"/>
    <w:rsid w:val="00E20416"/>
  </w:style>
  <w:style w:type="paragraph" w:customStyle="1" w:styleId="90598BAA8D9B4F6E981C6618BBC61938">
    <w:name w:val="90598BAA8D9B4F6E981C6618BBC61938"/>
    <w:rsid w:val="00E20416"/>
  </w:style>
  <w:style w:type="paragraph" w:customStyle="1" w:styleId="9C3A04BE649F428E997F1B7B91E83359">
    <w:name w:val="9C3A04BE649F428E997F1B7B91E83359"/>
    <w:rsid w:val="00E20416"/>
  </w:style>
  <w:style w:type="paragraph" w:customStyle="1" w:styleId="2B701D9076F041BE82A1B77FB116B7EC">
    <w:name w:val="2B701D9076F041BE82A1B77FB116B7EC"/>
    <w:rsid w:val="00E20416"/>
  </w:style>
  <w:style w:type="paragraph" w:customStyle="1" w:styleId="96FBF8DDDEE64FD99162F142A11810C4">
    <w:name w:val="96FBF8DDDEE64FD99162F142A11810C4"/>
    <w:rsid w:val="00E20416"/>
  </w:style>
  <w:style w:type="paragraph" w:customStyle="1" w:styleId="2FBFA33727CF4FA791FA6D1EDFE55317">
    <w:name w:val="2FBFA33727CF4FA791FA6D1EDFE55317"/>
    <w:rsid w:val="00E20416"/>
  </w:style>
  <w:style w:type="paragraph" w:customStyle="1" w:styleId="BE6B0AE9E6BF492789F15CAA81F831E1">
    <w:name w:val="BE6B0AE9E6BF492789F15CAA81F831E1"/>
    <w:rsid w:val="00E20416"/>
  </w:style>
  <w:style w:type="paragraph" w:customStyle="1" w:styleId="525291C8E5C24EB18D8891A55938BFC8">
    <w:name w:val="525291C8E5C24EB18D8891A55938BFC8"/>
    <w:rsid w:val="00E20416"/>
  </w:style>
  <w:style w:type="paragraph" w:customStyle="1" w:styleId="18E1953D2E464962BE4BC32A2DE20713">
    <w:name w:val="18E1953D2E464962BE4BC32A2DE20713"/>
    <w:rsid w:val="00E20416"/>
  </w:style>
  <w:style w:type="paragraph" w:customStyle="1" w:styleId="48E070195E9F4E2894C9048D254BA269">
    <w:name w:val="48E070195E9F4E2894C9048D254BA269"/>
    <w:rsid w:val="00E20416"/>
  </w:style>
  <w:style w:type="paragraph" w:customStyle="1" w:styleId="FBE7966B94D4497899C917F21A9BAD77">
    <w:name w:val="FBE7966B94D4497899C917F21A9BAD77"/>
    <w:rsid w:val="00E20416"/>
  </w:style>
  <w:style w:type="paragraph" w:customStyle="1" w:styleId="0EC84969FCC94739B7384B8FEF39801D">
    <w:name w:val="0EC84969FCC94739B7384B8FEF39801D"/>
    <w:rsid w:val="00E20416"/>
  </w:style>
  <w:style w:type="paragraph" w:customStyle="1" w:styleId="D74EAAD5EE994FFF9CD95700AC819950">
    <w:name w:val="D74EAAD5EE994FFF9CD95700AC819950"/>
    <w:rsid w:val="00E20416"/>
  </w:style>
  <w:style w:type="paragraph" w:customStyle="1" w:styleId="F701AB3514D44973B6CBDE93F48FF24C">
    <w:name w:val="F701AB3514D44973B6CBDE93F48FF24C"/>
    <w:rsid w:val="00E20416"/>
  </w:style>
  <w:style w:type="paragraph" w:customStyle="1" w:styleId="5AE1F350937F432FB08C044FE56095BA">
    <w:name w:val="5AE1F350937F432FB08C044FE56095BA"/>
    <w:rsid w:val="00E20416"/>
  </w:style>
  <w:style w:type="paragraph" w:customStyle="1" w:styleId="8331BCAC8318423E87D8C6A6447508C4">
    <w:name w:val="8331BCAC8318423E87D8C6A6447508C4"/>
    <w:rsid w:val="00E20416"/>
  </w:style>
  <w:style w:type="paragraph" w:customStyle="1" w:styleId="126FDAC667D0497A91695AFFB4B051E1">
    <w:name w:val="126FDAC667D0497A91695AFFB4B051E1"/>
    <w:rsid w:val="00E20416"/>
  </w:style>
  <w:style w:type="paragraph" w:customStyle="1" w:styleId="08A74B3BD8434A31A07B76D8669E6133">
    <w:name w:val="08A74B3BD8434A31A07B76D8669E6133"/>
    <w:rsid w:val="00E20416"/>
  </w:style>
  <w:style w:type="paragraph" w:customStyle="1" w:styleId="719A38E521D74DA39830B0448AD34E47">
    <w:name w:val="719A38E521D74DA39830B0448AD34E47"/>
    <w:rsid w:val="00E20416"/>
  </w:style>
  <w:style w:type="paragraph" w:customStyle="1" w:styleId="37C40675C674486E9F40D6FBEBAFE426">
    <w:name w:val="37C40675C674486E9F40D6FBEBAFE426"/>
    <w:rsid w:val="00E20416"/>
  </w:style>
  <w:style w:type="paragraph" w:customStyle="1" w:styleId="255B851D2BD649A99CCF82B700651B55">
    <w:name w:val="255B851D2BD649A99CCF82B700651B55"/>
    <w:rsid w:val="00E20416"/>
  </w:style>
  <w:style w:type="paragraph" w:customStyle="1" w:styleId="2D5B6B817F4840F1911FA1E8062A0A27">
    <w:name w:val="2D5B6B817F4840F1911FA1E8062A0A27"/>
    <w:rsid w:val="00E20416"/>
  </w:style>
  <w:style w:type="paragraph" w:customStyle="1" w:styleId="F3251027529E47F2B3EA2810F3FBE9D6">
    <w:name w:val="F3251027529E47F2B3EA2810F3FBE9D6"/>
    <w:rsid w:val="00E20416"/>
  </w:style>
  <w:style w:type="paragraph" w:customStyle="1" w:styleId="BDF2C8D644484B5BB5A0FF2FD477DFB8">
    <w:name w:val="BDF2C8D644484B5BB5A0FF2FD477DFB8"/>
    <w:rsid w:val="00E20416"/>
  </w:style>
  <w:style w:type="paragraph" w:customStyle="1" w:styleId="BE8A4B5DF2FA47BB844178F1395C5866">
    <w:name w:val="BE8A4B5DF2FA47BB844178F1395C5866"/>
    <w:rsid w:val="00E20416"/>
  </w:style>
  <w:style w:type="paragraph" w:customStyle="1" w:styleId="27FC5251C362436B80FD63F1E726607A">
    <w:name w:val="27FC5251C362436B80FD63F1E726607A"/>
    <w:rsid w:val="00E20416"/>
  </w:style>
  <w:style w:type="paragraph" w:customStyle="1" w:styleId="DC9F4DE9EBD74723A175106961515E56">
    <w:name w:val="DC9F4DE9EBD74723A175106961515E56"/>
    <w:rsid w:val="00E20416"/>
  </w:style>
  <w:style w:type="paragraph" w:customStyle="1" w:styleId="F36C5A98269F48FF93F476BF31DB0726">
    <w:name w:val="F36C5A98269F48FF93F476BF31DB0726"/>
    <w:rsid w:val="00E20416"/>
  </w:style>
  <w:style w:type="paragraph" w:customStyle="1" w:styleId="2D7CB19166EE4F909FDC8402099FBFEC">
    <w:name w:val="2D7CB19166EE4F909FDC8402099FBFEC"/>
    <w:rsid w:val="00E20416"/>
  </w:style>
  <w:style w:type="paragraph" w:customStyle="1" w:styleId="5D932C129A8340879F729CA60B37656F">
    <w:name w:val="5D932C129A8340879F729CA60B37656F"/>
    <w:rsid w:val="00E20416"/>
  </w:style>
  <w:style w:type="paragraph" w:customStyle="1" w:styleId="47E217D0E4C74A748E15367DAEBEC894">
    <w:name w:val="47E217D0E4C74A748E15367DAEBEC894"/>
    <w:rsid w:val="00E20416"/>
  </w:style>
  <w:style w:type="paragraph" w:customStyle="1" w:styleId="38DA6D5917AC491482E15C10CF7B340A">
    <w:name w:val="38DA6D5917AC491482E15C10CF7B340A"/>
    <w:rsid w:val="00E20416"/>
  </w:style>
  <w:style w:type="paragraph" w:customStyle="1" w:styleId="04BB8197A9244DD3831BC3E04CABBD64">
    <w:name w:val="04BB8197A9244DD3831BC3E04CABBD64"/>
    <w:rsid w:val="00E20416"/>
  </w:style>
  <w:style w:type="paragraph" w:customStyle="1" w:styleId="5B1EF3DA242B4E17BD56BE5ABF562580">
    <w:name w:val="5B1EF3DA242B4E17BD56BE5ABF562580"/>
    <w:rsid w:val="00E20416"/>
  </w:style>
  <w:style w:type="paragraph" w:customStyle="1" w:styleId="C5EDFCE3195D447FB73E38717BC718A9">
    <w:name w:val="C5EDFCE3195D447FB73E38717BC718A9"/>
    <w:rsid w:val="00E20416"/>
  </w:style>
  <w:style w:type="paragraph" w:customStyle="1" w:styleId="9D1F78FB6CFB4AA8B6199D12C6CF3699">
    <w:name w:val="9D1F78FB6CFB4AA8B6199D12C6CF3699"/>
    <w:rsid w:val="00E20416"/>
  </w:style>
  <w:style w:type="paragraph" w:customStyle="1" w:styleId="FA9907332A354D77A3BBADE90DF0F13E">
    <w:name w:val="FA9907332A354D77A3BBADE90DF0F13E"/>
    <w:rsid w:val="00E20416"/>
  </w:style>
  <w:style w:type="paragraph" w:customStyle="1" w:styleId="D9F017F645554BE49FADD3D49CF27038">
    <w:name w:val="D9F017F645554BE49FADD3D49CF27038"/>
    <w:rsid w:val="00E20416"/>
  </w:style>
  <w:style w:type="paragraph" w:customStyle="1" w:styleId="62BE253A52E143D3AECC8EDBECD5DF3F">
    <w:name w:val="62BE253A52E143D3AECC8EDBECD5DF3F"/>
    <w:rsid w:val="00E20416"/>
  </w:style>
  <w:style w:type="paragraph" w:customStyle="1" w:styleId="D98A3E7B75834917AF3B5637F0E814B4">
    <w:name w:val="D98A3E7B75834917AF3B5637F0E814B4"/>
    <w:rsid w:val="00E20416"/>
  </w:style>
  <w:style w:type="paragraph" w:customStyle="1" w:styleId="32FB37B31B0447DF9AA2FB2782377D7F">
    <w:name w:val="32FB37B31B0447DF9AA2FB2782377D7F"/>
    <w:rsid w:val="00E20416"/>
  </w:style>
  <w:style w:type="paragraph" w:customStyle="1" w:styleId="5DE3BE4ED0904717A18E1E2B9A165402">
    <w:name w:val="5DE3BE4ED0904717A18E1E2B9A165402"/>
    <w:rsid w:val="00E20416"/>
  </w:style>
  <w:style w:type="paragraph" w:customStyle="1" w:styleId="3D03BB381D3945CFA5E68B370C5825AA">
    <w:name w:val="3D03BB381D3945CFA5E68B370C5825AA"/>
    <w:rsid w:val="00E20416"/>
  </w:style>
  <w:style w:type="paragraph" w:customStyle="1" w:styleId="3425290483FB436B98EA1B2FE09EBC6D">
    <w:name w:val="3425290483FB436B98EA1B2FE09EBC6D"/>
    <w:rsid w:val="00E20416"/>
  </w:style>
  <w:style w:type="paragraph" w:customStyle="1" w:styleId="F9E8AB6BD147480A870A9A36893FDA90">
    <w:name w:val="F9E8AB6BD147480A870A9A36893FDA90"/>
    <w:rsid w:val="00E20416"/>
  </w:style>
  <w:style w:type="paragraph" w:customStyle="1" w:styleId="6200312F0D50467C8C3FB8D2EB7A6998">
    <w:name w:val="6200312F0D50467C8C3FB8D2EB7A6998"/>
    <w:rsid w:val="00E20416"/>
  </w:style>
  <w:style w:type="paragraph" w:customStyle="1" w:styleId="F1F232B949C44484B0B8F3EE2400694B">
    <w:name w:val="F1F232B949C44484B0B8F3EE2400694B"/>
    <w:rsid w:val="00E20416"/>
  </w:style>
  <w:style w:type="paragraph" w:customStyle="1" w:styleId="C35618168B16408283E804CB472B5C1A">
    <w:name w:val="C35618168B16408283E804CB472B5C1A"/>
    <w:rsid w:val="00E20416"/>
  </w:style>
  <w:style w:type="paragraph" w:customStyle="1" w:styleId="3993DB5D16FB4151A7B5A49FFB795646">
    <w:name w:val="3993DB5D16FB4151A7B5A49FFB795646"/>
    <w:rsid w:val="00E20416"/>
  </w:style>
  <w:style w:type="paragraph" w:customStyle="1" w:styleId="1307B4CE9F9441548ED35A93010A095F">
    <w:name w:val="1307B4CE9F9441548ED35A93010A095F"/>
    <w:rsid w:val="00E20416"/>
  </w:style>
  <w:style w:type="paragraph" w:customStyle="1" w:styleId="B720B2678EEC40E093EDE6ECE4000B44">
    <w:name w:val="B720B2678EEC40E093EDE6ECE4000B44"/>
    <w:rsid w:val="00E20416"/>
  </w:style>
  <w:style w:type="paragraph" w:customStyle="1" w:styleId="E834AE4B270847269144605BF654365F">
    <w:name w:val="E834AE4B270847269144605BF654365F"/>
    <w:rsid w:val="00E20416"/>
  </w:style>
  <w:style w:type="paragraph" w:customStyle="1" w:styleId="0F5EADC88E9342C19586535A451BFF1D">
    <w:name w:val="0F5EADC88E9342C19586535A451BFF1D"/>
    <w:rsid w:val="00E20416"/>
  </w:style>
  <w:style w:type="paragraph" w:customStyle="1" w:styleId="DA362A54011E4B05945FD7C783E1EDFD">
    <w:name w:val="DA362A54011E4B05945FD7C783E1EDFD"/>
    <w:rsid w:val="00E20416"/>
  </w:style>
  <w:style w:type="paragraph" w:customStyle="1" w:styleId="3046F9C3E8CE4AB3920AEF312FB82346">
    <w:name w:val="3046F9C3E8CE4AB3920AEF312FB82346"/>
    <w:rsid w:val="00E20416"/>
  </w:style>
  <w:style w:type="paragraph" w:customStyle="1" w:styleId="1FB2900EA0D84C9092158336AF34DB82">
    <w:name w:val="1FB2900EA0D84C9092158336AF34DB82"/>
    <w:rsid w:val="00E20416"/>
  </w:style>
  <w:style w:type="paragraph" w:customStyle="1" w:styleId="B59A1AC488604B3482E32A85EAF71D09">
    <w:name w:val="B59A1AC488604B3482E32A85EAF71D09"/>
    <w:rsid w:val="00E20416"/>
  </w:style>
  <w:style w:type="paragraph" w:customStyle="1" w:styleId="0870A335C2E348AC8DE88BF79663C3CF">
    <w:name w:val="0870A335C2E348AC8DE88BF79663C3CF"/>
    <w:rsid w:val="00E20416"/>
  </w:style>
  <w:style w:type="paragraph" w:customStyle="1" w:styleId="7DB2BFA01E3248E6BFF7A551FCE3B40C">
    <w:name w:val="7DB2BFA01E3248E6BFF7A551FCE3B40C"/>
    <w:rsid w:val="00E20416"/>
  </w:style>
  <w:style w:type="paragraph" w:customStyle="1" w:styleId="37BCE679631241399EB7260F509F2640">
    <w:name w:val="37BCE679631241399EB7260F509F2640"/>
    <w:rsid w:val="00E20416"/>
  </w:style>
  <w:style w:type="paragraph" w:customStyle="1" w:styleId="6B1CF2C877074D2189870773644BDFA7">
    <w:name w:val="6B1CF2C877074D2189870773644BDFA7"/>
    <w:rsid w:val="00E20416"/>
  </w:style>
  <w:style w:type="paragraph" w:customStyle="1" w:styleId="328A21B744524871A62268994EC77EA3">
    <w:name w:val="328A21B744524871A62268994EC77EA3"/>
    <w:rsid w:val="00E20416"/>
  </w:style>
  <w:style w:type="paragraph" w:customStyle="1" w:styleId="0C68D389869B4E1985AFFD310BCB5A1B">
    <w:name w:val="0C68D389869B4E1985AFFD310BCB5A1B"/>
    <w:rsid w:val="00E20416"/>
  </w:style>
  <w:style w:type="paragraph" w:customStyle="1" w:styleId="27D490B04DA54A158DCF91D6B9C450E6">
    <w:name w:val="27D490B04DA54A158DCF91D6B9C450E6"/>
    <w:rsid w:val="00E20416"/>
  </w:style>
  <w:style w:type="paragraph" w:customStyle="1" w:styleId="286D77E9B85F4A3389F774EC72FED9AC">
    <w:name w:val="286D77E9B85F4A3389F774EC72FED9AC"/>
    <w:rsid w:val="00E20416"/>
  </w:style>
  <w:style w:type="paragraph" w:customStyle="1" w:styleId="08C3D91AAC3640828EE5C71072F9696C">
    <w:name w:val="08C3D91AAC3640828EE5C71072F9696C"/>
    <w:rsid w:val="00E20416"/>
  </w:style>
  <w:style w:type="paragraph" w:customStyle="1" w:styleId="3E6D4316E4C04EAA8F887BF32951A212">
    <w:name w:val="3E6D4316E4C04EAA8F887BF32951A212"/>
    <w:rsid w:val="00E20416"/>
  </w:style>
  <w:style w:type="paragraph" w:customStyle="1" w:styleId="3672ED613A204BFB8C18BCB1C664320A">
    <w:name w:val="3672ED613A204BFB8C18BCB1C664320A"/>
    <w:rsid w:val="00E20416"/>
  </w:style>
  <w:style w:type="paragraph" w:customStyle="1" w:styleId="6700C23687CD480CADFE9A80A807410F">
    <w:name w:val="6700C23687CD480CADFE9A80A807410F"/>
    <w:rsid w:val="00E20416"/>
  </w:style>
  <w:style w:type="paragraph" w:customStyle="1" w:styleId="4A47CCAC098D43C3B56A02236403E08F">
    <w:name w:val="4A47CCAC098D43C3B56A02236403E08F"/>
    <w:rsid w:val="00E20416"/>
  </w:style>
  <w:style w:type="paragraph" w:customStyle="1" w:styleId="51DECA2EE24647B3994099152F59FA88">
    <w:name w:val="51DECA2EE24647B3994099152F59FA88"/>
    <w:rsid w:val="00E20416"/>
  </w:style>
  <w:style w:type="paragraph" w:customStyle="1" w:styleId="05C70F95BB9C44058F478008F99FBCDD">
    <w:name w:val="05C70F95BB9C44058F478008F99FBCDD"/>
    <w:rsid w:val="00E20416"/>
  </w:style>
  <w:style w:type="paragraph" w:customStyle="1" w:styleId="53346426CF4048508DD4296E09BDAC72">
    <w:name w:val="53346426CF4048508DD4296E09BDAC72"/>
    <w:rsid w:val="00E20416"/>
  </w:style>
  <w:style w:type="paragraph" w:customStyle="1" w:styleId="372D966DD1FF42B2B6091E44CB8BAED1">
    <w:name w:val="372D966DD1FF42B2B6091E44CB8BAED1"/>
    <w:rsid w:val="00E20416"/>
  </w:style>
  <w:style w:type="paragraph" w:customStyle="1" w:styleId="A9A0DDE059434979BDE5182A46F5A5F7">
    <w:name w:val="A9A0DDE059434979BDE5182A46F5A5F7"/>
    <w:rsid w:val="00E20416"/>
  </w:style>
  <w:style w:type="paragraph" w:customStyle="1" w:styleId="C7E9309FF0874F438CA9BE897BD163B1">
    <w:name w:val="C7E9309FF0874F438CA9BE897BD163B1"/>
    <w:rsid w:val="00E20416"/>
  </w:style>
  <w:style w:type="paragraph" w:customStyle="1" w:styleId="4B9706C8C7C54FC2A579D8029446AB22">
    <w:name w:val="4B9706C8C7C54FC2A579D8029446AB22"/>
    <w:rsid w:val="00E20416"/>
  </w:style>
  <w:style w:type="paragraph" w:customStyle="1" w:styleId="A7E5C4F47B614D3D936159D8A8850792">
    <w:name w:val="A7E5C4F47B614D3D936159D8A8850792"/>
    <w:rsid w:val="00E20416"/>
  </w:style>
  <w:style w:type="paragraph" w:customStyle="1" w:styleId="7377F663A04443FCA2B5880F2B47641E">
    <w:name w:val="7377F663A04443FCA2B5880F2B47641E"/>
    <w:rsid w:val="00E20416"/>
  </w:style>
  <w:style w:type="paragraph" w:customStyle="1" w:styleId="D6521D4D7E0B466C875634622E0B1D66">
    <w:name w:val="D6521D4D7E0B466C875634622E0B1D66"/>
    <w:rsid w:val="00E20416"/>
  </w:style>
  <w:style w:type="paragraph" w:customStyle="1" w:styleId="13A3C3434F7D48FEB0400F856AAB69DB">
    <w:name w:val="13A3C3434F7D48FEB0400F856AAB69DB"/>
    <w:rsid w:val="00E20416"/>
  </w:style>
  <w:style w:type="paragraph" w:customStyle="1" w:styleId="BC845DAA436A434F8E2435256D585E62">
    <w:name w:val="BC845DAA436A434F8E2435256D585E62"/>
    <w:rsid w:val="00E20416"/>
  </w:style>
  <w:style w:type="paragraph" w:customStyle="1" w:styleId="4530FC703BA4446DB43D16BCFDA76C0C">
    <w:name w:val="4530FC703BA4446DB43D16BCFDA76C0C"/>
    <w:rsid w:val="00E20416"/>
  </w:style>
  <w:style w:type="paragraph" w:customStyle="1" w:styleId="BA306DDEFB624EDA9FC10BF7308A4208">
    <w:name w:val="BA306DDEFB624EDA9FC10BF7308A4208"/>
    <w:rsid w:val="00E20416"/>
  </w:style>
  <w:style w:type="paragraph" w:customStyle="1" w:styleId="6E027363760E43FC919D723D691D8365">
    <w:name w:val="6E027363760E43FC919D723D691D8365"/>
    <w:rsid w:val="00E20416"/>
  </w:style>
  <w:style w:type="paragraph" w:customStyle="1" w:styleId="3856681DD005423695B4CC8C44EB62E5">
    <w:name w:val="3856681DD005423695B4CC8C44EB62E5"/>
    <w:rsid w:val="00E20416"/>
  </w:style>
  <w:style w:type="paragraph" w:customStyle="1" w:styleId="B9048ABF30674ABD81178CD119A2BC10">
    <w:name w:val="B9048ABF30674ABD81178CD119A2BC10"/>
    <w:rsid w:val="00E20416"/>
  </w:style>
  <w:style w:type="paragraph" w:customStyle="1" w:styleId="6CC279C911234299AB89FC822C975AB6">
    <w:name w:val="6CC279C911234299AB89FC822C975AB6"/>
    <w:rsid w:val="00E20416"/>
  </w:style>
  <w:style w:type="paragraph" w:customStyle="1" w:styleId="C80F5F1DF5904AC883B0D7FCB6C7B706">
    <w:name w:val="C80F5F1DF5904AC883B0D7FCB6C7B706"/>
    <w:rsid w:val="00E20416"/>
  </w:style>
  <w:style w:type="paragraph" w:customStyle="1" w:styleId="4C12549DDEB04868986916DC20803D65">
    <w:name w:val="4C12549DDEB04868986916DC20803D65"/>
    <w:rsid w:val="00E20416"/>
  </w:style>
  <w:style w:type="paragraph" w:customStyle="1" w:styleId="C07944AF011B4C928B244480D0AFF3F6">
    <w:name w:val="C07944AF011B4C928B244480D0AFF3F6"/>
    <w:rsid w:val="00E20416"/>
  </w:style>
  <w:style w:type="paragraph" w:customStyle="1" w:styleId="D365562D78A34E26B7A1EA4E276B70BB">
    <w:name w:val="D365562D78A34E26B7A1EA4E276B70BB"/>
    <w:rsid w:val="00E20416"/>
  </w:style>
  <w:style w:type="paragraph" w:customStyle="1" w:styleId="9BF0F84B9D344EC0A17F6B814114BC0E">
    <w:name w:val="9BF0F84B9D344EC0A17F6B814114BC0E"/>
    <w:rsid w:val="00E20416"/>
  </w:style>
  <w:style w:type="paragraph" w:customStyle="1" w:styleId="FD0DEC2465264420A0271248305324A2">
    <w:name w:val="FD0DEC2465264420A0271248305324A2"/>
    <w:rsid w:val="00E20416"/>
  </w:style>
  <w:style w:type="paragraph" w:customStyle="1" w:styleId="4B91D129DE4B42FBA1B4A4E5DEA33522">
    <w:name w:val="4B91D129DE4B42FBA1B4A4E5DEA33522"/>
    <w:rsid w:val="00E20416"/>
  </w:style>
  <w:style w:type="paragraph" w:customStyle="1" w:styleId="8729183F061A4C6AB5CA6CAE7174BCF4">
    <w:name w:val="8729183F061A4C6AB5CA6CAE7174BCF4"/>
    <w:rsid w:val="00E20416"/>
  </w:style>
  <w:style w:type="paragraph" w:customStyle="1" w:styleId="790E1C1F5507466E86FF61B26810890B">
    <w:name w:val="790E1C1F5507466E86FF61B26810890B"/>
    <w:rsid w:val="00E20416"/>
  </w:style>
  <w:style w:type="paragraph" w:customStyle="1" w:styleId="5F5D2802DEC64102B92002C29FFD1768">
    <w:name w:val="5F5D2802DEC64102B92002C29FFD1768"/>
    <w:rsid w:val="00E20416"/>
  </w:style>
  <w:style w:type="paragraph" w:customStyle="1" w:styleId="1EB4E4F13AF94B60A02D4A5F2A72D8A5">
    <w:name w:val="1EB4E4F13AF94B60A02D4A5F2A72D8A5"/>
    <w:rsid w:val="00E20416"/>
  </w:style>
  <w:style w:type="paragraph" w:customStyle="1" w:styleId="D33764B51AC04C17AE717708548EA68F">
    <w:name w:val="D33764B51AC04C17AE717708548EA68F"/>
    <w:rsid w:val="00E20416"/>
  </w:style>
  <w:style w:type="paragraph" w:customStyle="1" w:styleId="AFF5BF1084AC4200A7AA131B468AFEC3">
    <w:name w:val="AFF5BF1084AC4200A7AA131B468AFEC3"/>
    <w:rsid w:val="00E20416"/>
  </w:style>
  <w:style w:type="paragraph" w:customStyle="1" w:styleId="0945A7877D6F458C92A68E61AC2514C9">
    <w:name w:val="0945A7877D6F458C92A68E61AC2514C9"/>
    <w:rsid w:val="00E20416"/>
  </w:style>
  <w:style w:type="paragraph" w:customStyle="1" w:styleId="90F57BE63779483C8E5D1DDBF25DDF1C">
    <w:name w:val="90F57BE63779483C8E5D1DDBF25DDF1C"/>
    <w:rsid w:val="00E20416"/>
  </w:style>
  <w:style w:type="paragraph" w:customStyle="1" w:styleId="E3C0DE0E4E2F48FB8265C58F29AB475D">
    <w:name w:val="E3C0DE0E4E2F48FB8265C58F29AB475D"/>
    <w:rsid w:val="00E20416"/>
  </w:style>
  <w:style w:type="paragraph" w:customStyle="1" w:styleId="94C73A17BA9D4BCC8CEA2514493F9154">
    <w:name w:val="94C73A17BA9D4BCC8CEA2514493F9154"/>
    <w:rsid w:val="00E20416"/>
  </w:style>
  <w:style w:type="paragraph" w:customStyle="1" w:styleId="45E8B1AF6537430BA1C158FB2A2BB46C">
    <w:name w:val="45E8B1AF6537430BA1C158FB2A2BB46C"/>
    <w:rsid w:val="00E20416"/>
  </w:style>
  <w:style w:type="paragraph" w:customStyle="1" w:styleId="BEE5A9FAB574469AB95B369512AC1CBD">
    <w:name w:val="BEE5A9FAB574469AB95B369512AC1CBD"/>
    <w:rsid w:val="00C9362F"/>
  </w:style>
  <w:style w:type="paragraph" w:customStyle="1" w:styleId="81CE34EE09194D0EBA7DD10C17A75CF2">
    <w:name w:val="81CE34EE09194D0EBA7DD10C17A75CF2"/>
    <w:rsid w:val="00C9362F"/>
  </w:style>
  <w:style w:type="paragraph" w:customStyle="1" w:styleId="5B503CBBF9E149708C9C4D53397A68B5">
    <w:name w:val="5B503CBBF9E149708C9C4D53397A68B5"/>
    <w:rsid w:val="00C9362F"/>
  </w:style>
  <w:style w:type="paragraph" w:customStyle="1" w:styleId="03F15516EE924AA8912CB093997F14C7">
    <w:name w:val="03F15516EE924AA8912CB093997F14C7"/>
    <w:rsid w:val="00C9362F"/>
  </w:style>
  <w:style w:type="paragraph" w:customStyle="1" w:styleId="D2F1A66FAC3D41C18BD06F32685A94D3">
    <w:name w:val="D2F1A66FAC3D41C18BD06F32685A94D3"/>
    <w:rsid w:val="00C9362F"/>
  </w:style>
  <w:style w:type="paragraph" w:customStyle="1" w:styleId="FD64ED9B36014DF481CBA8957221F98C">
    <w:name w:val="FD64ED9B36014DF481CBA8957221F98C"/>
    <w:rsid w:val="00C9362F"/>
  </w:style>
  <w:style w:type="paragraph" w:customStyle="1" w:styleId="939AFD57B6284942AC5DF1FEB4EBED33">
    <w:name w:val="939AFD57B6284942AC5DF1FEB4EBED33"/>
    <w:rsid w:val="00C9362F"/>
  </w:style>
  <w:style w:type="paragraph" w:customStyle="1" w:styleId="9B380224F5EE499385F97D48611996B0">
    <w:name w:val="9B380224F5EE499385F97D48611996B0"/>
    <w:rsid w:val="00C9362F"/>
  </w:style>
  <w:style w:type="paragraph" w:customStyle="1" w:styleId="A5E822BE2E4E43779DF4DF45DE4D24F4">
    <w:name w:val="A5E822BE2E4E43779DF4DF45DE4D24F4"/>
    <w:rsid w:val="00C9362F"/>
  </w:style>
  <w:style w:type="paragraph" w:customStyle="1" w:styleId="8F2CB4AE6B8C44F2BF1E9388FAE462A4">
    <w:name w:val="8F2CB4AE6B8C44F2BF1E9388FAE462A4"/>
    <w:rsid w:val="00C9362F"/>
  </w:style>
  <w:style w:type="paragraph" w:customStyle="1" w:styleId="40D8F54766BC462098F68859AF99004F">
    <w:name w:val="40D8F54766BC462098F68859AF99004F"/>
    <w:rsid w:val="00C9362F"/>
  </w:style>
  <w:style w:type="paragraph" w:customStyle="1" w:styleId="9E8EB86B06554CEC824C4F1E75DE9350">
    <w:name w:val="9E8EB86B06554CEC824C4F1E75DE9350"/>
    <w:rsid w:val="00C9362F"/>
  </w:style>
  <w:style w:type="paragraph" w:customStyle="1" w:styleId="3FE6269B32F648858817F44374531753">
    <w:name w:val="3FE6269B32F648858817F44374531753"/>
    <w:rsid w:val="00C9362F"/>
  </w:style>
  <w:style w:type="paragraph" w:customStyle="1" w:styleId="843B338D2F4C47DA92C6EC0CE071C2F6">
    <w:name w:val="843B338D2F4C47DA92C6EC0CE071C2F6"/>
    <w:rsid w:val="00C9362F"/>
  </w:style>
  <w:style w:type="paragraph" w:customStyle="1" w:styleId="E016C7FE2EF44AC48FEAF44606448046">
    <w:name w:val="E016C7FE2EF44AC48FEAF44606448046"/>
    <w:rsid w:val="00C9362F"/>
  </w:style>
  <w:style w:type="paragraph" w:customStyle="1" w:styleId="8A5326D10CEA407987FB327CBAA34E96">
    <w:name w:val="8A5326D10CEA407987FB327CBAA34E96"/>
    <w:rsid w:val="00C9362F"/>
  </w:style>
  <w:style w:type="paragraph" w:customStyle="1" w:styleId="8138A0C28E76460CADA0A5E0AF6759AC">
    <w:name w:val="8138A0C28E76460CADA0A5E0AF6759AC"/>
    <w:rsid w:val="00C9362F"/>
  </w:style>
  <w:style w:type="paragraph" w:customStyle="1" w:styleId="94885FAC444646A4B82B2B8C9DD9ECB9">
    <w:name w:val="94885FAC444646A4B82B2B8C9DD9ECB9"/>
    <w:rsid w:val="00C9362F"/>
  </w:style>
  <w:style w:type="paragraph" w:customStyle="1" w:styleId="00C11F7629784034AB2C4BEEB63071A9">
    <w:name w:val="00C11F7629784034AB2C4BEEB63071A9"/>
    <w:rsid w:val="00C9362F"/>
  </w:style>
  <w:style w:type="paragraph" w:customStyle="1" w:styleId="9AA1A7949F2F4FD190D9899CCC24B790">
    <w:name w:val="9AA1A7949F2F4FD190D9899CCC24B790"/>
    <w:rsid w:val="00C9362F"/>
  </w:style>
  <w:style w:type="paragraph" w:customStyle="1" w:styleId="8FA5ADB7BB8D472FB66830A5759C6C3E">
    <w:name w:val="8FA5ADB7BB8D472FB66830A5759C6C3E"/>
    <w:rsid w:val="00C9362F"/>
  </w:style>
  <w:style w:type="paragraph" w:customStyle="1" w:styleId="6FCD726746144502957BBD3DC264A149">
    <w:name w:val="6FCD726746144502957BBD3DC264A149"/>
    <w:rsid w:val="00C9362F"/>
  </w:style>
  <w:style w:type="paragraph" w:customStyle="1" w:styleId="08A581926C234B4F89C2BA3E0A94ED9D">
    <w:name w:val="08A581926C234B4F89C2BA3E0A94ED9D"/>
    <w:rsid w:val="00C9362F"/>
  </w:style>
  <w:style w:type="paragraph" w:customStyle="1" w:styleId="91863A3391824DAAB9242A8810C74CF5">
    <w:name w:val="91863A3391824DAAB9242A8810C74CF5"/>
    <w:rsid w:val="00C9362F"/>
  </w:style>
  <w:style w:type="paragraph" w:customStyle="1" w:styleId="337490C9204E4FF1BD347C352074B4FC">
    <w:name w:val="337490C9204E4FF1BD347C352074B4FC"/>
    <w:rsid w:val="00C9362F"/>
  </w:style>
  <w:style w:type="paragraph" w:customStyle="1" w:styleId="0C578B4970A7484EBD087EEC79D32BA0">
    <w:name w:val="0C578B4970A7484EBD087EEC79D32BA0"/>
    <w:rsid w:val="00C9362F"/>
  </w:style>
  <w:style w:type="paragraph" w:customStyle="1" w:styleId="08377ABB18364235925E2ACE11E5913E">
    <w:name w:val="08377ABB18364235925E2ACE11E5913E"/>
    <w:rsid w:val="00C9362F"/>
  </w:style>
  <w:style w:type="paragraph" w:customStyle="1" w:styleId="2D94A78322194743BE6BB94FDA74BA12">
    <w:name w:val="2D94A78322194743BE6BB94FDA74BA12"/>
    <w:rsid w:val="00C9362F"/>
  </w:style>
  <w:style w:type="paragraph" w:customStyle="1" w:styleId="5D016129A9AF49BB80D9B51CA6B7CAAF">
    <w:name w:val="5D016129A9AF49BB80D9B51CA6B7CAAF"/>
    <w:rsid w:val="00C9362F"/>
  </w:style>
  <w:style w:type="paragraph" w:customStyle="1" w:styleId="F4DE89BDCF9E4A93AAD140A65BB1CA74">
    <w:name w:val="F4DE89BDCF9E4A93AAD140A65BB1CA74"/>
    <w:rsid w:val="00C9362F"/>
  </w:style>
  <w:style w:type="paragraph" w:customStyle="1" w:styleId="35187F44896F48A3A09D558967A19E7F">
    <w:name w:val="35187F44896F48A3A09D558967A19E7F"/>
    <w:rsid w:val="00C9362F"/>
  </w:style>
  <w:style w:type="paragraph" w:customStyle="1" w:styleId="7B145C3292854AC5827CE33A2DBD888F">
    <w:name w:val="7B145C3292854AC5827CE33A2DBD888F"/>
    <w:rsid w:val="00C9362F"/>
  </w:style>
  <w:style w:type="paragraph" w:customStyle="1" w:styleId="10C44367B25841C2817B070BA327C758">
    <w:name w:val="10C44367B25841C2817B070BA327C758"/>
    <w:rsid w:val="00C9362F"/>
  </w:style>
  <w:style w:type="paragraph" w:customStyle="1" w:styleId="F77DC4226EA948C995BAB2238A3FF6B5">
    <w:name w:val="F77DC4226EA948C995BAB2238A3FF6B5"/>
    <w:rsid w:val="00C9362F"/>
  </w:style>
  <w:style w:type="paragraph" w:customStyle="1" w:styleId="340B02E0F3B34AD69BC8309B0EDDC6BE">
    <w:name w:val="340B02E0F3B34AD69BC8309B0EDDC6BE"/>
    <w:rsid w:val="00C9362F"/>
  </w:style>
  <w:style w:type="paragraph" w:customStyle="1" w:styleId="BC637D85C2D3406794AC095D087EAA24">
    <w:name w:val="BC637D85C2D3406794AC095D087EAA24"/>
    <w:rsid w:val="00C9362F"/>
  </w:style>
  <w:style w:type="paragraph" w:customStyle="1" w:styleId="7C012FE8F6D944D1A63DB5C5FED3E659">
    <w:name w:val="7C012FE8F6D944D1A63DB5C5FED3E659"/>
    <w:rsid w:val="00C9362F"/>
  </w:style>
  <w:style w:type="paragraph" w:customStyle="1" w:styleId="31451B75B4A34201A4372C7BCD0956CB">
    <w:name w:val="31451B75B4A34201A4372C7BCD0956CB"/>
    <w:rsid w:val="00C9362F"/>
  </w:style>
  <w:style w:type="paragraph" w:customStyle="1" w:styleId="A9AA73370EF34944A31F133DA7404387">
    <w:name w:val="A9AA73370EF34944A31F133DA7404387"/>
    <w:rsid w:val="00C9362F"/>
  </w:style>
  <w:style w:type="paragraph" w:customStyle="1" w:styleId="7D9553FC0BFB4D3A95C5FD5B2B97BCA6">
    <w:name w:val="7D9553FC0BFB4D3A95C5FD5B2B97BCA6"/>
    <w:rsid w:val="00C9362F"/>
  </w:style>
  <w:style w:type="paragraph" w:customStyle="1" w:styleId="95632B1B05A8477283657E95AD112958">
    <w:name w:val="95632B1B05A8477283657E95AD112958"/>
    <w:rsid w:val="00C9362F"/>
  </w:style>
  <w:style w:type="paragraph" w:customStyle="1" w:styleId="FD4D4359F4374A0C88D49A16F2133CDC">
    <w:name w:val="FD4D4359F4374A0C88D49A16F2133CDC"/>
    <w:rsid w:val="00C9362F"/>
  </w:style>
  <w:style w:type="paragraph" w:customStyle="1" w:styleId="EDCE92F4D04C4E08A22F178768F9AAFE">
    <w:name w:val="EDCE92F4D04C4E08A22F178768F9AAFE"/>
    <w:rsid w:val="00C9362F"/>
  </w:style>
  <w:style w:type="paragraph" w:customStyle="1" w:styleId="3BCF72B0582942A1B0C0760446D37F29">
    <w:name w:val="3BCF72B0582942A1B0C0760446D37F29"/>
    <w:rsid w:val="00C9362F"/>
  </w:style>
  <w:style w:type="paragraph" w:customStyle="1" w:styleId="1152D09BA38D4EBCA0928F42B75DB921">
    <w:name w:val="1152D09BA38D4EBCA0928F42B75DB921"/>
    <w:rsid w:val="00B90D11"/>
  </w:style>
  <w:style w:type="paragraph" w:customStyle="1" w:styleId="7B0314F51A9C44868339A497CCD63B6F">
    <w:name w:val="7B0314F51A9C44868339A497CCD63B6F"/>
    <w:rsid w:val="00B90D11"/>
  </w:style>
  <w:style w:type="paragraph" w:customStyle="1" w:styleId="192A158955504BCDB57E35DE76CB3550">
    <w:name w:val="192A158955504BCDB57E35DE76CB3550"/>
    <w:rsid w:val="00B90D11"/>
  </w:style>
  <w:style w:type="paragraph" w:customStyle="1" w:styleId="021A57A7B3754CD7A25FC226ED7BFA8B">
    <w:name w:val="021A57A7B3754CD7A25FC226ED7BFA8B"/>
    <w:rsid w:val="00B90D11"/>
  </w:style>
  <w:style w:type="paragraph" w:customStyle="1" w:styleId="B90D909038B840ADB7609F81111C591D">
    <w:name w:val="B90D909038B840ADB7609F81111C591D"/>
    <w:rsid w:val="00B90D11"/>
  </w:style>
  <w:style w:type="paragraph" w:customStyle="1" w:styleId="075A73C6C54A4842AB6643A348817667">
    <w:name w:val="075A73C6C54A4842AB6643A348817667"/>
    <w:rsid w:val="00B90D11"/>
  </w:style>
  <w:style w:type="paragraph" w:customStyle="1" w:styleId="08AEA5AD72014B7ABD978EF6C9D55D31">
    <w:name w:val="08AEA5AD72014B7ABD978EF6C9D55D31"/>
    <w:rsid w:val="00B90D11"/>
  </w:style>
  <w:style w:type="paragraph" w:customStyle="1" w:styleId="73EFE21C76A54B48B9C4C16F00F12E12">
    <w:name w:val="73EFE21C76A54B48B9C4C16F00F12E12"/>
    <w:rsid w:val="00B90D11"/>
  </w:style>
  <w:style w:type="paragraph" w:customStyle="1" w:styleId="0C8616F17E71481397B1D831A64E72E9">
    <w:name w:val="0C8616F17E71481397B1D831A64E72E9"/>
    <w:rsid w:val="00B90D11"/>
  </w:style>
  <w:style w:type="paragraph" w:customStyle="1" w:styleId="C19C4B49042743B0A0EF63EC921A2CB2">
    <w:name w:val="C19C4B49042743B0A0EF63EC921A2CB2"/>
    <w:rsid w:val="00B90D11"/>
  </w:style>
  <w:style w:type="paragraph" w:customStyle="1" w:styleId="AA65FDE8BDF74B7498318E294D2E6CB6">
    <w:name w:val="AA65FDE8BDF74B7498318E294D2E6CB6"/>
    <w:rsid w:val="00B90D11"/>
  </w:style>
  <w:style w:type="paragraph" w:customStyle="1" w:styleId="3249E9D41E604D94B6ABADA8CD74BB3B">
    <w:name w:val="3249E9D41E604D94B6ABADA8CD74BB3B"/>
    <w:rsid w:val="00B90D11"/>
  </w:style>
  <w:style w:type="paragraph" w:customStyle="1" w:styleId="CD84EAFBFE144B78ACBAA39ABF429C88">
    <w:name w:val="CD84EAFBFE144B78ACBAA39ABF429C88"/>
    <w:rsid w:val="00B90D11"/>
  </w:style>
  <w:style w:type="paragraph" w:customStyle="1" w:styleId="9281B51CB67549B3BE878AC1FFAF727C">
    <w:name w:val="9281B51CB67549B3BE878AC1FFAF727C"/>
    <w:rsid w:val="00B90D11"/>
  </w:style>
  <w:style w:type="paragraph" w:customStyle="1" w:styleId="5DB48A15CED94376BB69EC5DF293345B">
    <w:name w:val="5DB48A15CED94376BB69EC5DF293345B"/>
    <w:rsid w:val="00B90D11"/>
  </w:style>
  <w:style w:type="paragraph" w:customStyle="1" w:styleId="675FF6FE2FE54CC89F2EEB2F503AF19B">
    <w:name w:val="675FF6FE2FE54CC89F2EEB2F503AF19B"/>
    <w:rsid w:val="00B90D11"/>
  </w:style>
  <w:style w:type="paragraph" w:customStyle="1" w:styleId="329CC3606E11485D85A499EC6DC7497E">
    <w:name w:val="329CC3606E11485D85A499EC6DC7497E"/>
    <w:rsid w:val="00B90D11"/>
  </w:style>
  <w:style w:type="paragraph" w:customStyle="1" w:styleId="9BB2AFA08C2F46039F4FC0539551EB8B">
    <w:name w:val="9BB2AFA08C2F46039F4FC0539551EB8B"/>
    <w:rsid w:val="00B90D11"/>
  </w:style>
  <w:style w:type="paragraph" w:customStyle="1" w:styleId="C8FE487252A14C5ABD08208CB6260BAE">
    <w:name w:val="C8FE487252A14C5ABD08208CB6260BAE"/>
    <w:rsid w:val="00B90D11"/>
  </w:style>
  <w:style w:type="paragraph" w:customStyle="1" w:styleId="FF37BA5B474E402190F57EAF83F56C81">
    <w:name w:val="FF37BA5B474E402190F57EAF83F56C81"/>
    <w:rsid w:val="00B90D11"/>
  </w:style>
  <w:style w:type="paragraph" w:customStyle="1" w:styleId="AE8B63059F8542FF8E0A89B6746F5E95">
    <w:name w:val="AE8B63059F8542FF8E0A89B6746F5E95"/>
    <w:rsid w:val="00B90D11"/>
  </w:style>
  <w:style w:type="paragraph" w:customStyle="1" w:styleId="BC93D95D97A948DFA6CC9ACDF3641D5A">
    <w:name w:val="BC93D95D97A948DFA6CC9ACDF3641D5A"/>
    <w:rsid w:val="00B90D11"/>
  </w:style>
  <w:style w:type="paragraph" w:customStyle="1" w:styleId="8614D47E313046ADA72F264D4CA06661">
    <w:name w:val="8614D47E313046ADA72F264D4CA06661"/>
    <w:rsid w:val="006152E5"/>
  </w:style>
  <w:style w:type="paragraph" w:customStyle="1" w:styleId="4C9CEF8F7BB0439FA3EC960C830D8F53">
    <w:name w:val="4C9CEF8F7BB0439FA3EC960C830D8F53"/>
    <w:rsid w:val="006152E5"/>
  </w:style>
  <w:style w:type="paragraph" w:customStyle="1" w:styleId="96D3EB0DDDFF41C98B472E2D8728C45F">
    <w:name w:val="96D3EB0DDDFF41C98B472E2D8728C45F"/>
    <w:rsid w:val="006152E5"/>
  </w:style>
  <w:style w:type="paragraph" w:customStyle="1" w:styleId="1B5F07B2E33C45AB844FCF38BA5C99AE">
    <w:name w:val="1B5F07B2E33C45AB844FCF38BA5C99AE"/>
    <w:rsid w:val="006152E5"/>
  </w:style>
  <w:style w:type="paragraph" w:customStyle="1" w:styleId="77DC37FAB1AF449B856A9B9C298740E3">
    <w:name w:val="77DC37FAB1AF449B856A9B9C298740E3"/>
    <w:rsid w:val="006152E5"/>
  </w:style>
  <w:style w:type="paragraph" w:customStyle="1" w:styleId="11F9D3F78C2C43A2A221FA79B79EF28A">
    <w:name w:val="11F9D3F78C2C43A2A221FA79B79EF28A"/>
    <w:rsid w:val="006152E5"/>
  </w:style>
  <w:style w:type="paragraph" w:customStyle="1" w:styleId="8B8B3D603BEB4E54BF19182B10994450">
    <w:name w:val="8B8B3D603BEB4E54BF19182B10994450"/>
    <w:rsid w:val="006152E5"/>
  </w:style>
  <w:style w:type="paragraph" w:customStyle="1" w:styleId="D0071464089D4D9CA5374EECFCA2D615">
    <w:name w:val="D0071464089D4D9CA5374EECFCA2D615"/>
    <w:rsid w:val="006152E5"/>
  </w:style>
  <w:style w:type="paragraph" w:customStyle="1" w:styleId="4E7BF39E78A54BF99FED67BA39F7F23D">
    <w:name w:val="4E7BF39E78A54BF99FED67BA39F7F23D"/>
    <w:rsid w:val="006152E5"/>
  </w:style>
  <w:style w:type="paragraph" w:customStyle="1" w:styleId="8FB3252B698F4D688F369BB83AD14985">
    <w:name w:val="8FB3252B698F4D688F369BB83AD14985"/>
    <w:rsid w:val="006152E5"/>
  </w:style>
  <w:style w:type="paragraph" w:customStyle="1" w:styleId="6DC035F9C9EF48A792E4EA5E5D119417">
    <w:name w:val="6DC035F9C9EF48A792E4EA5E5D119417"/>
    <w:rsid w:val="006152E5"/>
  </w:style>
  <w:style w:type="paragraph" w:customStyle="1" w:styleId="180D8447A7A04F9CB217CEFEA3AE06CA">
    <w:name w:val="180D8447A7A04F9CB217CEFEA3AE06CA"/>
    <w:rsid w:val="006152E5"/>
  </w:style>
  <w:style w:type="paragraph" w:customStyle="1" w:styleId="AE54C43B1F8849C4B1594498FA35910B">
    <w:name w:val="AE54C43B1F8849C4B1594498FA35910B"/>
    <w:rsid w:val="006152E5"/>
  </w:style>
  <w:style w:type="paragraph" w:customStyle="1" w:styleId="E22F351EB88B4363B09CEA776D7B2F48">
    <w:name w:val="E22F351EB88B4363B09CEA776D7B2F48"/>
    <w:rsid w:val="006152E5"/>
  </w:style>
  <w:style w:type="paragraph" w:customStyle="1" w:styleId="6E9D75D5A2A042DAB87C0465EE923107">
    <w:name w:val="6E9D75D5A2A042DAB87C0465EE923107"/>
    <w:rsid w:val="006152E5"/>
  </w:style>
  <w:style w:type="paragraph" w:customStyle="1" w:styleId="31E7681EEDBF4411834D9FD5F3511D8E">
    <w:name w:val="31E7681EEDBF4411834D9FD5F3511D8E"/>
    <w:rsid w:val="006152E5"/>
  </w:style>
  <w:style w:type="paragraph" w:customStyle="1" w:styleId="F511C71655D04FBE9B292235945B5C1D">
    <w:name w:val="F511C71655D04FBE9B292235945B5C1D"/>
    <w:rsid w:val="006152E5"/>
  </w:style>
  <w:style w:type="paragraph" w:customStyle="1" w:styleId="A26A1F41D8A846FA8AD068844EC84470">
    <w:name w:val="A26A1F41D8A846FA8AD068844EC84470"/>
    <w:rsid w:val="006152E5"/>
  </w:style>
  <w:style w:type="paragraph" w:customStyle="1" w:styleId="F85F1169D013476EBD13C20885DCA7EB">
    <w:name w:val="F85F1169D013476EBD13C20885DCA7EB"/>
    <w:rsid w:val="006152E5"/>
  </w:style>
  <w:style w:type="paragraph" w:customStyle="1" w:styleId="33ECF3A4CAD94F2BA0126531C008D46B">
    <w:name w:val="33ECF3A4CAD94F2BA0126531C008D46B"/>
    <w:rsid w:val="006152E5"/>
  </w:style>
  <w:style w:type="paragraph" w:customStyle="1" w:styleId="CA6F3EEAE39147E99D229E553433A8B4">
    <w:name w:val="CA6F3EEAE39147E99D229E553433A8B4"/>
    <w:rsid w:val="006152E5"/>
  </w:style>
  <w:style w:type="paragraph" w:customStyle="1" w:styleId="87B2B868EB2B42DFBC75D81CB58F35E9">
    <w:name w:val="87B2B868EB2B42DFBC75D81CB58F35E9"/>
    <w:rsid w:val="006152E5"/>
  </w:style>
  <w:style w:type="paragraph" w:customStyle="1" w:styleId="151772C5DAF947988B143A16018FD596">
    <w:name w:val="151772C5DAF947988B143A16018FD596"/>
    <w:rsid w:val="006152E5"/>
  </w:style>
  <w:style w:type="paragraph" w:customStyle="1" w:styleId="6DA8536F8A7A4F189037425CF44ED40D">
    <w:name w:val="6DA8536F8A7A4F189037425CF44ED40D"/>
    <w:rsid w:val="006152E5"/>
  </w:style>
  <w:style w:type="paragraph" w:customStyle="1" w:styleId="C708563659044647A2828718528F41A9">
    <w:name w:val="C708563659044647A2828718528F41A9"/>
    <w:rsid w:val="006152E5"/>
  </w:style>
  <w:style w:type="paragraph" w:customStyle="1" w:styleId="9C4DE30A8E4042849213598E2E498DBF">
    <w:name w:val="9C4DE30A8E4042849213598E2E498DBF"/>
    <w:rsid w:val="006152E5"/>
  </w:style>
  <w:style w:type="paragraph" w:customStyle="1" w:styleId="902C76E8DCBC4A01AAB2906D65DCFEBB">
    <w:name w:val="902C76E8DCBC4A01AAB2906D65DCFEBB"/>
    <w:rsid w:val="006152E5"/>
  </w:style>
  <w:style w:type="paragraph" w:customStyle="1" w:styleId="C39B49634B28476E824BC40F29DBECE7">
    <w:name w:val="C39B49634B28476E824BC40F29DBECE7"/>
    <w:rsid w:val="006152E5"/>
  </w:style>
  <w:style w:type="paragraph" w:customStyle="1" w:styleId="C53D148CE9F64497ACD998CB604F629F">
    <w:name w:val="C53D148CE9F64497ACD998CB604F629F"/>
    <w:rsid w:val="006152E5"/>
  </w:style>
  <w:style w:type="paragraph" w:customStyle="1" w:styleId="CF0C6D1F95C24F11BF284A6D70A7B0AD">
    <w:name w:val="CF0C6D1F95C24F11BF284A6D70A7B0AD"/>
    <w:rsid w:val="006152E5"/>
  </w:style>
  <w:style w:type="paragraph" w:customStyle="1" w:styleId="B69273EF0A254233933A80905ADB7C4F">
    <w:name w:val="B69273EF0A254233933A80905ADB7C4F"/>
    <w:rsid w:val="006152E5"/>
  </w:style>
  <w:style w:type="paragraph" w:customStyle="1" w:styleId="41F46647909D47B98440BCD455F1EECA">
    <w:name w:val="41F46647909D47B98440BCD455F1EECA"/>
    <w:rsid w:val="006152E5"/>
  </w:style>
  <w:style w:type="paragraph" w:customStyle="1" w:styleId="F69EB9BDCBC94F6091C18BA509DF6305">
    <w:name w:val="F69EB9BDCBC94F6091C18BA509DF6305"/>
    <w:rsid w:val="006152E5"/>
  </w:style>
  <w:style w:type="paragraph" w:customStyle="1" w:styleId="0AF04376DF364F8880B1EA2E80CF9B1E">
    <w:name w:val="0AF04376DF364F8880B1EA2E80CF9B1E"/>
    <w:rsid w:val="006152E5"/>
  </w:style>
  <w:style w:type="paragraph" w:customStyle="1" w:styleId="C55B159F68ED49789BA16EF4D8EC1833">
    <w:name w:val="C55B159F68ED49789BA16EF4D8EC1833"/>
    <w:rsid w:val="006152E5"/>
  </w:style>
  <w:style w:type="paragraph" w:customStyle="1" w:styleId="81C3137D4EAA46D19E4BA00A9B2B9522">
    <w:name w:val="81C3137D4EAA46D19E4BA00A9B2B9522"/>
    <w:rsid w:val="006152E5"/>
  </w:style>
  <w:style w:type="paragraph" w:customStyle="1" w:styleId="B7DD6C593AFD4E4B8637B646D3874B0F">
    <w:name w:val="B7DD6C593AFD4E4B8637B646D3874B0F"/>
    <w:rsid w:val="006152E5"/>
  </w:style>
  <w:style w:type="paragraph" w:customStyle="1" w:styleId="686F2E097F054822B981EAD3A0E1DC50">
    <w:name w:val="686F2E097F054822B981EAD3A0E1DC50"/>
    <w:rsid w:val="006152E5"/>
  </w:style>
  <w:style w:type="paragraph" w:customStyle="1" w:styleId="41B61090999440A684DE72A8DF5363F8">
    <w:name w:val="41B61090999440A684DE72A8DF5363F8"/>
    <w:rsid w:val="006152E5"/>
  </w:style>
  <w:style w:type="paragraph" w:customStyle="1" w:styleId="AC3CC8EEAD5D49FEA47853F43909B7DE">
    <w:name w:val="AC3CC8EEAD5D49FEA47853F43909B7DE"/>
    <w:rsid w:val="006152E5"/>
  </w:style>
  <w:style w:type="paragraph" w:customStyle="1" w:styleId="C7145B7125C04B39AE7C0AD089BCAFA9">
    <w:name w:val="C7145B7125C04B39AE7C0AD089BCAFA9"/>
    <w:rsid w:val="006152E5"/>
  </w:style>
  <w:style w:type="paragraph" w:customStyle="1" w:styleId="3F15F29CC10C4CD6A534C4FD711BE59B">
    <w:name w:val="3F15F29CC10C4CD6A534C4FD711BE59B"/>
    <w:rsid w:val="006152E5"/>
  </w:style>
  <w:style w:type="paragraph" w:customStyle="1" w:styleId="6929C6A3FCFA4B11B4D4FB98755F934F">
    <w:name w:val="6929C6A3FCFA4B11B4D4FB98755F934F"/>
    <w:rsid w:val="006152E5"/>
  </w:style>
  <w:style w:type="paragraph" w:customStyle="1" w:styleId="4D39FBDADFDF40A3800FD008CBE0C3B3">
    <w:name w:val="4D39FBDADFDF40A3800FD008CBE0C3B3"/>
    <w:rsid w:val="006152E5"/>
  </w:style>
  <w:style w:type="paragraph" w:customStyle="1" w:styleId="E05B508BF0A54E43A0D773F30E000022">
    <w:name w:val="E05B508BF0A54E43A0D773F30E000022"/>
    <w:rsid w:val="006152E5"/>
  </w:style>
  <w:style w:type="paragraph" w:customStyle="1" w:styleId="204F18DE226B417BBBE5AC380AD20F4A">
    <w:name w:val="204F18DE226B417BBBE5AC380AD20F4A"/>
    <w:rsid w:val="006152E5"/>
  </w:style>
  <w:style w:type="paragraph" w:customStyle="1" w:styleId="6DA19524F08F4885962594DEECEEFAB4">
    <w:name w:val="6DA19524F08F4885962594DEECEEFAB4"/>
    <w:rsid w:val="006152E5"/>
  </w:style>
  <w:style w:type="paragraph" w:customStyle="1" w:styleId="8AF698BDB4764ED79312A94BB4B7A5F1">
    <w:name w:val="8AF698BDB4764ED79312A94BB4B7A5F1"/>
    <w:rsid w:val="006152E5"/>
  </w:style>
  <w:style w:type="paragraph" w:customStyle="1" w:styleId="8F1200B42019473A814AF8839234D686">
    <w:name w:val="8F1200B42019473A814AF8839234D686"/>
    <w:rsid w:val="006152E5"/>
  </w:style>
  <w:style w:type="paragraph" w:customStyle="1" w:styleId="3F462950A1454472A125543D259110CB">
    <w:name w:val="3F462950A1454472A125543D259110CB"/>
    <w:rsid w:val="006152E5"/>
  </w:style>
  <w:style w:type="paragraph" w:customStyle="1" w:styleId="DBCB8E89D23E4E748A2713A1A0A45CD6">
    <w:name w:val="DBCB8E89D23E4E748A2713A1A0A45CD6"/>
    <w:rsid w:val="006152E5"/>
  </w:style>
  <w:style w:type="paragraph" w:customStyle="1" w:styleId="B787A4D831DD4D42B2359BF47076FAF9">
    <w:name w:val="B787A4D831DD4D42B2359BF47076FAF9"/>
    <w:rsid w:val="006152E5"/>
  </w:style>
  <w:style w:type="paragraph" w:customStyle="1" w:styleId="DD3BA48544FE42E3B0EF96AAA8B0C20C">
    <w:name w:val="DD3BA48544FE42E3B0EF96AAA8B0C20C"/>
    <w:rsid w:val="006152E5"/>
  </w:style>
  <w:style w:type="paragraph" w:customStyle="1" w:styleId="197E2D4121CA44FFB30A5AB943C43FE9">
    <w:name w:val="197E2D4121CA44FFB30A5AB943C43FE9"/>
    <w:rsid w:val="006152E5"/>
  </w:style>
  <w:style w:type="paragraph" w:customStyle="1" w:styleId="C41A283DB8794D24A7616B3D1B8DEE03">
    <w:name w:val="C41A283DB8794D24A7616B3D1B8DEE03"/>
    <w:rsid w:val="006152E5"/>
  </w:style>
  <w:style w:type="paragraph" w:customStyle="1" w:styleId="0D5B359826564721890B11C263F39CE6">
    <w:name w:val="0D5B359826564721890B11C263F39CE6"/>
    <w:rsid w:val="006152E5"/>
  </w:style>
  <w:style w:type="paragraph" w:customStyle="1" w:styleId="7F6403C7EC2642B1988013077E8876D2">
    <w:name w:val="7F6403C7EC2642B1988013077E8876D2"/>
    <w:rsid w:val="006152E5"/>
  </w:style>
  <w:style w:type="paragraph" w:customStyle="1" w:styleId="5810B7C1995F4A038F89A810295D6217">
    <w:name w:val="5810B7C1995F4A038F89A810295D6217"/>
    <w:rsid w:val="006152E5"/>
  </w:style>
  <w:style w:type="paragraph" w:customStyle="1" w:styleId="EA85242C1FDD47B8AA0BF1BBEF7C8723">
    <w:name w:val="EA85242C1FDD47B8AA0BF1BBEF7C8723"/>
    <w:rsid w:val="006152E5"/>
  </w:style>
  <w:style w:type="paragraph" w:customStyle="1" w:styleId="53B1AECBD88C47A0BF11B45DF675B491">
    <w:name w:val="53B1AECBD88C47A0BF11B45DF675B491"/>
    <w:rsid w:val="006152E5"/>
  </w:style>
  <w:style w:type="paragraph" w:customStyle="1" w:styleId="A47E562B56AA404BAC890A33D88DB3A0">
    <w:name w:val="A47E562B56AA404BAC890A33D88DB3A0"/>
    <w:rsid w:val="006152E5"/>
  </w:style>
  <w:style w:type="paragraph" w:customStyle="1" w:styleId="9630228E3A87462FA6EADD0CF14F88F8">
    <w:name w:val="9630228E3A87462FA6EADD0CF14F88F8"/>
    <w:rsid w:val="006152E5"/>
  </w:style>
  <w:style w:type="paragraph" w:customStyle="1" w:styleId="3D6640B3FBCB4BA7A9463D053341446D">
    <w:name w:val="3D6640B3FBCB4BA7A9463D053341446D"/>
    <w:rsid w:val="006152E5"/>
  </w:style>
  <w:style w:type="paragraph" w:customStyle="1" w:styleId="2354D7D8F6254C24924F71650669B8EB">
    <w:name w:val="2354D7D8F6254C24924F71650669B8EB"/>
    <w:rsid w:val="006152E5"/>
  </w:style>
  <w:style w:type="paragraph" w:customStyle="1" w:styleId="A603302FA15B4873A8A3C26FD1C9ED18">
    <w:name w:val="A603302FA15B4873A8A3C26FD1C9ED18"/>
    <w:rsid w:val="006152E5"/>
  </w:style>
  <w:style w:type="paragraph" w:customStyle="1" w:styleId="D773B9CA77BD4CE9B9AF5A47601FFD94">
    <w:name w:val="D773B9CA77BD4CE9B9AF5A47601FFD94"/>
    <w:rsid w:val="006152E5"/>
  </w:style>
  <w:style w:type="paragraph" w:customStyle="1" w:styleId="F8C6486F36C64BB09CBCE37441376B33">
    <w:name w:val="F8C6486F36C64BB09CBCE37441376B33"/>
    <w:rsid w:val="006152E5"/>
  </w:style>
  <w:style w:type="paragraph" w:customStyle="1" w:styleId="7D119CA2E821451AB1599BBADAD15D70">
    <w:name w:val="7D119CA2E821451AB1599BBADAD15D70"/>
    <w:rsid w:val="006152E5"/>
  </w:style>
  <w:style w:type="paragraph" w:customStyle="1" w:styleId="D0B86829D1AC4A889680E59D459E607C">
    <w:name w:val="D0B86829D1AC4A889680E59D459E607C"/>
    <w:rsid w:val="006152E5"/>
  </w:style>
  <w:style w:type="paragraph" w:customStyle="1" w:styleId="E5BC4DC55C0D438B9617007605E9CEDC">
    <w:name w:val="E5BC4DC55C0D438B9617007605E9CEDC"/>
    <w:rsid w:val="006152E5"/>
  </w:style>
  <w:style w:type="paragraph" w:customStyle="1" w:styleId="4DFF2BFCEB5D40119781739734804528">
    <w:name w:val="4DFF2BFCEB5D40119781739734804528"/>
    <w:rsid w:val="006152E5"/>
  </w:style>
  <w:style w:type="paragraph" w:customStyle="1" w:styleId="824D6B2256664C109C5ACA59660F9E0E">
    <w:name w:val="824D6B2256664C109C5ACA59660F9E0E"/>
    <w:rsid w:val="006152E5"/>
  </w:style>
  <w:style w:type="paragraph" w:customStyle="1" w:styleId="20BBB1FF43AB434D9269A2B48373878F">
    <w:name w:val="20BBB1FF43AB434D9269A2B48373878F"/>
    <w:rsid w:val="006152E5"/>
  </w:style>
  <w:style w:type="paragraph" w:customStyle="1" w:styleId="254AF6D153E4437DA4967692BBAE9D7F">
    <w:name w:val="254AF6D153E4437DA4967692BBAE9D7F"/>
    <w:rsid w:val="006152E5"/>
  </w:style>
  <w:style w:type="paragraph" w:customStyle="1" w:styleId="425722FD97B646368B69E70ABC0FC693">
    <w:name w:val="425722FD97B646368B69E70ABC0FC693"/>
    <w:rsid w:val="006152E5"/>
  </w:style>
  <w:style w:type="paragraph" w:customStyle="1" w:styleId="18C27C73129440188548FAF11AB027A0">
    <w:name w:val="18C27C73129440188548FAF11AB027A0"/>
    <w:rsid w:val="006152E5"/>
  </w:style>
  <w:style w:type="paragraph" w:customStyle="1" w:styleId="01394F3343A04EC5BB5FE187C80A8C6C">
    <w:name w:val="01394F3343A04EC5BB5FE187C80A8C6C"/>
    <w:rsid w:val="006152E5"/>
  </w:style>
  <w:style w:type="paragraph" w:customStyle="1" w:styleId="E91A5247FEB1442580CC4BECF68F56BA">
    <w:name w:val="E91A5247FEB1442580CC4BECF68F56BA"/>
    <w:rsid w:val="006152E5"/>
  </w:style>
  <w:style w:type="paragraph" w:customStyle="1" w:styleId="289E4B8570EB4249B3EF8EC9CE99C3E0">
    <w:name w:val="289E4B8570EB4249B3EF8EC9CE99C3E0"/>
    <w:rsid w:val="006152E5"/>
  </w:style>
  <w:style w:type="paragraph" w:customStyle="1" w:styleId="2F5FD3AA49E045D6BB48F0B90E1E8FC6">
    <w:name w:val="2F5FD3AA49E045D6BB48F0B90E1E8FC6"/>
    <w:rsid w:val="006152E5"/>
  </w:style>
  <w:style w:type="paragraph" w:customStyle="1" w:styleId="F0E1099EF217463ABA5356635117E3FC">
    <w:name w:val="F0E1099EF217463ABA5356635117E3FC"/>
    <w:rsid w:val="006152E5"/>
  </w:style>
  <w:style w:type="paragraph" w:customStyle="1" w:styleId="97A033EE395A445F8C28985B8A73F674">
    <w:name w:val="97A033EE395A445F8C28985B8A73F674"/>
    <w:rsid w:val="006152E5"/>
  </w:style>
  <w:style w:type="paragraph" w:customStyle="1" w:styleId="33C22D571C0C411AB61500698D54F86C">
    <w:name w:val="33C22D571C0C411AB61500698D54F86C"/>
    <w:rsid w:val="006152E5"/>
  </w:style>
  <w:style w:type="paragraph" w:customStyle="1" w:styleId="74CB18CB7CA64F0BBED5E1BF78DA9BFC">
    <w:name w:val="74CB18CB7CA64F0BBED5E1BF78DA9BFC"/>
    <w:rsid w:val="006152E5"/>
  </w:style>
  <w:style w:type="paragraph" w:customStyle="1" w:styleId="79E90CF669AF4D72BEB92A44A9122ED3">
    <w:name w:val="79E90CF669AF4D72BEB92A44A9122ED3"/>
    <w:rsid w:val="006152E5"/>
  </w:style>
  <w:style w:type="paragraph" w:customStyle="1" w:styleId="71186AB7EC334AF79AE7741BC2481C9E">
    <w:name w:val="71186AB7EC334AF79AE7741BC2481C9E"/>
    <w:rsid w:val="006152E5"/>
  </w:style>
  <w:style w:type="paragraph" w:customStyle="1" w:styleId="10653C2225624B4DACDDFC46D867F6B1">
    <w:name w:val="10653C2225624B4DACDDFC46D867F6B1"/>
    <w:rsid w:val="006152E5"/>
  </w:style>
  <w:style w:type="paragraph" w:customStyle="1" w:styleId="91B690287C334E00B9288A002A006EE0">
    <w:name w:val="91B690287C334E00B9288A002A006EE0"/>
    <w:rsid w:val="006152E5"/>
  </w:style>
  <w:style w:type="paragraph" w:customStyle="1" w:styleId="84913B9ADEE842DDBE3E723F6669BF9F">
    <w:name w:val="84913B9ADEE842DDBE3E723F6669BF9F"/>
    <w:rsid w:val="006152E5"/>
  </w:style>
  <w:style w:type="paragraph" w:customStyle="1" w:styleId="12826668D82E40218EFCC6A4D95E2FE4">
    <w:name w:val="12826668D82E40218EFCC6A4D95E2FE4"/>
    <w:rsid w:val="006152E5"/>
  </w:style>
  <w:style w:type="paragraph" w:customStyle="1" w:styleId="DC376200BDC14FE58E1282BE8C168C05">
    <w:name w:val="DC376200BDC14FE58E1282BE8C168C05"/>
    <w:rsid w:val="006152E5"/>
  </w:style>
  <w:style w:type="paragraph" w:customStyle="1" w:styleId="47D66FC5FD2947BBB2468D79E14D672D">
    <w:name w:val="47D66FC5FD2947BBB2468D79E14D672D"/>
    <w:rsid w:val="006152E5"/>
  </w:style>
  <w:style w:type="paragraph" w:customStyle="1" w:styleId="64104D1961094666B473D42761654923">
    <w:name w:val="64104D1961094666B473D42761654923"/>
    <w:rsid w:val="006152E5"/>
  </w:style>
  <w:style w:type="paragraph" w:customStyle="1" w:styleId="CFAF356112A54492B2154786FB0AA1A0">
    <w:name w:val="CFAF356112A54492B2154786FB0AA1A0"/>
    <w:rsid w:val="006152E5"/>
  </w:style>
  <w:style w:type="paragraph" w:customStyle="1" w:styleId="9B09C15437C54593ACFA7D4F1FCCA1B6">
    <w:name w:val="9B09C15437C54593ACFA7D4F1FCCA1B6"/>
    <w:rsid w:val="006152E5"/>
  </w:style>
  <w:style w:type="paragraph" w:customStyle="1" w:styleId="BB40EC7CE1D243D596357915FBB32DB8">
    <w:name w:val="BB40EC7CE1D243D596357915FBB32DB8"/>
    <w:rsid w:val="006152E5"/>
  </w:style>
  <w:style w:type="paragraph" w:customStyle="1" w:styleId="3E147165AA514D9C9D44A24FB81732DB">
    <w:name w:val="3E147165AA514D9C9D44A24FB81732DB"/>
    <w:rsid w:val="006152E5"/>
  </w:style>
  <w:style w:type="paragraph" w:customStyle="1" w:styleId="A8EDA6EF14754572BD679DAF45DA31C1">
    <w:name w:val="A8EDA6EF14754572BD679DAF45DA31C1"/>
    <w:rsid w:val="006152E5"/>
  </w:style>
  <w:style w:type="paragraph" w:customStyle="1" w:styleId="53A82C3FB5D0471587A4887162F78C34">
    <w:name w:val="53A82C3FB5D0471587A4887162F78C34"/>
    <w:rsid w:val="006152E5"/>
  </w:style>
  <w:style w:type="paragraph" w:customStyle="1" w:styleId="26A5E5E969D7402B99FFE561D796A0D8">
    <w:name w:val="26A5E5E969D7402B99FFE561D796A0D8"/>
    <w:rsid w:val="006152E5"/>
  </w:style>
  <w:style w:type="paragraph" w:customStyle="1" w:styleId="328D3A4C3E14410DB671DFB508D78E30">
    <w:name w:val="328D3A4C3E14410DB671DFB508D78E30"/>
    <w:rsid w:val="006152E5"/>
  </w:style>
  <w:style w:type="paragraph" w:customStyle="1" w:styleId="E16DC1E73C20450F84A4670A090747DF">
    <w:name w:val="E16DC1E73C20450F84A4670A090747DF"/>
    <w:rsid w:val="006152E5"/>
  </w:style>
  <w:style w:type="paragraph" w:customStyle="1" w:styleId="0F4AD3D06D964D1CA6F4F10D3273A1B8">
    <w:name w:val="0F4AD3D06D964D1CA6F4F10D3273A1B8"/>
    <w:rsid w:val="006152E5"/>
  </w:style>
  <w:style w:type="paragraph" w:customStyle="1" w:styleId="5070AFF3F477421682A43759A5B195EA">
    <w:name w:val="5070AFF3F477421682A43759A5B195EA"/>
    <w:rsid w:val="006152E5"/>
  </w:style>
  <w:style w:type="paragraph" w:customStyle="1" w:styleId="E6454048C45447A7A103A3FF40ABECD7">
    <w:name w:val="E6454048C45447A7A103A3FF40ABECD7"/>
    <w:rsid w:val="006152E5"/>
  </w:style>
  <w:style w:type="paragraph" w:customStyle="1" w:styleId="5378020C753F4681B73B66EB1946951E">
    <w:name w:val="5378020C753F4681B73B66EB1946951E"/>
    <w:rsid w:val="006152E5"/>
  </w:style>
  <w:style w:type="paragraph" w:customStyle="1" w:styleId="69F593A6E0A443EE829EA082BD5360DD">
    <w:name w:val="69F593A6E0A443EE829EA082BD5360DD"/>
    <w:rsid w:val="006152E5"/>
  </w:style>
  <w:style w:type="paragraph" w:customStyle="1" w:styleId="14D0FDD8D1104AC88C74A9708B1FA918">
    <w:name w:val="14D0FDD8D1104AC88C74A9708B1FA918"/>
    <w:rsid w:val="006152E5"/>
  </w:style>
  <w:style w:type="paragraph" w:customStyle="1" w:styleId="4874B8193FF34F34878A09CBD3EF2301">
    <w:name w:val="4874B8193FF34F34878A09CBD3EF2301"/>
    <w:rsid w:val="006152E5"/>
  </w:style>
  <w:style w:type="paragraph" w:customStyle="1" w:styleId="E9DCBDE71C0241958ACA31F48F8A5D84">
    <w:name w:val="E9DCBDE71C0241958ACA31F48F8A5D84"/>
    <w:rsid w:val="006152E5"/>
  </w:style>
  <w:style w:type="paragraph" w:customStyle="1" w:styleId="BC4EE014A66C46CDBC4B42BA79BE50C6">
    <w:name w:val="BC4EE014A66C46CDBC4B42BA79BE50C6"/>
    <w:rsid w:val="006152E5"/>
  </w:style>
  <w:style w:type="paragraph" w:customStyle="1" w:styleId="F0AADE45185942F68EA243F067E613BA">
    <w:name w:val="F0AADE45185942F68EA243F067E613BA"/>
    <w:rsid w:val="006152E5"/>
  </w:style>
  <w:style w:type="paragraph" w:customStyle="1" w:styleId="7593D9E98FCA4E2BB7F689D4C74F6838">
    <w:name w:val="7593D9E98FCA4E2BB7F689D4C74F6838"/>
    <w:rsid w:val="006152E5"/>
  </w:style>
  <w:style w:type="paragraph" w:customStyle="1" w:styleId="DE06673D2BFE40FDBF8137FEE39B09F6">
    <w:name w:val="DE06673D2BFE40FDBF8137FEE39B09F6"/>
    <w:rsid w:val="006152E5"/>
  </w:style>
  <w:style w:type="paragraph" w:customStyle="1" w:styleId="EFA693CABDBD4BCABB3453290E4F64AF">
    <w:name w:val="EFA693CABDBD4BCABB3453290E4F64AF"/>
    <w:rsid w:val="006152E5"/>
  </w:style>
  <w:style w:type="paragraph" w:customStyle="1" w:styleId="712F641742504E74BB5069C970F42D04">
    <w:name w:val="712F641742504E74BB5069C970F42D04"/>
    <w:rsid w:val="006152E5"/>
  </w:style>
  <w:style w:type="paragraph" w:customStyle="1" w:styleId="CECE3AC7A08B40ED9A10EAA5F69E0A7A">
    <w:name w:val="CECE3AC7A08B40ED9A10EAA5F69E0A7A"/>
    <w:rsid w:val="006152E5"/>
  </w:style>
  <w:style w:type="paragraph" w:customStyle="1" w:styleId="75626F1B434E474BA10C3CB88C416D5E">
    <w:name w:val="75626F1B434E474BA10C3CB88C416D5E"/>
    <w:rsid w:val="006152E5"/>
  </w:style>
  <w:style w:type="paragraph" w:customStyle="1" w:styleId="F172C67D8CD64B9CB59577DCF270F383">
    <w:name w:val="F172C67D8CD64B9CB59577DCF270F383"/>
    <w:rsid w:val="006152E5"/>
  </w:style>
  <w:style w:type="paragraph" w:customStyle="1" w:styleId="B6F01210E57A48FDADA6CDE7CFFCCB92">
    <w:name w:val="B6F01210E57A48FDADA6CDE7CFFCCB92"/>
    <w:rsid w:val="006152E5"/>
  </w:style>
  <w:style w:type="paragraph" w:customStyle="1" w:styleId="D3EE484050AF4AF19590514C58C78AE3">
    <w:name w:val="D3EE484050AF4AF19590514C58C78AE3"/>
    <w:rsid w:val="006152E5"/>
  </w:style>
  <w:style w:type="paragraph" w:customStyle="1" w:styleId="356463B0A92E4EE2B958C8CAFF71105B">
    <w:name w:val="356463B0A92E4EE2B958C8CAFF71105B"/>
    <w:rsid w:val="006152E5"/>
  </w:style>
  <w:style w:type="paragraph" w:customStyle="1" w:styleId="AD322C13B33C4E339BDA5BA49BED5533">
    <w:name w:val="AD322C13B33C4E339BDA5BA49BED5533"/>
    <w:rsid w:val="006152E5"/>
  </w:style>
  <w:style w:type="paragraph" w:customStyle="1" w:styleId="28FCE7FBA337482DB4A74F7178CEF6C4">
    <w:name w:val="28FCE7FBA337482DB4A74F7178CEF6C4"/>
    <w:rsid w:val="006152E5"/>
  </w:style>
  <w:style w:type="paragraph" w:customStyle="1" w:styleId="B492D6236A4E4333867C719CCD5F11A3">
    <w:name w:val="B492D6236A4E4333867C719CCD5F11A3"/>
    <w:rsid w:val="006152E5"/>
  </w:style>
  <w:style w:type="paragraph" w:customStyle="1" w:styleId="6F64BF4EA26943BA998021577BDE2AA6">
    <w:name w:val="6F64BF4EA26943BA998021577BDE2AA6"/>
    <w:rsid w:val="006152E5"/>
  </w:style>
  <w:style w:type="paragraph" w:customStyle="1" w:styleId="AF08E1BBD10E4442A3E19369B85354A4">
    <w:name w:val="AF08E1BBD10E4442A3E19369B85354A4"/>
    <w:rsid w:val="006152E5"/>
  </w:style>
  <w:style w:type="paragraph" w:customStyle="1" w:styleId="86446E96752E4AC7B5AF32F076940929">
    <w:name w:val="86446E96752E4AC7B5AF32F076940929"/>
    <w:rsid w:val="006152E5"/>
  </w:style>
  <w:style w:type="paragraph" w:customStyle="1" w:styleId="0ADD26FE9EC742C09A95F55117AEF5DA">
    <w:name w:val="0ADD26FE9EC742C09A95F55117AEF5DA"/>
    <w:rsid w:val="006152E5"/>
  </w:style>
  <w:style w:type="paragraph" w:customStyle="1" w:styleId="3010ED78C3834CF1A3E08345E2590547">
    <w:name w:val="3010ED78C3834CF1A3E08345E2590547"/>
    <w:rsid w:val="006152E5"/>
  </w:style>
  <w:style w:type="paragraph" w:customStyle="1" w:styleId="1E5CC3B60D39418B9C951933B4650AD0">
    <w:name w:val="1E5CC3B60D39418B9C951933B4650AD0"/>
    <w:rsid w:val="006152E5"/>
  </w:style>
  <w:style w:type="paragraph" w:customStyle="1" w:styleId="7734EA486B1C4221BB19ED40A8AE9FF9">
    <w:name w:val="7734EA486B1C4221BB19ED40A8AE9FF9"/>
    <w:rsid w:val="006152E5"/>
  </w:style>
  <w:style w:type="paragraph" w:customStyle="1" w:styleId="A99923CF7E744DA280AF40AA1099A9DD">
    <w:name w:val="A99923CF7E744DA280AF40AA1099A9DD"/>
    <w:rsid w:val="006152E5"/>
  </w:style>
  <w:style w:type="paragraph" w:customStyle="1" w:styleId="B13443D393024709AE0DA59332485E80">
    <w:name w:val="B13443D393024709AE0DA59332485E80"/>
    <w:rsid w:val="006152E5"/>
  </w:style>
  <w:style w:type="paragraph" w:customStyle="1" w:styleId="B490433BBA09498BA3907B5C17341B7D">
    <w:name w:val="B490433BBA09498BA3907B5C17341B7D"/>
    <w:rsid w:val="006152E5"/>
  </w:style>
  <w:style w:type="paragraph" w:customStyle="1" w:styleId="96C1182EAA3641D8A4E2781CA210FD17">
    <w:name w:val="96C1182EAA3641D8A4E2781CA210FD17"/>
    <w:rsid w:val="006152E5"/>
  </w:style>
  <w:style w:type="paragraph" w:customStyle="1" w:styleId="7A944A95F45B4BFB98935E203566FB5B">
    <w:name w:val="7A944A95F45B4BFB98935E203566FB5B"/>
    <w:rsid w:val="006152E5"/>
  </w:style>
  <w:style w:type="paragraph" w:customStyle="1" w:styleId="0B84D7E1CEAE4F12A149D2115044B876">
    <w:name w:val="0B84D7E1CEAE4F12A149D2115044B876"/>
    <w:rsid w:val="006152E5"/>
  </w:style>
  <w:style w:type="paragraph" w:customStyle="1" w:styleId="F647FB31E84942FE80F622CA8D989C48">
    <w:name w:val="F647FB31E84942FE80F622CA8D989C48"/>
    <w:rsid w:val="006152E5"/>
  </w:style>
  <w:style w:type="paragraph" w:customStyle="1" w:styleId="427143EC8DA548D59C3BA876D260B975">
    <w:name w:val="427143EC8DA548D59C3BA876D260B975"/>
    <w:rsid w:val="006152E5"/>
  </w:style>
  <w:style w:type="paragraph" w:customStyle="1" w:styleId="C37E90C252A94591999193288CD295D3">
    <w:name w:val="C37E90C252A94591999193288CD295D3"/>
    <w:rsid w:val="006152E5"/>
  </w:style>
  <w:style w:type="paragraph" w:customStyle="1" w:styleId="7A15E8F504C64C6397448F56D429F244">
    <w:name w:val="7A15E8F504C64C6397448F56D429F244"/>
    <w:rsid w:val="006152E5"/>
  </w:style>
  <w:style w:type="paragraph" w:customStyle="1" w:styleId="2D499CD3BBC04ABBA8E62EDAE495973A">
    <w:name w:val="2D499CD3BBC04ABBA8E62EDAE495973A"/>
    <w:rsid w:val="006152E5"/>
  </w:style>
  <w:style w:type="paragraph" w:customStyle="1" w:styleId="F9391E8C24484DA8B6E8E43E71811C8A">
    <w:name w:val="F9391E8C24484DA8B6E8E43E71811C8A"/>
    <w:rsid w:val="006152E5"/>
  </w:style>
  <w:style w:type="paragraph" w:customStyle="1" w:styleId="11763120E8DC4955BA66DBD8B445B104">
    <w:name w:val="11763120E8DC4955BA66DBD8B445B104"/>
    <w:rsid w:val="006152E5"/>
  </w:style>
  <w:style w:type="paragraph" w:customStyle="1" w:styleId="0BFED5F490A64111A46D6FA66772C128">
    <w:name w:val="0BFED5F490A64111A46D6FA66772C128"/>
    <w:rsid w:val="006152E5"/>
  </w:style>
  <w:style w:type="paragraph" w:customStyle="1" w:styleId="00D65796A2CE494A81ED73DB29924732">
    <w:name w:val="00D65796A2CE494A81ED73DB29924732"/>
    <w:rsid w:val="006152E5"/>
  </w:style>
  <w:style w:type="paragraph" w:customStyle="1" w:styleId="44314E9289714C7F8CC530689EE2044E">
    <w:name w:val="44314E9289714C7F8CC530689EE2044E"/>
    <w:rsid w:val="006152E5"/>
  </w:style>
  <w:style w:type="paragraph" w:customStyle="1" w:styleId="CC14DF533A2C458B8DB0F064739A61E6">
    <w:name w:val="CC14DF533A2C458B8DB0F064739A61E6"/>
    <w:rsid w:val="006152E5"/>
  </w:style>
  <w:style w:type="paragraph" w:customStyle="1" w:styleId="69EE0F9575F54FF5836461FF26FB30EB">
    <w:name w:val="69EE0F9575F54FF5836461FF26FB30EB"/>
    <w:rsid w:val="006152E5"/>
  </w:style>
  <w:style w:type="paragraph" w:customStyle="1" w:styleId="4393AC6432724CD9B99329B2CAC345A6">
    <w:name w:val="4393AC6432724CD9B99329B2CAC345A6"/>
    <w:rsid w:val="006152E5"/>
  </w:style>
  <w:style w:type="paragraph" w:customStyle="1" w:styleId="1B146F8D958C421C8131E24E8734D19C">
    <w:name w:val="1B146F8D958C421C8131E24E8734D19C"/>
    <w:rsid w:val="006152E5"/>
  </w:style>
  <w:style w:type="paragraph" w:customStyle="1" w:styleId="A2A77742389C4C4592C0C24C4DF31C9F">
    <w:name w:val="A2A77742389C4C4592C0C24C4DF31C9F"/>
    <w:rsid w:val="006152E5"/>
  </w:style>
  <w:style w:type="paragraph" w:customStyle="1" w:styleId="70C4491C12B74C5C9856EE2280D3E63D">
    <w:name w:val="70C4491C12B74C5C9856EE2280D3E63D"/>
    <w:rsid w:val="006152E5"/>
  </w:style>
  <w:style w:type="paragraph" w:customStyle="1" w:styleId="C717AAA4E0F24547B03BEE3A26561F39">
    <w:name w:val="C717AAA4E0F24547B03BEE3A26561F39"/>
    <w:rsid w:val="006152E5"/>
  </w:style>
  <w:style w:type="paragraph" w:customStyle="1" w:styleId="513A6072C9B1491C9B5D654E35ECF8C6">
    <w:name w:val="513A6072C9B1491C9B5D654E35ECF8C6"/>
    <w:rsid w:val="006152E5"/>
  </w:style>
  <w:style w:type="paragraph" w:customStyle="1" w:styleId="6B05BE3ACA5447279E11B39FBC2BADC0">
    <w:name w:val="6B05BE3ACA5447279E11B39FBC2BADC0"/>
    <w:rsid w:val="006152E5"/>
  </w:style>
  <w:style w:type="paragraph" w:customStyle="1" w:styleId="DF95A9E89B0F4E5BB5ED4B129520BF10">
    <w:name w:val="DF95A9E89B0F4E5BB5ED4B129520BF10"/>
    <w:rsid w:val="006152E5"/>
  </w:style>
  <w:style w:type="paragraph" w:customStyle="1" w:styleId="4B35B621518242268A97018F6C6CD4E7">
    <w:name w:val="4B35B621518242268A97018F6C6CD4E7"/>
    <w:rsid w:val="006152E5"/>
  </w:style>
  <w:style w:type="paragraph" w:customStyle="1" w:styleId="99BB7D921CCA4AC7B409C99C80A9D919">
    <w:name w:val="99BB7D921CCA4AC7B409C99C80A9D919"/>
    <w:rsid w:val="006152E5"/>
  </w:style>
  <w:style w:type="paragraph" w:customStyle="1" w:styleId="AB4F0F6A3D10434099A9DFA9F793F99C">
    <w:name w:val="AB4F0F6A3D10434099A9DFA9F793F99C"/>
    <w:rsid w:val="006152E5"/>
  </w:style>
  <w:style w:type="paragraph" w:customStyle="1" w:styleId="2832A5336B7C498E81E4F18990098086">
    <w:name w:val="2832A5336B7C498E81E4F18990098086"/>
    <w:rsid w:val="006152E5"/>
  </w:style>
  <w:style w:type="paragraph" w:customStyle="1" w:styleId="B2125082923742D6A3626A2550C17FBA">
    <w:name w:val="B2125082923742D6A3626A2550C17FBA"/>
    <w:rsid w:val="006152E5"/>
  </w:style>
  <w:style w:type="paragraph" w:customStyle="1" w:styleId="6FBAE567CD7049A387ACE4E8EDC02A3E">
    <w:name w:val="6FBAE567CD7049A387ACE4E8EDC02A3E"/>
    <w:rsid w:val="006152E5"/>
  </w:style>
  <w:style w:type="paragraph" w:customStyle="1" w:styleId="A3557F4CE5AF4F2099919A1D520677DC">
    <w:name w:val="A3557F4CE5AF4F2099919A1D520677DC"/>
    <w:rsid w:val="006152E5"/>
  </w:style>
  <w:style w:type="paragraph" w:customStyle="1" w:styleId="945E22A3CF374FC98171134990C32D0E">
    <w:name w:val="945E22A3CF374FC98171134990C32D0E"/>
    <w:rsid w:val="006152E5"/>
  </w:style>
  <w:style w:type="paragraph" w:customStyle="1" w:styleId="B5BBF33C865D4D2ABABC29D9A968044E">
    <w:name w:val="B5BBF33C865D4D2ABABC29D9A968044E"/>
    <w:rsid w:val="006152E5"/>
  </w:style>
  <w:style w:type="paragraph" w:customStyle="1" w:styleId="96951B7FE0DC4BFC9E292B212621EAB3">
    <w:name w:val="96951B7FE0DC4BFC9E292B212621EAB3"/>
    <w:rsid w:val="006152E5"/>
  </w:style>
  <w:style w:type="paragraph" w:customStyle="1" w:styleId="CB068DA635D54660A84E5E5ACB7E3A22">
    <w:name w:val="CB068DA635D54660A84E5E5ACB7E3A22"/>
    <w:rsid w:val="006152E5"/>
  </w:style>
  <w:style w:type="paragraph" w:customStyle="1" w:styleId="0BF64F44252943D6B3629E6CE9837DF1">
    <w:name w:val="0BF64F44252943D6B3629E6CE9837DF1"/>
    <w:rsid w:val="006152E5"/>
  </w:style>
  <w:style w:type="paragraph" w:customStyle="1" w:styleId="DCF3BF6A1A804CF6BBCB23EAF55370EB">
    <w:name w:val="DCF3BF6A1A804CF6BBCB23EAF55370EB"/>
    <w:rsid w:val="006152E5"/>
  </w:style>
  <w:style w:type="paragraph" w:customStyle="1" w:styleId="0DF2EC3419904AF4BA1E055609A4640D">
    <w:name w:val="0DF2EC3419904AF4BA1E055609A4640D"/>
    <w:rsid w:val="006152E5"/>
  </w:style>
  <w:style w:type="paragraph" w:customStyle="1" w:styleId="6CFDA934F6ED447C84FDF71E2542D556">
    <w:name w:val="6CFDA934F6ED447C84FDF71E2542D556"/>
    <w:rsid w:val="006152E5"/>
  </w:style>
  <w:style w:type="paragraph" w:customStyle="1" w:styleId="7E20D1BE9D28494598DE81FB5831C72B">
    <w:name w:val="7E20D1BE9D28494598DE81FB5831C72B"/>
    <w:rsid w:val="006152E5"/>
  </w:style>
  <w:style w:type="paragraph" w:customStyle="1" w:styleId="760C64F6B5E245A7BF4233D2B1B89C79">
    <w:name w:val="760C64F6B5E245A7BF4233D2B1B89C79"/>
    <w:rsid w:val="006152E5"/>
  </w:style>
  <w:style w:type="paragraph" w:customStyle="1" w:styleId="346A4C33793D4D09BD3665A7E6105238">
    <w:name w:val="346A4C33793D4D09BD3665A7E6105238"/>
    <w:rsid w:val="006152E5"/>
  </w:style>
  <w:style w:type="paragraph" w:customStyle="1" w:styleId="B9290FBE39014AE6A16760737A34D02F">
    <w:name w:val="B9290FBE39014AE6A16760737A34D02F"/>
    <w:rsid w:val="006152E5"/>
  </w:style>
  <w:style w:type="paragraph" w:customStyle="1" w:styleId="B8ED6827C84A46809E33196C519B3712">
    <w:name w:val="B8ED6827C84A46809E33196C519B3712"/>
    <w:rsid w:val="006152E5"/>
  </w:style>
  <w:style w:type="paragraph" w:customStyle="1" w:styleId="5B910D5CBD0B48A6A66B7533B6B42D9C">
    <w:name w:val="5B910D5CBD0B48A6A66B7533B6B42D9C"/>
    <w:rsid w:val="006152E5"/>
  </w:style>
  <w:style w:type="paragraph" w:customStyle="1" w:styleId="065D1328E86A4AE89227AA9777A9B9F2">
    <w:name w:val="065D1328E86A4AE89227AA9777A9B9F2"/>
    <w:rsid w:val="006152E5"/>
  </w:style>
  <w:style w:type="paragraph" w:customStyle="1" w:styleId="0342295E3BDE4E5DAFB741E192B91563">
    <w:name w:val="0342295E3BDE4E5DAFB741E192B91563"/>
    <w:rsid w:val="006152E5"/>
  </w:style>
  <w:style w:type="paragraph" w:customStyle="1" w:styleId="9F3E104DC4354F7F83692289C7C312A6">
    <w:name w:val="9F3E104DC4354F7F83692289C7C312A6"/>
    <w:rsid w:val="006152E5"/>
  </w:style>
  <w:style w:type="paragraph" w:customStyle="1" w:styleId="755544FD433D4908880CBE8A6D6CDE0E">
    <w:name w:val="755544FD433D4908880CBE8A6D6CDE0E"/>
    <w:rsid w:val="006152E5"/>
  </w:style>
  <w:style w:type="paragraph" w:customStyle="1" w:styleId="E60DEE3B82A64124AFECB820B30065D9">
    <w:name w:val="E60DEE3B82A64124AFECB820B30065D9"/>
    <w:rsid w:val="006152E5"/>
  </w:style>
  <w:style w:type="paragraph" w:customStyle="1" w:styleId="932E63C5862A4FFD90DCF29E32902C63">
    <w:name w:val="932E63C5862A4FFD90DCF29E32902C63"/>
    <w:rsid w:val="006152E5"/>
  </w:style>
  <w:style w:type="paragraph" w:customStyle="1" w:styleId="455BD61A810942029A69D2B32EEDB891">
    <w:name w:val="455BD61A810942029A69D2B32EEDB891"/>
    <w:rsid w:val="006152E5"/>
  </w:style>
  <w:style w:type="paragraph" w:customStyle="1" w:styleId="93AE257969F24FB3BDDC6AAE34A0CFEC">
    <w:name w:val="93AE257969F24FB3BDDC6AAE34A0CFEC"/>
    <w:rsid w:val="006152E5"/>
  </w:style>
  <w:style w:type="paragraph" w:customStyle="1" w:styleId="8C7E50D9789048F089945AC2041B514E">
    <w:name w:val="8C7E50D9789048F089945AC2041B514E"/>
    <w:rsid w:val="006152E5"/>
  </w:style>
  <w:style w:type="paragraph" w:customStyle="1" w:styleId="B4D23578092442F3BFABB331C9764FF2">
    <w:name w:val="B4D23578092442F3BFABB331C9764FF2"/>
    <w:rsid w:val="006152E5"/>
  </w:style>
  <w:style w:type="paragraph" w:customStyle="1" w:styleId="F75CC21638D546739C487033D8B74FF1">
    <w:name w:val="F75CC21638D546739C487033D8B74FF1"/>
    <w:rsid w:val="006152E5"/>
  </w:style>
  <w:style w:type="paragraph" w:customStyle="1" w:styleId="BF2BDD7CBF654F94836E519F393D5901">
    <w:name w:val="BF2BDD7CBF654F94836E519F393D5901"/>
    <w:rsid w:val="006152E5"/>
  </w:style>
  <w:style w:type="paragraph" w:customStyle="1" w:styleId="CBB547D767C84FC198AF4D3DFD7BCFD8">
    <w:name w:val="CBB547D767C84FC198AF4D3DFD7BCFD8"/>
    <w:rsid w:val="006152E5"/>
  </w:style>
  <w:style w:type="paragraph" w:customStyle="1" w:styleId="DFEF48934B544E6182D95D370D39D12F">
    <w:name w:val="DFEF48934B544E6182D95D370D39D12F"/>
    <w:rsid w:val="006152E5"/>
  </w:style>
  <w:style w:type="paragraph" w:customStyle="1" w:styleId="8433D0CDBDEC4721915541ADB7402EB8">
    <w:name w:val="8433D0CDBDEC4721915541ADB7402EB8"/>
    <w:rsid w:val="006152E5"/>
  </w:style>
  <w:style w:type="paragraph" w:customStyle="1" w:styleId="14BC7AE7E8284BBBA7533323A0870851">
    <w:name w:val="14BC7AE7E8284BBBA7533323A0870851"/>
    <w:rsid w:val="006152E5"/>
  </w:style>
  <w:style w:type="paragraph" w:customStyle="1" w:styleId="389A8F0DD74143D39130B6E818B978A4">
    <w:name w:val="389A8F0DD74143D39130B6E818B978A4"/>
    <w:rsid w:val="006152E5"/>
  </w:style>
  <w:style w:type="paragraph" w:customStyle="1" w:styleId="E1084BA00969438CA4420543E7B4D620">
    <w:name w:val="E1084BA00969438CA4420543E7B4D620"/>
    <w:rsid w:val="006152E5"/>
  </w:style>
  <w:style w:type="paragraph" w:customStyle="1" w:styleId="250F89E8508541C18AE08782188DF980">
    <w:name w:val="250F89E8508541C18AE08782188DF980"/>
    <w:rsid w:val="006152E5"/>
  </w:style>
  <w:style w:type="paragraph" w:customStyle="1" w:styleId="2966EE08E15F4E50AF40C2E87B3D7D71">
    <w:name w:val="2966EE08E15F4E50AF40C2E87B3D7D71"/>
    <w:rsid w:val="006152E5"/>
  </w:style>
  <w:style w:type="paragraph" w:customStyle="1" w:styleId="FB9E676EEB02415EA45142B6FB898B45">
    <w:name w:val="FB9E676EEB02415EA45142B6FB898B45"/>
    <w:rsid w:val="006152E5"/>
  </w:style>
  <w:style w:type="paragraph" w:customStyle="1" w:styleId="334D5B0611714D25AC4B7FBDDA009D95">
    <w:name w:val="334D5B0611714D25AC4B7FBDDA009D95"/>
    <w:rsid w:val="006152E5"/>
  </w:style>
  <w:style w:type="paragraph" w:customStyle="1" w:styleId="FEE07A2839EF40A3915F42D6D671908E">
    <w:name w:val="FEE07A2839EF40A3915F42D6D671908E"/>
    <w:rsid w:val="006152E5"/>
  </w:style>
  <w:style w:type="paragraph" w:customStyle="1" w:styleId="0F444147678041998B1A4C973A4B585F">
    <w:name w:val="0F444147678041998B1A4C973A4B585F"/>
    <w:rsid w:val="006152E5"/>
  </w:style>
  <w:style w:type="paragraph" w:customStyle="1" w:styleId="22BBAA61D7CF451C96677B0ADA14B84D">
    <w:name w:val="22BBAA61D7CF451C96677B0ADA14B84D"/>
    <w:rsid w:val="006152E5"/>
  </w:style>
  <w:style w:type="paragraph" w:customStyle="1" w:styleId="682D8943780B4A1B9F760B51DF5FE6AC">
    <w:name w:val="682D8943780B4A1B9F760B51DF5FE6AC"/>
    <w:rsid w:val="006152E5"/>
  </w:style>
  <w:style w:type="paragraph" w:customStyle="1" w:styleId="D1DBC47148184590BA0296AB93533F6D">
    <w:name w:val="D1DBC47148184590BA0296AB93533F6D"/>
    <w:rsid w:val="006152E5"/>
  </w:style>
  <w:style w:type="paragraph" w:customStyle="1" w:styleId="7BF15E093F7B478ABAA5E0EF3008E7B6">
    <w:name w:val="7BF15E093F7B478ABAA5E0EF3008E7B6"/>
    <w:rsid w:val="006152E5"/>
  </w:style>
  <w:style w:type="paragraph" w:customStyle="1" w:styleId="9E2CDB193F19490D93150BF9BDE7A914">
    <w:name w:val="9E2CDB193F19490D93150BF9BDE7A914"/>
    <w:rsid w:val="006152E5"/>
  </w:style>
  <w:style w:type="paragraph" w:customStyle="1" w:styleId="D2E617BDB97B4666A7D5338B2B1B49DD">
    <w:name w:val="D2E617BDB97B4666A7D5338B2B1B49DD"/>
    <w:rsid w:val="006152E5"/>
  </w:style>
  <w:style w:type="paragraph" w:customStyle="1" w:styleId="16992B35011F4311B7CA9ABFEC83B55D">
    <w:name w:val="16992B35011F4311B7CA9ABFEC83B55D"/>
    <w:rsid w:val="006152E5"/>
  </w:style>
  <w:style w:type="paragraph" w:customStyle="1" w:styleId="A88ECE9F5F644CA7B25EA693F00C8C1B">
    <w:name w:val="A88ECE9F5F644CA7B25EA693F00C8C1B"/>
    <w:rsid w:val="006152E5"/>
  </w:style>
  <w:style w:type="paragraph" w:customStyle="1" w:styleId="A93EE775377E461AA671313F4FED1477">
    <w:name w:val="A93EE775377E461AA671313F4FED1477"/>
    <w:rsid w:val="006152E5"/>
  </w:style>
  <w:style w:type="paragraph" w:customStyle="1" w:styleId="6256326811B3452CB998EC3405E60842">
    <w:name w:val="6256326811B3452CB998EC3405E60842"/>
    <w:rsid w:val="006152E5"/>
  </w:style>
  <w:style w:type="paragraph" w:customStyle="1" w:styleId="94ADA71DE6E94DDEA1FC0F192B42D576">
    <w:name w:val="94ADA71DE6E94DDEA1FC0F192B42D576"/>
    <w:rsid w:val="006152E5"/>
  </w:style>
  <w:style w:type="paragraph" w:customStyle="1" w:styleId="3540E5ED66AF4E1BBD02BFBBE8A1AC5C">
    <w:name w:val="3540E5ED66AF4E1BBD02BFBBE8A1AC5C"/>
    <w:rsid w:val="006152E5"/>
  </w:style>
  <w:style w:type="paragraph" w:customStyle="1" w:styleId="3028091649034078BE98497497C932D1">
    <w:name w:val="3028091649034078BE98497497C932D1"/>
    <w:rsid w:val="006152E5"/>
  </w:style>
  <w:style w:type="paragraph" w:customStyle="1" w:styleId="B2C7DB7BCC2643F987362E2BDC3C9207">
    <w:name w:val="B2C7DB7BCC2643F987362E2BDC3C9207"/>
    <w:rsid w:val="006152E5"/>
  </w:style>
  <w:style w:type="paragraph" w:customStyle="1" w:styleId="92260FDDFC024052A9CA4B6F00C31150">
    <w:name w:val="92260FDDFC024052A9CA4B6F00C31150"/>
    <w:rsid w:val="006152E5"/>
  </w:style>
  <w:style w:type="paragraph" w:customStyle="1" w:styleId="ACD8B344C165425D8B471E9B9215267A">
    <w:name w:val="ACD8B344C165425D8B471E9B9215267A"/>
    <w:rsid w:val="006152E5"/>
  </w:style>
  <w:style w:type="paragraph" w:customStyle="1" w:styleId="6F5633B37CC449B7BAFFB40B913B1A73">
    <w:name w:val="6F5633B37CC449B7BAFFB40B913B1A73"/>
    <w:rsid w:val="006152E5"/>
  </w:style>
  <w:style w:type="paragraph" w:customStyle="1" w:styleId="BAF2D6F841BC48848407A34AA81E8ACE">
    <w:name w:val="BAF2D6F841BC48848407A34AA81E8ACE"/>
    <w:rsid w:val="006152E5"/>
  </w:style>
  <w:style w:type="paragraph" w:customStyle="1" w:styleId="32FF9BEEC1114733B85986527C47BE0E">
    <w:name w:val="32FF9BEEC1114733B85986527C47BE0E"/>
    <w:rsid w:val="006152E5"/>
  </w:style>
  <w:style w:type="paragraph" w:customStyle="1" w:styleId="95375DEAD3B349F0993121E4C1DC3CDA">
    <w:name w:val="95375DEAD3B349F0993121E4C1DC3CDA"/>
    <w:rsid w:val="006152E5"/>
  </w:style>
  <w:style w:type="paragraph" w:customStyle="1" w:styleId="FA65538C8BD44866A0A2B9EA089F52A4">
    <w:name w:val="FA65538C8BD44866A0A2B9EA089F52A4"/>
    <w:rsid w:val="006152E5"/>
  </w:style>
  <w:style w:type="paragraph" w:customStyle="1" w:styleId="AB127AF9DF0A4F559C902BD036F3A60F">
    <w:name w:val="AB127AF9DF0A4F559C902BD036F3A60F"/>
    <w:rsid w:val="006152E5"/>
  </w:style>
  <w:style w:type="paragraph" w:customStyle="1" w:styleId="8D3027C7E26548FE85978E1825E318A5">
    <w:name w:val="8D3027C7E26548FE85978E1825E318A5"/>
    <w:rsid w:val="006152E5"/>
  </w:style>
  <w:style w:type="paragraph" w:customStyle="1" w:styleId="8ECFDB30A0794A909AACB3D269FC7F60">
    <w:name w:val="8ECFDB30A0794A909AACB3D269FC7F60"/>
    <w:rsid w:val="006152E5"/>
  </w:style>
  <w:style w:type="paragraph" w:customStyle="1" w:styleId="E7D6083E4D7A400687CEC05C03579F60">
    <w:name w:val="E7D6083E4D7A400687CEC05C03579F60"/>
    <w:rsid w:val="006152E5"/>
  </w:style>
  <w:style w:type="paragraph" w:customStyle="1" w:styleId="3216924AFE964EFF8580123AF24E252D">
    <w:name w:val="3216924AFE964EFF8580123AF24E252D"/>
    <w:rsid w:val="006152E5"/>
  </w:style>
  <w:style w:type="paragraph" w:customStyle="1" w:styleId="40FD462CE7DE435D9BFF66EFEDF24138">
    <w:name w:val="40FD462CE7DE435D9BFF66EFEDF24138"/>
    <w:rsid w:val="006152E5"/>
  </w:style>
  <w:style w:type="paragraph" w:customStyle="1" w:styleId="755A9200193D49C9BE72941D7266BBEA">
    <w:name w:val="755A9200193D49C9BE72941D7266BBEA"/>
    <w:rsid w:val="006152E5"/>
  </w:style>
  <w:style w:type="paragraph" w:customStyle="1" w:styleId="CE139C79A38341FE87440659E20497E3">
    <w:name w:val="CE139C79A38341FE87440659E20497E3"/>
    <w:rsid w:val="006152E5"/>
  </w:style>
  <w:style w:type="paragraph" w:customStyle="1" w:styleId="071070306B904DE093FBBF1A73A2C9B3">
    <w:name w:val="071070306B904DE093FBBF1A73A2C9B3"/>
    <w:rsid w:val="006152E5"/>
  </w:style>
  <w:style w:type="paragraph" w:customStyle="1" w:styleId="55B044BDEE244A6C8D3545872B7AA6F9">
    <w:name w:val="55B044BDEE244A6C8D3545872B7AA6F9"/>
    <w:rsid w:val="006152E5"/>
  </w:style>
  <w:style w:type="paragraph" w:customStyle="1" w:styleId="7C1B1F3844024DBD9F258F7FF108C3C6">
    <w:name w:val="7C1B1F3844024DBD9F258F7FF108C3C6"/>
    <w:rsid w:val="006152E5"/>
  </w:style>
  <w:style w:type="paragraph" w:customStyle="1" w:styleId="8A441C346BF14DA2974A1832B4C8F906">
    <w:name w:val="8A441C346BF14DA2974A1832B4C8F906"/>
    <w:rsid w:val="006152E5"/>
  </w:style>
  <w:style w:type="paragraph" w:customStyle="1" w:styleId="B8C1B8021A2D41E892F8EDCFCFEEBCE4">
    <w:name w:val="B8C1B8021A2D41E892F8EDCFCFEEBCE4"/>
    <w:rsid w:val="006152E5"/>
  </w:style>
  <w:style w:type="paragraph" w:customStyle="1" w:styleId="1F3A6848F82840BBA766D87D3A27B4CC">
    <w:name w:val="1F3A6848F82840BBA766D87D3A27B4CC"/>
    <w:rsid w:val="006152E5"/>
  </w:style>
  <w:style w:type="paragraph" w:customStyle="1" w:styleId="8393B52B933B46CF9F7AFA07FF4E957B">
    <w:name w:val="8393B52B933B46CF9F7AFA07FF4E957B"/>
    <w:rsid w:val="006152E5"/>
  </w:style>
  <w:style w:type="paragraph" w:customStyle="1" w:styleId="69B38C7DB99E404DAABE84D53BB653C2">
    <w:name w:val="69B38C7DB99E404DAABE84D53BB653C2"/>
    <w:rsid w:val="006152E5"/>
  </w:style>
  <w:style w:type="paragraph" w:customStyle="1" w:styleId="009DAB4D59A449F89325B3271A5B09D5">
    <w:name w:val="009DAB4D59A449F89325B3271A5B09D5"/>
    <w:rsid w:val="006152E5"/>
  </w:style>
  <w:style w:type="paragraph" w:customStyle="1" w:styleId="4ED821317B2C49D5BAA41BE99D7CF297">
    <w:name w:val="4ED821317B2C49D5BAA41BE99D7CF297"/>
    <w:rsid w:val="006152E5"/>
  </w:style>
  <w:style w:type="paragraph" w:customStyle="1" w:styleId="1B152415A9C14811B189B82A832FDB87">
    <w:name w:val="1B152415A9C14811B189B82A832FDB87"/>
    <w:rsid w:val="006152E5"/>
  </w:style>
  <w:style w:type="paragraph" w:customStyle="1" w:styleId="AE67620F6E5B4667B5F430CC06770590">
    <w:name w:val="AE67620F6E5B4667B5F430CC06770590"/>
    <w:rsid w:val="006152E5"/>
  </w:style>
  <w:style w:type="paragraph" w:customStyle="1" w:styleId="E90B9D8153E742C28665D831FE9F96DA">
    <w:name w:val="E90B9D8153E742C28665D831FE9F96DA"/>
    <w:rsid w:val="006152E5"/>
  </w:style>
  <w:style w:type="paragraph" w:customStyle="1" w:styleId="C03F25BA72B94BA1A618739C9AA91AD3">
    <w:name w:val="C03F25BA72B94BA1A618739C9AA91AD3"/>
    <w:rsid w:val="006152E5"/>
  </w:style>
  <w:style w:type="paragraph" w:customStyle="1" w:styleId="C6EBC70EA5F74C2EBA86FADAA32FC52D">
    <w:name w:val="C6EBC70EA5F74C2EBA86FADAA32FC52D"/>
    <w:rsid w:val="006152E5"/>
  </w:style>
  <w:style w:type="paragraph" w:customStyle="1" w:styleId="CC84B88659D9497485F96EE7563AE0C0">
    <w:name w:val="CC84B88659D9497485F96EE7563AE0C0"/>
    <w:rsid w:val="006152E5"/>
  </w:style>
  <w:style w:type="paragraph" w:customStyle="1" w:styleId="FE4EE81F795245D4A2A039C733E59F54">
    <w:name w:val="FE4EE81F795245D4A2A039C733E59F54"/>
    <w:rsid w:val="006152E5"/>
  </w:style>
  <w:style w:type="paragraph" w:customStyle="1" w:styleId="A793FF4A7A344FB9A80CE9CD5AF91E2F">
    <w:name w:val="A793FF4A7A344FB9A80CE9CD5AF91E2F"/>
    <w:rsid w:val="006152E5"/>
  </w:style>
  <w:style w:type="paragraph" w:customStyle="1" w:styleId="0C6BC917AD4040ACA69F3AB646BB78ED">
    <w:name w:val="0C6BC917AD4040ACA69F3AB646BB78ED"/>
    <w:rsid w:val="006152E5"/>
  </w:style>
  <w:style w:type="paragraph" w:customStyle="1" w:styleId="26688AA32B4A4583A3D864A6B53B9152">
    <w:name w:val="26688AA32B4A4583A3D864A6B53B9152"/>
    <w:rsid w:val="006152E5"/>
  </w:style>
  <w:style w:type="paragraph" w:customStyle="1" w:styleId="F0B920E878FB49729AF8E1C4FEF558EA">
    <w:name w:val="F0B920E878FB49729AF8E1C4FEF558EA"/>
    <w:rsid w:val="006152E5"/>
  </w:style>
  <w:style w:type="paragraph" w:customStyle="1" w:styleId="7C12225B119A404AB24A0A66AAEE4A20">
    <w:name w:val="7C12225B119A404AB24A0A66AAEE4A20"/>
    <w:rsid w:val="006152E5"/>
  </w:style>
  <w:style w:type="paragraph" w:customStyle="1" w:styleId="9DE1AE4DE0C84F498131E91565BDFABD">
    <w:name w:val="9DE1AE4DE0C84F498131E91565BDFABD"/>
    <w:rsid w:val="006152E5"/>
  </w:style>
  <w:style w:type="paragraph" w:customStyle="1" w:styleId="091DBECB257F4B54B2A0A30E703F230A">
    <w:name w:val="091DBECB257F4B54B2A0A30E703F230A"/>
    <w:rsid w:val="006152E5"/>
  </w:style>
  <w:style w:type="paragraph" w:customStyle="1" w:styleId="0855E7765ADC48BC9DC3991F95F65238">
    <w:name w:val="0855E7765ADC48BC9DC3991F95F65238"/>
    <w:rsid w:val="006152E5"/>
  </w:style>
  <w:style w:type="paragraph" w:customStyle="1" w:styleId="64EEA21832334A07BDAAEE76B0F405E3">
    <w:name w:val="64EEA21832334A07BDAAEE76B0F405E3"/>
    <w:rsid w:val="006152E5"/>
  </w:style>
  <w:style w:type="paragraph" w:customStyle="1" w:styleId="45CF062B61BB48F1B2508E9CC38C4A3E">
    <w:name w:val="45CF062B61BB48F1B2508E9CC38C4A3E"/>
    <w:rsid w:val="006152E5"/>
  </w:style>
  <w:style w:type="paragraph" w:customStyle="1" w:styleId="A30AAA2AB15A404DBEB16A7A6322C601">
    <w:name w:val="A30AAA2AB15A404DBEB16A7A6322C601"/>
    <w:rsid w:val="006152E5"/>
  </w:style>
  <w:style w:type="paragraph" w:customStyle="1" w:styleId="992EAC6EBB8249B98E560090F146E4C7">
    <w:name w:val="992EAC6EBB8249B98E560090F146E4C7"/>
    <w:rsid w:val="006152E5"/>
  </w:style>
  <w:style w:type="paragraph" w:customStyle="1" w:styleId="B5CF88C7CFE24444B61772F959591DC4">
    <w:name w:val="B5CF88C7CFE24444B61772F959591DC4"/>
    <w:rsid w:val="006152E5"/>
  </w:style>
  <w:style w:type="paragraph" w:customStyle="1" w:styleId="5A39E5829AF14FFBB9E0C4B7971A08B5">
    <w:name w:val="5A39E5829AF14FFBB9E0C4B7971A08B5"/>
    <w:rsid w:val="006152E5"/>
  </w:style>
  <w:style w:type="paragraph" w:customStyle="1" w:styleId="43FF269BB1FA49D7BCD473BC1F1085DA">
    <w:name w:val="43FF269BB1FA49D7BCD473BC1F1085DA"/>
    <w:rsid w:val="006152E5"/>
  </w:style>
  <w:style w:type="paragraph" w:customStyle="1" w:styleId="77EAAB7E1E874E61ACB2CBE022E8BC7B">
    <w:name w:val="77EAAB7E1E874E61ACB2CBE022E8BC7B"/>
    <w:rsid w:val="006152E5"/>
  </w:style>
  <w:style w:type="paragraph" w:customStyle="1" w:styleId="6508A93F2D5E4DA0B765152E693F01ED">
    <w:name w:val="6508A93F2D5E4DA0B765152E693F01ED"/>
    <w:rsid w:val="006152E5"/>
  </w:style>
  <w:style w:type="paragraph" w:customStyle="1" w:styleId="D1F0DA9139404ED08D92160FEAA50063">
    <w:name w:val="D1F0DA9139404ED08D92160FEAA50063"/>
    <w:rsid w:val="006152E5"/>
  </w:style>
  <w:style w:type="paragraph" w:customStyle="1" w:styleId="43783ECF9EF54B958DC10AE45B3236F3">
    <w:name w:val="43783ECF9EF54B958DC10AE45B3236F3"/>
    <w:rsid w:val="006152E5"/>
  </w:style>
  <w:style w:type="paragraph" w:customStyle="1" w:styleId="CA5DC850DB944206A02E15D2021D70C1">
    <w:name w:val="CA5DC850DB944206A02E15D2021D70C1"/>
    <w:rsid w:val="006152E5"/>
  </w:style>
  <w:style w:type="paragraph" w:customStyle="1" w:styleId="1E9815A879564FD38532E544E761A25A">
    <w:name w:val="1E9815A879564FD38532E544E761A25A"/>
    <w:rsid w:val="006152E5"/>
  </w:style>
  <w:style w:type="paragraph" w:customStyle="1" w:styleId="53374663D3164641A884B7005D3D34AE">
    <w:name w:val="53374663D3164641A884B7005D3D34AE"/>
    <w:rsid w:val="006152E5"/>
  </w:style>
  <w:style w:type="paragraph" w:customStyle="1" w:styleId="975EF02D4869434CAD1C3FAD91873A6D">
    <w:name w:val="975EF02D4869434CAD1C3FAD91873A6D"/>
    <w:rsid w:val="006152E5"/>
  </w:style>
  <w:style w:type="paragraph" w:customStyle="1" w:styleId="A9C34B1227DE4A1EA2877F074D1325B9">
    <w:name w:val="A9C34B1227DE4A1EA2877F074D1325B9"/>
    <w:rsid w:val="006152E5"/>
  </w:style>
  <w:style w:type="paragraph" w:customStyle="1" w:styleId="A4664039E5174052B9B97C4074EC5D5B">
    <w:name w:val="A4664039E5174052B9B97C4074EC5D5B"/>
    <w:rsid w:val="006152E5"/>
  </w:style>
  <w:style w:type="paragraph" w:customStyle="1" w:styleId="0AD1622DA1F24AA6BBE241A4057031DE">
    <w:name w:val="0AD1622DA1F24AA6BBE241A4057031DE"/>
    <w:rsid w:val="006152E5"/>
  </w:style>
  <w:style w:type="paragraph" w:customStyle="1" w:styleId="858FD1867F61414DB984317798DE6450">
    <w:name w:val="858FD1867F61414DB984317798DE6450"/>
    <w:rsid w:val="006152E5"/>
  </w:style>
  <w:style w:type="paragraph" w:customStyle="1" w:styleId="B9E40D93E2BC4C1892FC34E69D1AAE73">
    <w:name w:val="B9E40D93E2BC4C1892FC34E69D1AAE73"/>
    <w:rsid w:val="006152E5"/>
  </w:style>
  <w:style w:type="paragraph" w:customStyle="1" w:styleId="D52DFBFBB4B44FB283DD796B5F9F76CA">
    <w:name w:val="D52DFBFBB4B44FB283DD796B5F9F76CA"/>
    <w:rsid w:val="006152E5"/>
  </w:style>
  <w:style w:type="paragraph" w:customStyle="1" w:styleId="0728C78AF3304AA8B567D515E29555AE">
    <w:name w:val="0728C78AF3304AA8B567D515E29555AE"/>
    <w:rsid w:val="006152E5"/>
  </w:style>
  <w:style w:type="paragraph" w:customStyle="1" w:styleId="1933A49157134C1C8C896E8E70AF9FF4">
    <w:name w:val="1933A49157134C1C8C896E8E70AF9FF4"/>
    <w:rsid w:val="006152E5"/>
  </w:style>
  <w:style w:type="paragraph" w:customStyle="1" w:styleId="2A2E4A11FC1E4A2E896F81D9EAC9E228">
    <w:name w:val="2A2E4A11FC1E4A2E896F81D9EAC9E228"/>
    <w:rsid w:val="006152E5"/>
  </w:style>
  <w:style w:type="paragraph" w:customStyle="1" w:styleId="EE5C71F4A75540C88E7EFAD5B519F8C1">
    <w:name w:val="EE5C71F4A75540C88E7EFAD5B519F8C1"/>
    <w:rsid w:val="006152E5"/>
  </w:style>
  <w:style w:type="paragraph" w:customStyle="1" w:styleId="FF38868002FB457383E8DB02742AB901">
    <w:name w:val="FF38868002FB457383E8DB02742AB901"/>
    <w:rsid w:val="006152E5"/>
  </w:style>
  <w:style w:type="paragraph" w:customStyle="1" w:styleId="99DD7D3E4845467598452DBADCE32014">
    <w:name w:val="99DD7D3E4845467598452DBADCE32014"/>
    <w:rsid w:val="006152E5"/>
  </w:style>
  <w:style w:type="paragraph" w:customStyle="1" w:styleId="6D6F653A82E9432594A8BE25FB3FA912">
    <w:name w:val="6D6F653A82E9432594A8BE25FB3FA912"/>
    <w:rsid w:val="006152E5"/>
  </w:style>
  <w:style w:type="paragraph" w:customStyle="1" w:styleId="67D7E2BA318F44A192968CFD5623727C">
    <w:name w:val="67D7E2BA318F44A192968CFD5623727C"/>
    <w:rsid w:val="006152E5"/>
  </w:style>
  <w:style w:type="paragraph" w:customStyle="1" w:styleId="A4BAB539F260403592943E6D2AB8290A">
    <w:name w:val="A4BAB539F260403592943E6D2AB8290A"/>
    <w:rsid w:val="006152E5"/>
  </w:style>
  <w:style w:type="paragraph" w:customStyle="1" w:styleId="E848959C1E4641C289E27FE86890E307">
    <w:name w:val="E848959C1E4641C289E27FE86890E307"/>
    <w:rsid w:val="006152E5"/>
  </w:style>
  <w:style w:type="paragraph" w:customStyle="1" w:styleId="99637270CF584FBC8644B90EA799279B">
    <w:name w:val="99637270CF584FBC8644B90EA799279B"/>
    <w:rsid w:val="006152E5"/>
  </w:style>
  <w:style w:type="paragraph" w:customStyle="1" w:styleId="342ECB9A231945308AB6A3191C841C7D">
    <w:name w:val="342ECB9A231945308AB6A3191C841C7D"/>
    <w:rsid w:val="006152E5"/>
  </w:style>
  <w:style w:type="paragraph" w:customStyle="1" w:styleId="75E8CFDCB17543C1B3748E80E5465261">
    <w:name w:val="75E8CFDCB17543C1B3748E80E5465261"/>
    <w:rsid w:val="006152E5"/>
  </w:style>
  <w:style w:type="paragraph" w:customStyle="1" w:styleId="0E972082C6594CFE8FBCAB3B7C8152A5">
    <w:name w:val="0E972082C6594CFE8FBCAB3B7C8152A5"/>
    <w:rsid w:val="006152E5"/>
  </w:style>
  <w:style w:type="paragraph" w:customStyle="1" w:styleId="87CBEB4A99D440DCA21D21BEC6F636F4">
    <w:name w:val="87CBEB4A99D440DCA21D21BEC6F636F4"/>
    <w:rsid w:val="006152E5"/>
  </w:style>
  <w:style w:type="paragraph" w:customStyle="1" w:styleId="670A6D55554E44A280B6F13D99A7635F">
    <w:name w:val="670A6D55554E44A280B6F13D99A7635F"/>
    <w:rsid w:val="006152E5"/>
  </w:style>
  <w:style w:type="paragraph" w:customStyle="1" w:styleId="86AFBAC02D12432DBEE83ABEFB8F584D">
    <w:name w:val="86AFBAC02D12432DBEE83ABEFB8F584D"/>
    <w:rsid w:val="006152E5"/>
  </w:style>
  <w:style w:type="paragraph" w:customStyle="1" w:styleId="BDEEC29B4D844C25A3C8D350933CDDB7">
    <w:name w:val="BDEEC29B4D844C25A3C8D350933CDDB7"/>
    <w:rsid w:val="006152E5"/>
  </w:style>
  <w:style w:type="paragraph" w:customStyle="1" w:styleId="14021A90C8EB45768EB45D71B86870EA">
    <w:name w:val="14021A90C8EB45768EB45D71B86870EA"/>
    <w:rsid w:val="006152E5"/>
  </w:style>
  <w:style w:type="paragraph" w:customStyle="1" w:styleId="0273DAA9B2674A48B2835AD611671719">
    <w:name w:val="0273DAA9B2674A48B2835AD611671719"/>
    <w:rsid w:val="006152E5"/>
  </w:style>
  <w:style w:type="paragraph" w:customStyle="1" w:styleId="43099BBA909245DC968282649BDB3589">
    <w:name w:val="43099BBA909245DC968282649BDB3589"/>
    <w:rsid w:val="006152E5"/>
  </w:style>
  <w:style w:type="paragraph" w:customStyle="1" w:styleId="EF058A40029549FAA32859E22BF1E5E4">
    <w:name w:val="EF058A40029549FAA32859E22BF1E5E4"/>
    <w:rsid w:val="006152E5"/>
  </w:style>
  <w:style w:type="paragraph" w:customStyle="1" w:styleId="3A0D237D438347D1B34785439A907403">
    <w:name w:val="3A0D237D438347D1B34785439A907403"/>
    <w:rsid w:val="006152E5"/>
  </w:style>
  <w:style w:type="paragraph" w:customStyle="1" w:styleId="90530D7A40274B51BF07924177D9470D">
    <w:name w:val="90530D7A40274B51BF07924177D9470D"/>
    <w:rsid w:val="006152E5"/>
  </w:style>
  <w:style w:type="paragraph" w:customStyle="1" w:styleId="94FF4853C9794211A9C08FB0B776F455">
    <w:name w:val="94FF4853C9794211A9C08FB0B776F455"/>
    <w:rsid w:val="006152E5"/>
  </w:style>
  <w:style w:type="paragraph" w:customStyle="1" w:styleId="BB29388E714A473EAFECC49C79B55F6B">
    <w:name w:val="BB29388E714A473EAFECC49C79B55F6B"/>
    <w:rsid w:val="006152E5"/>
  </w:style>
  <w:style w:type="paragraph" w:customStyle="1" w:styleId="A923DD5E385C4DBDAFA9CC07962D832F">
    <w:name w:val="A923DD5E385C4DBDAFA9CC07962D832F"/>
    <w:rsid w:val="006152E5"/>
  </w:style>
  <w:style w:type="paragraph" w:customStyle="1" w:styleId="ED649290B9334DDD9B08FD4CDCDD6080">
    <w:name w:val="ED649290B9334DDD9B08FD4CDCDD6080"/>
    <w:rsid w:val="006152E5"/>
  </w:style>
  <w:style w:type="paragraph" w:customStyle="1" w:styleId="869B471CCE1B4279921597B731C0D885">
    <w:name w:val="869B471CCE1B4279921597B731C0D885"/>
    <w:rsid w:val="006152E5"/>
  </w:style>
  <w:style w:type="paragraph" w:customStyle="1" w:styleId="40963F2784084EE98EB929F355D0CC4B">
    <w:name w:val="40963F2784084EE98EB929F355D0CC4B"/>
    <w:rsid w:val="006152E5"/>
  </w:style>
  <w:style w:type="paragraph" w:customStyle="1" w:styleId="8E25A5128B1A4C00A9A26D4A1B1BAAA0">
    <w:name w:val="8E25A5128B1A4C00A9A26D4A1B1BAAA0"/>
    <w:rsid w:val="006152E5"/>
  </w:style>
  <w:style w:type="paragraph" w:customStyle="1" w:styleId="D391C71B327D4361A50B6CCE138CDE03">
    <w:name w:val="D391C71B327D4361A50B6CCE138CDE03"/>
    <w:rsid w:val="006152E5"/>
  </w:style>
  <w:style w:type="paragraph" w:customStyle="1" w:styleId="B393E18718A449719BEAEB18DA08669F">
    <w:name w:val="B393E18718A449719BEAEB18DA08669F"/>
    <w:rsid w:val="006152E5"/>
  </w:style>
  <w:style w:type="paragraph" w:customStyle="1" w:styleId="FEAB3FCA58CB490C8C785212A7400585">
    <w:name w:val="FEAB3FCA58CB490C8C785212A7400585"/>
    <w:rsid w:val="006152E5"/>
  </w:style>
  <w:style w:type="paragraph" w:customStyle="1" w:styleId="7130F88528F9443685BC6D11EC6DAC8E">
    <w:name w:val="7130F88528F9443685BC6D11EC6DAC8E"/>
    <w:rsid w:val="006152E5"/>
  </w:style>
  <w:style w:type="paragraph" w:customStyle="1" w:styleId="95D75CEB448149C3B28DEDB517EB1CE9">
    <w:name w:val="95D75CEB448149C3B28DEDB517EB1CE9"/>
    <w:rsid w:val="006152E5"/>
  </w:style>
  <w:style w:type="paragraph" w:customStyle="1" w:styleId="3F0EA7A437644571992CCD87DA3BC00E">
    <w:name w:val="3F0EA7A437644571992CCD87DA3BC00E"/>
    <w:rsid w:val="006152E5"/>
  </w:style>
  <w:style w:type="paragraph" w:customStyle="1" w:styleId="54E0A39415C9414D9C7F295435EC023B">
    <w:name w:val="54E0A39415C9414D9C7F295435EC023B"/>
    <w:rsid w:val="006152E5"/>
  </w:style>
  <w:style w:type="paragraph" w:customStyle="1" w:styleId="B6639D575E1C4E71B086CA3586836811">
    <w:name w:val="B6639D575E1C4E71B086CA3586836811"/>
    <w:rsid w:val="006152E5"/>
  </w:style>
  <w:style w:type="paragraph" w:customStyle="1" w:styleId="CE7CCE8F023C441ABFD0BB1FF4E37975">
    <w:name w:val="CE7CCE8F023C441ABFD0BB1FF4E37975"/>
    <w:rsid w:val="006152E5"/>
  </w:style>
  <w:style w:type="paragraph" w:customStyle="1" w:styleId="7DCBF0100C1B4BF3A59A63B285D8896D">
    <w:name w:val="7DCBF0100C1B4BF3A59A63B285D8896D"/>
    <w:rsid w:val="006152E5"/>
  </w:style>
  <w:style w:type="paragraph" w:customStyle="1" w:styleId="347F99BDCF3A4275BE2FEC74566B311C">
    <w:name w:val="347F99BDCF3A4275BE2FEC74566B311C"/>
    <w:rsid w:val="006152E5"/>
  </w:style>
  <w:style w:type="paragraph" w:customStyle="1" w:styleId="33FFB8CEBEC6444284F632C26C2F1C67">
    <w:name w:val="33FFB8CEBEC6444284F632C26C2F1C67"/>
    <w:rsid w:val="006152E5"/>
  </w:style>
  <w:style w:type="paragraph" w:customStyle="1" w:styleId="C7D442C1605447558A4E864816693219">
    <w:name w:val="C7D442C1605447558A4E864816693219"/>
    <w:rsid w:val="006152E5"/>
  </w:style>
  <w:style w:type="paragraph" w:customStyle="1" w:styleId="E06EA98BA02044BD98169D2297099967">
    <w:name w:val="E06EA98BA02044BD98169D2297099967"/>
    <w:rsid w:val="006152E5"/>
  </w:style>
  <w:style w:type="paragraph" w:customStyle="1" w:styleId="5697695D5DD6429297F603AD4954CBB6">
    <w:name w:val="5697695D5DD6429297F603AD4954CBB6"/>
    <w:rsid w:val="006152E5"/>
  </w:style>
  <w:style w:type="paragraph" w:customStyle="1" w:styleId="0578BCABCF514F54AD094B9878292A40">
    <w:name w:val="0578BCABCF514F54AD094B9878292A40"/>
    <w:rsid w:val="006152E5"/>
  </w:style>
  <w:style w:type="paragraph" w:customStyle="1" w:styleId="F9B93F6C7FBF4049B35B613777C928EA">
    <w:name w:val="F9B93F6C7FBF4049B35B613777C928EA"/>
    <w:rsid w:val="006152E5"/>
  </w:style>
  <w:style w:type="paragraph" w:customStyle="1" w:styleId="8AC02CDA9C8748C998969E1BE08EC338">
    <w:name w:val="8AC02CDA9C8748C998969E1BE08EC338"/>
    <w:rsid w:val="006152E5"/>
  </w:style>
  <w:style w:type="paragraph" w:customStyle="1" w:styleId="79393C3DFBC54D32863FAE219137D581">
    <w:name w:val="79393C3DFBC54D32863FAE219137D581"/>
    <w:rsid w:val="006152E5"/>
  </w:style>
  <w:style w:type="paragraph" w:customStyle="1" w:styleId="041FC2DEB4C540C89239C5B817E174CF">
    <w:name w:val="041FC2DEB4C540C89239C5B817E174CF"/>
    <w:rsid w:val="006152E5"/>
  </w:style>
  <w:style w:type="paragraph" w:customStyle="1" w:styleId="4694D9A4D1C84C848868FB0B0EB2242F">
    <w:name w:val="4694D9A4D1C84C848868FB0B0EB2242F"/>
    <w:rsid w:val="006152E5"/>
  </w:style>
  <w:style w:type="paragraph" w:customStyle="1" w:styleId="13422FDC05454F18B4C952976AB59332">
    <w:name w:val="13422FDC05454F18B4C952976AB59332"/>
    <w:rsid w:val="006152E5"/>
  </w:style>
  <w:style w:type="paragraph" w:customStyle="1" w:styleId="26E483A49DC54B07A33B3A9A1BCA07EF">
    <w:name w:val="26E483A49DC54B07A33B3A9A1BCA07EF"/>
    <w:rsid w:val="0050711B"/>
  </w:style>
  <w:style w:type="paragraph" w:customStyle="1" w:styleId="C3B55A6A73C5495A9E424F01E64097C3">
    <w:name w:val="C3B55A6A73C5495A9E424F01E64097C3"/>
    <w:rsid w:val="0050711B"/>
  </w:style>
  <w:style w:type="paragraph" w:customStyle="1" w:styleId="0B6BD4777A15432FB5D486A875C93C45">
    <w:name w:val="0B6BD4777A15432FB5D486A875C93C45"/>
    <w:rsid w:val="0050711B"/>
  </w:style>
  <w:style w:type="paragraph" w:customStyle="1" w:styleId="0BE5599D5C0540909CEEBE3715E21778">
    <w:name w:val="0BE5599D5C0540909CEEBE3715E21778"/>
    <w:rsid w:val="0050711B"/>
  </w:style>
  <w:style w:type="paragraph" w:customStyle="1" w:styleId="B919BED72C7144B0B05C89C30172A825">
    <w:name w:val="B919BED72C7144B0B05C89C30172A825"/>
    <w:rsid w:val="0050711B"/>
  </w:style>
  <w:style w:type="paragraph" w:customStyle="1" w:styleId="DF3BDD5D19614040833528EBF3E0673D">
    <w:name w:val="DF3BDD5D19614040833528EBF3E0673D"/>
    <w:rsid w:val="0050711B"/>
  </w:style>
  <w:style w:type="paragraph" w:customStyle="1" w:styleId="EF87DF43D6504A478AFBDF13B5494F23">
    <w:name w:val="EF87DF43D6504A478AFBDF13B5494F23"/>
    <w:rsid w:val="0050711B"/>
  </w:style>
  <w:style w:type="paragraph" w:customStyle="1" w:styleId="97A7EF0E51B64EC9829384D58AFC031C">
    <w:name w:val="97A7EF0E51B64EC9829384D58AFC031C"/>
    <w:rsid w:val="0050711B"/>
  </w:style>
  <w:style w:type="paragraph" w:customStyle="1" w:styleId="41E452A7414A4711B70D1EB5D89A5DCA">
    <w:name w:val="41E452A7414A4711B70D1EB5D89A5DCA"/>
    <w:rsid w:val="0050711B"/>
  </w:style>
  <w:style w:type="paragraph" w:customStyle="1" w:styleId="1406938BDF0641868BB886D5A11DF62F">
    <w:name w:val="1406938BDF0641868BB886D5A11DF62F"/>
    <w:rsid w:val="0050711B"/>
  </w:style>
  <w:style w:type="paragraph" w:customStyle="1" w:styleId="781D0499E05C40F79525F4C1D43373BE">
    <w:name w:val="781D0499E05C40F79525F4C1D43373BE"/>
    <w:rsid w:val="0050711B"/>
  </w:style>
  <w:style w:type="paragraph" w:customStyle="1" w:styleId="D9BC3567DDDA41C5ABF9FDEC4A8A7892">
    <w:name w:val="D9BC3567DDDA41C5ABF9FDEC4A8A7892"/>
    <w:rsid w:val="0050711B"/>
  </w:style>
  <w:style w:type="paragraph" w:customStyle="1" w:styleId="B137A57E94AB4B39A123FB5DE34179EF">
    <w:name w:val="B137A57E94AB4B39A123FB5DE34179EF"/>
    <w:rsid w:val="0050711B"/>
  </w:style>
  <w:style w:type="paragraph" w:customStyle="1" w:styleId="855AD024BC254930B9982D301B3FC5D9">
    <w:name w:val="855AD024BC254930B9982D301B3FC5D9"/>
    <w:rsid w:val="0050711B"/>
  </w:style>
  <w:style w:type="paragraph" w:customStyle="1" w:styleId="4793381075724A69935CC79909E06461">
    <w:name w:val="4793381075724A69935CC79909E06461"/>
    <w:rsid w:val="0050711B"/>
  </w:style>
  <w:style w:type="paragraph" w:customStyle="1" w:styleId="7BD315DBD57D4DC996584533E63A4763">
    <w:name w:val="7BD315DBD57D4DC996584533E63A4763"/>
    <w:rsid w:val="0050711B"/>
  </w:style>
  <w:style w:type="paragraph" w:customStyle="1" w:styleId="59F65DB673204BD98D077EE1999AC6D3">
    <w:name w:val="59F65DB673204BD98D077EE1999AC6D3"/>
    <w:rsid w:val="0050711B"/>
  </w:style>
  <w:style w:type="paragraph" w:customStyle="1" w:styleId="E64DE4C2323D4FE2B575C492B34A4CE2">
    <w:name w:val="E64DE4C2323D4FE2B575C492B34A4CE2"/>
    <w:rsid w:val="0050711B"/>
  </w:style>
  <w:style w:type="paragraph" w:customStyle="1" w:styleId="4CC85327D3204E24B7C79BF2DFCC59C8">
    <w:name w:val="4CC85327D3204E24B7C79BF2DFCC59C8"/>
    <w:rsid w:val="0050711B"/>
  </w:style>
  <w:style w:type="paragraph" w:customStyle="1" w:styleId="F2743F970325447CB0C653A0E54A4441">
    <w:name w:val="F2743F970325447CB0C653A0E54A4441"/>
    <w:rsid w:val="0050711B"/>
  </w:style>
  <w:style w:type="paragraph" w:customStyle="1" w:styleId="C8024C77080742798679416DCACEF6C1">
    <w:name w:val="C8024C77080742798679416DCACEF6C1"/>
    <w:rsid w:val="0050711B"/>
  </w:style>
  <w:style w:type="paragraph" w:customStyle="1" w:styleId="7AE155285AA044CDBE1FEAF2CE22DB2A">
    <w:name w:val="7AE155285AA044CDBE1FEAF2CE22DB2A"/>
    <w:rsid w:val="0050711B"/>
  </w:style>
  <w:style w:type="paragraph" w:customStyle="1" w:styleId="8366AF13C8CA42CABCAC13EA5D97414F">
    <w:name w:val="8366AF13C8CA42CABCAC13EA5D97414F"/>
    <w:rsid w:val="0050711B"/>
  </w:style>
  <w:style w:type="paragraph" w:customStyle="1" w:styleId="70685514A80C4FF5A31070A3B12C0F24">
    <w:name w:val="70685514A80C4FF5A31070A3B12C0F24"/>
    <w:rsid w:val="0050711B"/>
  </w:style>
  <w:style w:type="paragraph" w:customStyle="1" w:styleId="771FF98F0EA24EB2B9AC5FC31E051288">
    <w:name w:val="771FF98F0EA24EB2B9AC5FC31E051288"/>
    <w:rsid w:val="0050711B"/>
  </w:style>
  <w:style w:type="paragraph" w:customStyle="1" w:styleId="747ED9A2EF8F417A829E338D694DCE1B">
    <w:name w:val="747ED9A2EF8F417A829E338D694DCE1B"/>
    <w:rsid w:val="0050711B"/>
  </w:style>
  <w:style w:type="paragraph" w:customStyle="1" w:styleId="6210CDC0EC9D45AB9B0D3C286A7155F2">
    <w:name w:val="6210CDC0EC9D45AB9B0D3C286A7155F2"/>
    <w:rsid w:val="0050711B"/>
  </w:style>
  <w:style w:type="paragraph" w:customStyle="1" w:styleId="B60A067CD70744809ED32B387EC5F8A3">
    <w:name w:val="B60A067CD70744809ED32B387EC5F8A3"/>
    <w:rsid w:val="0050711B"/>
  </w:style>
  <w:style w:type="paragraph" w:customStyle="1" w:styleId="DECF7575C5C14492B89461A4D4B70492">
    <w:name w:val="DECF7575C5C14492B89461A4D4B70492"/>
    <w:rsid w:val="0050711B"/>
  </w:style>
  <w:style w:type="paragraph" w:customStyle="1" w:styleId="73B790936E32466082F5047F62307853">
    <w:name w:val="73B790936E32466082F5047F62307853"/>
    <w:rsid w:val="0050711B"/>
  </w:style>
  <w:style w:type="paragraph" w:customStyle="1" w:styleId="8519F5AD172540639E36C7275232EB45">
    <w:name w:val="8519F5AD172540639E36C7275232EB45"/>
    <w:rsid w:val="0050711B"/>
  </w:style>
  <w:style w:type="paragraph" w:customStyle="1" w:styleId="0202D35E37BF4B7893BD0F9D6ADF5D72">
    <w:name w:val="0202D35E37BF4B7893BD0F9D6ADF5D72"/>
    <w:rsid w:val="0050711B"/>
  </w:style>
  <w:style w:type="paragraph" w:customStyle="1" w:styleId="F3F8EDE017C64A68B8507AFBB2BCBB0C">
    <w:name w:val="F3F8EDE017C64A68B8507AFBB2BCBB0C"/>
    <w:rsid w:val="0050711B"/>
  </w:style>
  <w:style w:type="paragraph" w:customStyle="1" w:styleId="CAA613B897BD4A00BC07277017B36BF6">
    <w:name w:val="CAA613B897BD4A00BC07277017B36BF6"/>
    <w:rsid w:val="0050711B"/>
  </w:style>
  <w:style w:type="paragraph" w:customStyle="1" w:styleId="1A534125C6B346DEA112A65F831CF4AF">
    <w:name w:val="1A534125C6B346DEA112A65F831CF4AF"/>
    <w:rsid w:val="0050711B"/>
  </w:style>
  <w:style w:type="paragraph" w:customStyle="1" w:styleId="75D9FC3B0BD64F48B94E6FA7353B3CC7">
    <w:name w:val="75D9FC3B0BD64F48B94E6FA7353B3CC7"/>
    <w:rsid w:val="0050711B"/>
  </w:style>
  <w:style w:type="paragraph" w:customStyle="1" w:styleId="3E16A1584A9D44FE9E626A292A28FF47">
    <w:name w:val="3E16A1584A9D44FE9E626A292A28FF47"/>
    <w:rsid w:val="0050711B"/>
  </w:style>
  <w:style w:type="paragraph" w:customStyle="1" w:styleId="FB7658FEDEF34BFAA017D7A2C8D29FC9">
    <w:name w:val="FB7658FEDEF34BFAA017D7A2C8D29FC9"/>
    <w:rsid w:val="0050711B"/>
  </w:style>
  <w:style w:type="paragraph" w:customStyle="1" w:styleId="C4A2509DD9E14BA08BACCCF59BD165CA">
    <w:name w:val="C4A2509DD9E14BA08BACCCF59BD165CA"/>
    <w:rsid w:val="0050711B"/>
  </w:style>
  <w:style w:type="paragraph" w:customStyle="1" w:styleId="8864407E5FA14E78B5984852635379F7">
    <w:name w:val="8864407E5FA14E78B5984852635379F7"/>
    <w:rsid w:val="0050711B"/>
  </w:style>
  <w:style w:type="paragraph" w:customStyle="1" w:styleId="FD3B2A0DFFB5409FA7111B4872731698">
    <w:name w:val="FD3B2A0DFFB5409FA7111B4872731698"/>
    <w:rsid w:val="0050711B"/>
  </w:style>
  <w:style w:type="paragraph" w:customStyle="1" w:styleId="03885F8A22734094BCE8F035CE0CFF94">
    <w:name w:val="03885F8A22734094BCE8F035CE0CFF94"/>
    <w:rsid w:val="0050711B"/>
  </w:style>
  <w:style w:type="paragraph" w:customStyle="1" w:styleId="A798C7F5206E4F33AA1DC55A495D1E7B">
    <w:name w:val="A798C7F5206E4F33AA1DC55A495D1E7B"/>
    <w:rsid w:val="0050711B"/>
  </w:style>
  <w:style w:type="paragraph" w:customStyle="1" w:styleId="54B3E0FD93F846639D690B5425BE6ECA">
    <w:name w:val="54B3E0FD93F846639D690B5425BE6ECA"/>
    <w:rsid w:val="0050711B"/>
  </w:style>
  <w:style w:type="paragraph" w:customStyle="1" w:styleId="F7A9D52282F44782881C88B812D6984A">
    <w:name w:val="F7A9D52282F44782881C88B812D6984A"/>
    <w:rsid w:val="0050711B"/>
  </w:style>
  <w:style w:type="paragraph" w:customStyle="1" w:styleId="96C0313EBA97451398DBB3CC6C532379">
    <w:name w:val="96C0313EBA97451398DBB3CC6C532379"/>
    <w:rsid w:val="0050711B"/>
  </w:style>
  <w:style w:type="paragraph" w:customStyle="1" w:styleId="04B4163F036D4C23B0D0FDE961785A16">
    <w:name w:val="04B4163F036D4C23B0D0FDE961785A16"/>
    <w:rsid w:val="0050711B"/>
  </w:style>
  <w:style w:type="paragraph" w:customStyle="1" w:styleId="D3F149C150BE4E0FBE114F030BB99901">
    <w:name w:val="D3F149C150BE4E0FBE114F030BB99901"/>
    <w:rsid w:val="0050711B"/>
  </w:style>
  <w:style w:type="paragraph" w:customStyle="1" w:styleId="6CE04726F2F94DC7A291971611807FAF">
    <w:name w:val="6CE04726F2F94DC7A291971611807FAF"/>
    <w:rsid w:val="0050711B"/>
  </w:style>
  <w:style w:type="paragraph" w:customStyle="1" w:styleId="1305AB8FA1B94C2FA05AF19497EF9338">
    <w:name w:val="1305AB8FA1B94C2FA05AF19497EF9338"/>
    <w:rsid w:val="0050711B"/>
  </w:style>
  <w:style w:type="paragraph" w:customStyle="1" w:styleId="169BDE1B306C46739C0DF2B2DB2D2EA0">
    <w:name w:val="169BDE1B306C46739C0DF2B2DB2D2EA0"/>
    <w:rsid w:val="0050711B"/>
  </w:style>
  <w:style w:type="paragraph" w:customStyle="1" w:styleId="49F88710EBA74D5FB08E72DF081C51E8">
    <w:name w:val="49F88710EBA74D5FB08E72DF081C51E8"/>
    <w:rsid w:val="0050711B"/>
  </w:style>
  <w:style w:type="paragraph" w:customStyle="1" w:styleId="F96422CB0D964C7EAD2949876914E21C">
    <w:name w:val="F96422CB0D964C7EAD2949876914E21C"/>
    <w:rsid w:val="0050711B"/>
  </w:style>
  <w:style w:type="paragraph" w:customStyle="1" w:styleId="6120582C666F4BD681EACA3CD8DE699F">
    <w:name w:val="6120582C666F4BD681EACA3CD8DE699F"/>
    <w:rsid w:val="0050711B"/>
  </w:style>
  <w:style w:type="paragraph" w:customStyle="1" w:styleId="07FC7E6173EC4207B1B8478642743C0F">
    <w:name w:val="07FC7E6173EC4207B1B8478642743C0F"/>
    <w:rsid w:val="0050711B"/>
  </w:style>
  <w:style w:type="paragraph" w:customStyle="1" w:styleId="2AB99F7A74484F038549523F1119CD3B">
    <w:name w:val="2AB99F7A74484F038549523F1119CD3B"/>
    <w:rsid w:val="0050711B"/>
  </w:style>
  <w:style w:type="paragraph" w:customStyle="1" w:styleId="4A411F466FE84ADABB13077EF143682D">
    <w:name w:val="4A411F466FE84ADABB13077EF143682D"/>
    <w:rsid w:val="0050711B"/>
  </w:style>
  <w:style w:type="paragraph" w:customStyle="1" w:styleId="32723A102581459BB866E47B0E32B55D">
    <w:name w:val="32723A102581459BB866E47B0E32B55D"/>
    <w:rsid w:val="0050711B"/>
  </w:style>
  <w:style w:type="paragraph" w:customStyle="1" w:styleId="0E425C6B1725485CAC19CFD0E087917B">
    <w:name w:val="0E425C6B1725485CAC19CFD0E087917B"/>
    <w:rsid w:val="0050711B"/>
  </w:style>
  <w:style w:type="paragraph" w:customStyle="1" w:styleId="B6AAD25FB8054FBEAFE0506B94A4288E">
    <w:name w:val="B6AAD25FB8054FBEAFE0506B94A4288E"/>
    <w:rsid w:val="0050711B"/>
  </w:style>
  <w:style w:type="paragraph" w:customStyle="1" w:styleId="4562E49FD0DA4FF3845F5D043EBEB66F">
    <w:name w:val="4562E49FD0DA4FF3845F5D043EBEB66F"/>
    <w:rsid w:val="0050711B"/>
  </w:style>
  <w:style w:type="paragraph" w:customStyle="1" w:styleId="F026A976848C4BF79F2A8FEAC8B05CA7">
    <w:name w:val="F026A976848C4BF79F2A8FEAC8B05CA7"/>
    <w:rsid w:val="0050711B"/>
  </w:style>
  <w:style w:type="paragraph" w:customStyle="1" w:styleId="967BE679E19A49BFBA6ACBB2A5342DD8">
    <w:name w:val="967BE679E19A49BFBA6ACBB2A5342DD8"/>
    <w:rsid w:val="0050711B"/>
  </w:style>
  <w:style w:type="paragraph" w:customStyle="1" w:styleId="388F1B1729084936B5B2C5439826E275">
    <w:name w:val="388F1B1729084936B5B2C5439826E275"/>
    <w:rsid w:val="0050711B"/>
  </w:style>
  <w:style w:type="paragraph" w:customStyle="1" w:styleId="838ABF10A2DA45A08B01CAEC705B797A">
    <w:name w:val="838ABF10A2DA45A08B01CAEC705B797A"/>
    <w:rsid w:val="0050711B"/>
  </w:style>
  <w:style w:type="paragraph" w:customStyle="1" w:styleId="91BBA061F0224F31B901E827108FB857">
    <w:name w:val="91BBA061F0224F31B901E827108FB857"/>
    <w:rsid w:val="0050711B"/>
  </w:style>
  <w:style w:type="paragraph" w:customStyle="1" w:styleId="CB568F83856F49EE89A84C4235549CBB">
    <w:name w:val="CB568F83856F49EE89A84C4235549CBB"/>
    <w:rsid w:val="0050711B"/>
  </w:style>
  <w:style w:type="paragraph" w:customStyle="1" w:styleId="85F6BC0886174C59AC1631B4314C9C67">
    <w:name w:val="85F6BC0886174C59AC1631B4314C9C67"/>
    <w:rsid w:val="0050711B"/>
  </w:style>
  <w:style w:type="paragraph" w:customStyle="1" w:styleId="D5EEB5F7EC2D46E3B14A432E161433F0">
    <w:name w:val="D5EEB5F7EC2D46E3B14A432E161433F0"/>
    <w:rsid w:val="0050711B"/>
  </w:style>
  <w:style w:type="paragraph" w:customStyle="1" w:styleId="455A1741F8EE4D21B47C76FE3A48F422">
    <w:name w:val="455A1741F8EE4D21B47C76FE3A48F422"/>
    <w:rsid w:val="0050711B"/>
  </w:style>
  <w:style w:type="paragraph" w:customStyle="1" w:styleId="9EB42233A01F4DA88F4EA52C2AFAEC68">
    <w:name w:val="9EB42233A01F4DA88F4EA52C2AFAEC68"/>
    <w:rsid w:val="0050711B"/>
  </w:style>
  <w:style w:type="paragraph" w:customStyle="1" w:styleId="60341D9861E8442DACC6C6751B15783E">
    <w:name w:val="60341D9861E8442DACC6C6751B15783E"/>
    <w:rsid w:val="0050711B"/>
  </w:style>
  <w:style w:type="paragraph" w:customStyle="1" w:styleId="B989F911ECCB4DDB9E36E3DF0483D9EB">
    <w:name w:val="B989F911ECCB4DDB9E36E3DF0483D9EB"/>
    <w:rsid w:val="0050711B"/>
  </w:style>
  <w:style w:type="paragraph" w:customStyle="1" w:styleId="619AE87F1D704ED88F69868BA3B682AC">
    <w:name w:val="619AE87F1D704ED88F69868BA3B682AC"/>
    <w:rsid w:val="0050711B"/>
  </w:style>
  <w:style w:type="paragraph" w:customStyle="1" w:styleId="74FE061787374213AD27F18EFF532CBA">
    <w:name w:val="74FE061787374213AD27F18EFF532CBA"/>
    <w:rsid w:val="0050711B"/>
  </w:style>
  <w:style w:type="paragraph" w:customStyle="1" w:styleId="FCB2E28A3287417887FCF2FBE3784AC6">
    <w:name w:val="FCB2E28A3287417887FCF2FBE3784AC6"/>
    <w:rsid w:val="0050711B"/>
  </w:style>
  <w:style w:type="paragraph" w:customStyle="1" w:styleId="C66FF714B71A4F8393DBD094B1B0B995">
    <w:name w:val="C66FF714B71A4F8393DBD094B1B0B995"/>
    <w:rsid w:val="0050711B"/>
  </w:style>
  <w:style w:type="paragraph" w:customStyle="1" w:styleId="FB6724DB9C84473CA11893643BCC99E8">
    <w:name w:val="FB6724DB9C84473CA11893643BCC99E8"/>
    <w:rsid w:val="0050711B"/>
  </w:style>
  <w:style w:type="paragraph" w:customStyle="1" w:styleId="E960D8D4F9AB4A0995143158F76A3D2C">
    <w:name w:val="E960D8D4F9AB4A0995143158F76A3D2C"/>
    <w:rsid w:val="0050711B"/>
  </w:style>
  <w:style w:type="paragraph" w:customStyle="1" w:styleId="38BB9A4CD0214C708184BDEC066BFFF5">
    <w:name w:val="38BB9A4CD0214C708184BDEC066BFFF5"/>
    <w:rsid w:val="0050711B"/>
  </w:style>
  <w:style w:type="paragraph" w:customStyle="1" w:styleId="903B29A3E2B943C390DC1FCC6138A150">
    <w:name w:val="903B29A3E2B943C390DC1FCC6138A150"/>
    <w:rsid w:val="0050711B"/>
  </w:style>
  <w:style w:type="paragraph" w:customStyle="1" w:styleId="E61254FC844342A58382E1193BA97A08">
    <w:name w:val="E61254FC844342A58382E1193BA97A08"/>
    <w:rsid w:val="0050711B"/>
  </w:style>
  <w:style w:type="paragraph" w:customStyle="1" w:styleId="36E1C47D5FD44D8CB022A4A78A92A3AE">
    <w:name w:val="36E1C47D5FD44D8CB022A4A78A92A3AE"/>
    <w:rsid w:val="0050711B"/>
  </w:style>
  <w:style w:type="paragraph" w:customStyle="1" w:styleId="5B7210B5535345D2BBB90FEEB83F4299">
    <w:name w:val="5B7210B5535345D2BBB90FEEB83F4299"/>
    <w:rsid w:val="0050711B"/>
  </w:style>
  <w:style w:type="paragraph" w:customStyle="1" w:styleId="DE502CEA5D4A4B5EB97E8D6616149BDB">
    <w:name w:val="DE502CEA5D4A4B5EB97E8D6616149BDB"/>
    <w:rsid w:val="0050711B"/>
  </w:style>
  <w:style w:type="paragraph" w:customStyle="1" w:styleId="4298B46579E94A8B929ABF2626F91E2A">
    <w:name w:val="4298B46579E94A8B929ABF2626F91E2A"/>
    <w:rsid w:val="0050711B"/>
  </w:style>
  <w:style w:type="paragraph" w:customStyle="1" w:styleId="74B43E4CCDB54822BC3AFC6E91CED522">
    <w:name w:val="74B43E4CCDB54822BC3AFC6E91CED522"/>
    <w:rsid w:val="0050711B"/>
  </w:style>
  <w:style w:type="paragraph" w:customStyle="1" w:styleId="3D815079B74F4C71B9A86AF54EE062FA">
    <w:name w:val="3D815079B74F4C71B9A86AF54EE062FA"/>
    <w:rsid w:val="0050711B"/>
  </w:style>
  <w:style w:type="paragraph" w:customStyle="1" w:styleId="47A186F87F39413CBE3EF7F9284267A9">
    <w:name w:val="47A186F87F39413CBE3EF7F9284267A9"/>
    <w:rsid w:val="0050711B"/>
  </w:style>
  <w:style w:type="paragraph" w:customStyle="1" w:styleId="26F9B1A0568C451988D5A9DAC5EF7B70">
    <w:name w:val="26F9B1A0568C451988D5A9DAC5EF7B70"/>
    <w:rsid w:val="0050711B"/>
  </w:style>
  <w:style w:type="paragraph" w:customStyle="1" w:styleId="0DB2902BD8824D999722DFD0D5318377">
    <w:name w:val="0DB2902BD8824D999722DFD0D5318377"/>
    <w:rsid w:val="00C7513D"/>
  </w:style>
  <w:style w:type="paragraph" w:customStyle="1" w:styleId="2493D42BA6EA4A03833876EB85483B08">
    <w:name w:val="2493D42BA6EA4A03833876EB85483B08"/>
    <w:rsid w:val="00C7513D"/>
  </w:style>
  <w:style w:type="paragraph" w:customStyle="1" w:styleId="6B070197A4CC4B00BB79D360080CC6E3">
    <w:name w:val="6B070197A4CC4B00BB79D360080CC6E3"/>
    <w:rsid w:val="00C7513D"/>
  </w:style>
  <w:style w:type="paragraph" w:customStyle="1" w:styleId="1CEF7FB33B6941EF94768F524212D57D">
    <w:name w:val="1CEF7FB33B6941EF94768F524212D57D"/>
    <w:rsid w:val="00C7513D"/>
  </w:style>
  <w:style w:type="paragraph" w:customStyle="1" w:styleId="5D2A75AC2D324D38ACF75B65DFDD341D">
    <w:name w:val="5D2A75AC2D324D38ACF75B65DFDD341D"/>
    <w:rsid w:val="00C7513D"/>
  </w:style>
  <w:style w:type="paragraph" w:customStyle="1" w:styleId="49F056A7C0D24734879A3A39F49973FF">
    <w:name w:val="49F056A7C0D24734879A3A39F49973FF"/>
    <w:rsid w:val="00C7513D"/>
  </w:style>
  <w:style w:type="paragraph" w:customStyle="1" w:styleId="87929CF0C6764DC8A5AB5FD25D9EFCE2">
    <w:name w:val="87929CF0C6764DC8A5AB5FD25D9EFCE2"/>
    <w:rsid w:val="00C7513D"/>
  </w:style>
  <w:style w:type="paragraph" w:customStyle="1" w:styleId="DB60E20FC11142259EF50F294CC1B9C3">
    <w:name w:val="DB60E20FC11142259EF50F294CC1B9C3"/>
    <w:rsid w:val="00C7513D"/>
  </w:style>
  <w:style w:type="paragraph" w:customStyle="1" w:styleId="B010E550743E4AED9ADDBC4450C7B2D6">
    <w:name w:val="B010E550743E4AED9ADDBC4450C7B2D6"/>
    <w:rsid w:val="00C7513D"/>
  </w:style>
  <w:style w:type="paragraph" w:customStyle="1" w:styleId="F62C0CAD923144099728975D707B0D4B">
    <w:name w:val="F62C0CAD923144099728975D707B0D4B"/>
    <w:rsid w:val="00C7513D"/>
  </w:style>
  <w:style w:type="paragraph" w:customStyle="1" w:styleId="03DAFC8EA1E84BD0870406B886268416">
    <w:name w:val="03DAFC8EA1E84BD0870406B886268416"/>
    <w:rsid w:val="00C7513D"/>
  </w:style>
  <w:style w:type="paragraph" w:customStyle="1" w:styleId="57F229A8463043FE892BFE98E474DEFD">
    <w:name w:val="57F229A8463043FE892BFE98E474DEFD"/>
    <w:rsid w:val="00C7513D"/>
  </w:style>
  <w:style w:type="paragraph" w:customStyle="1" w:styleId="4166B7CDAC9E42E2AA1E1CB88BA33E3D">
    <w:name w:val="4166B7CDAC9E42E2AA1E1CB88BA33E3D"/>
    <w:rsid w:val="00C7513D"/>
  </w:style>
  <w:style w:type="paragraph" w:customStyle="1" w:styleId="BBE9F38FF4E741ADBD45311155A15201">
    <w:name w:val="BBE9F38FF4E741ADBD45311155A15201"/>
    <w:rsid w:val="00C7513D"/>
  </w:style>
  <w:style w:type="paragraph" w:customStyle="1" w:styleId="C086E65C77704275808882FD58418C52">
    <w:name w:val="C086E65C77704275808882FD58418C52"/>
    <w:rsid w:val="00C7513D"/>
  </w:style>
  <w:style w:type="paragraph" w:customStyle="1" w:styleId="0F3B258554C04E9DB5176C9965C91B05">
    <w:name w:val="0F3B258554C04E9DB5176C9965C91B05"/>
    <w:rsid w:val="00C7513D"/>
  </w:style>
  <w:style w:type="paragraph" w:customStyle="1" w:styleId="72AD63E811F64E1C9724FC8F884A5A43">
    <w:name w:val="72AD63E811F64E1C9724FC8F884A5A43"/>
    <w:rsid w:val="00C7513D"/>
  </w:style>
  <w:style w:type="paragraph" w:customStyle="1" w:styleId="36E7480FBDFB4981A9605FB82F6A3C5D">
    <w:name w:val="36E7480FBDFB4981A9605FB82F6A3C5D"/>
    <w:rsid w:val="00C7513D"/>
  </w:style>
  <w:style w:type="paragraph" w:customStyle="1" w:styleId="ECB3D97787E24F4F9FD510E05B1CDFEB">
    <w:name w:val="ECB3D97787E24F4F9FD510E05B1CDFEB"/>
    <w:rsid w:val="00C7513D"/>
  </w:style>
  <w:style w:type="paragraph" w:customStyle="1" w:styleId="628B7CB147E949E68EA250D632F8557A">
    <w:name w:val="628B7CB147E949E68EA250D632F8557A"/>
    <w:rsid w:val="00C7513D"/>
  </w:style>
  <w:style w:type="paragraph" w:customStyle="1" w:styleId="5E51EB6BB50A49CD9C50E27A311C97DC">
    <w:name w:val="5E51EB6BB50A49CD9C50E27A311C97DC"/>
    <w:rsid w:val="00C7513D"/>
  </w:style>
  <w:style w:type="paragraph" w:customStyle="1" w:styleId="94B108D4C867453291D9B89C9B1CBC74">
    <w:name w:val="94B108D4C867453291D9B89C9B1CBC74"/>
    <w:rsid w:val="00C7513D"/>
  </w:style>
  <w:style w:type="paragraph" w:customStyle="1" w:styleId="C5B65F1A7AD74A48930FC8ACB9C6B3AD">
    <w:name w:val="C5B65F1A7AD74A48930FC8ACB9C6B3AD"/>
    <w:rsid w:val="00C7513D"/>
  </w:style>
  <w:style w:type="paragraph" w:customStyle="1" w:styleId="881ABBB7BF6643D9AE1F496685303ADD">
    <w:name w:val="881ABBB7BF6643D9AE1F496685303ADD"/>
    <w:rsid w:val="00C7513D"/>
  </w:style>
  <w:style w:type="paragraph" w:customStyle="1" w:styleId="86064AD2BB2042C7862C1D37A8CB061B">
    <w:name w:val="86064AD2BB2042C7862C1D37A8CB061B"/>
    <w:rsid w:val="00C7513D"/>
  </w:style>
  <w:style w:type="paragraph" w:customStyle="1" w:styleId="D90D660A7B654F969755E1BCB3672934">
    <w:name w:val="D90D660A7B654F969755E1BCB3672934"/>
    <w:rsid w:val="00C7513D"/>
  </w:style>
  <w:style w:type="paragraph" w:customStyle="1" w:styleId="DE58839045604D14B8AD5C388498A8AC">
    <w:name w:val="DE58839045604D14B8AD5C388498A8AC"/>
    <w:rsid w:val="00C7513D"/>
  </w:style>
  <w:style w:type="paragraph" w:customStyle="1" w:styleId="500E5F384DDE4075AAF45C252E9514C3">
    <w:name w:val="500E5F384DDE4075AAF45C252E9514C3"/>
    <w:rsid w:val="00C7513D"/>
  </w:style>
  <w:style w:type="paragraph" w:customStyle="1" w:styleId="5C01335CA97C443081667F6D39E63F86">
    <w:name w:val="5C01335CA97C443081667F6D39E63F86"/>
    <w:rsid w:val="00C7513D"/>
  </w:style>
  <w:style w:type="paragraph" w:customStyle="1" w:styleId="D50C73DFADCA49CA9123187A80282B4D">
    <w:name w:val="D50C73DFADCA49CA9123187A80282B4D"/>
    <w:rsid w:val="00C7513D"/>
  </w:style>
  <w:style w:type="paragraph" w:customStyle="1" w:styleId="F6C20F879FDD49F5BD381940FD6F90F0">
    <w:name w:val="F6C20F879FDD49F5BD381940FD6F90F0"/>
    <w:rsid w:val="00C7513D"/>
  </w:style>
  <w:style w:type="paragraph" w:customStyle="1" w:styleId="3BCE59A750D94E7285A904B34AFF7BF9">
    <w:name w:val="3BCE59A750D94E7285A904B34AFF7BF9"/>
    <w:rsid w:val="00C7513D"/>
  </w:style>
  <w:style w:type="paragraph" w:customStyle="1" w:styleId="2270F710D6684CEBA71F0F6C2DF15C23">
    <w:name w:val="2270F710D6684CEBA71F0F6C2DF15C23"/>
    <w:rsid w:val="00C7513D"/>
  </w:style>
  <w:style w:type="paragraph" w:customStyle="1" w:styleId="B98DE9B3B3E24C3C9F794B1FE78FC95C">
    <w:name w:val="B98DE9B3B3E24C3C9F794B1FE78FC95C"/>
    <w:rsid w:val="00C7513D"/>
  </w:style>
  <w:style w:type="paragraph" w:customStyle="1" w:styleId="C2B1E40AA1BD4CFC859E90BD9714A2F3">
    <w:name w:val="C2B1E40AA1BD4CFC859E90BD9714A2F3"/>
    <w:rsid w:val="00C7513D"/>
  </w:style>
  <w:style w:type="paragraph" w:customStyle="1" w:styleId="31D7865597174B10AA8C1CEB59B77457">
    <w:name w:val="31D7865597174B10AA8C1CEB59B77457"/>
    <w:rsid w:val="00C7513D"/>
  </w:style>
  <w:style w:type="paragraph" w:customStyle="1" w:styleId="C2BA822F78DB44FD9BC2B4E051E2940B">
    <w:name w:val="C2BA822F78DB44FD9BC2B4E051E2940B"/>
    <w:rsid w:val="00C7513D"/>
  </w:style>
  <w:style w:type="paragraph" w:customStyle="1" w:styleId="FCC11A442F064776B85D4C7D7072FB14">
    <w:name w:val="FCC11A442F064776B85D4C7D7072FB14"/>
    <w:rsid w:val="00C7513D"/>
  </w:style>
  <w:style w:type="paragraph" w:customStyle="1" w:styleId="30BED99234774084B45AF5BD2B1FDF78">
    <w:name w:val="30BED99234774084B45AF5BD2B1FDF78"/>
    <w:rsid w:val="00C7513D"/>
  </w:style>
  <w:style w:type="paragraph" w:customStyle="1" w:styleId="F8414C5AE5A847B2A0449655E21268E1">
    <w:name w:val="F8414C5AE5A847B2A0449655E21268E1"/>
    <w:rsid w:val="00C7513D"/>
  </w:style>
  <w:style w:type="paragraph" w:customStyle="1" w:styleId="8AF7B9F248384397BC5B61C10447567A">
    <w:name w:val="8AF7B9F248384397BC5B61C10447567A"/>
    <w:rsid w:val="00C7513D"/>
  </w:style>
  <w:style w:type="paragraph" w:customStyle="1" w:styleId="B6F770D43D044075B3B2428C9F7B695F">
    <w:name w:val="B6F770D43D044075B3B2428C9F7B695F"/>
    <w:rsid w:val="00C7513D"/>
  </w:style>
  <w:style w:type="paragraph" w:customStyle="1" w:styleId="2EB3292C2EE34FB89FD07A1516328D18">
    <w:name w:val="2EB3292C2EE34FB89FD07A1516328D18"/>
    <w:rsid w:val="00C7513D"/>
  </w:style>
  <w:style w:type="paragraph" w:customStyle="1" w:styleId="6B78F34336374380B4CDB3BAA94A2331">
    <w:name w:val="6B78F34336374380B4CDB3BAA94A2331"/>
    <w:rsid w:val="00C7513D"/>
  </w:style>
  <w:style w:type="paragraph" w:customStyle="1" w:styleId="BC9BBA019F3146149B67EEAD35DF889C">
    <w:name w:val="BC9BBA019F3146149B67EEAD35DF889C"/>
    <w:rsid w:val="00C7513D"/>
  </w:style>
  <w:style w:type="paragraph" w:customStyle="1" w:styleId="F0842895648840E9B6CB7B9CD0B5ADC5">
    <w:name w:val="F0842895648840E9B6CB7B9CD0B5ADC5"/>
    <w:rsid w:val="00C7513D"/>
  </w:style>
  <w:style w:type="paragraph" w:customStyle="1" w:styleId="4E7647FEDD9A4194B9762787444C6E63">
    <w:name w:val="4E7647FEDD9A4194B9762787444C6E63"/>
    <w:rsid w:val="00C7513D"/>
  </w:style>
  <w:style w:type="paragraph" w:customStyle="1" w:styleId="7B7DBD2FF4C84B278077063108FBDA74">
    <w:name w:val="7B7DBD2FF4C84B278077063108FBDA74"/>
    <w:rsid w:val="00C7513D"/>
  </w:style>
  <w:style w:type="paragraph" w:customStyle="1" w:styleId="E36849BF6D334A5FA143DA2401127252">
    <w:name w:val="E36849BF6D334A5FA143DA2401127252"/>
    <w:rsid w:val="00C7513D"/>
  </w:style>
  <w:style w:type="paragraph" w:customStyle="1" w:styleId="B38F1122D7FC4ADE9A9D170AB5C550F7">
    <w:name w:val="B38F1122D7FC4ADE9A9D170AB5C550F7"/>
    <w:rsid w:val="00C7513D"/>
  </w:style>
  <w:style w:type="paragraph" w:customStyle="1" w:styleId="54E342848DAD4937A9F3A4E537BF50FE">
    <w:name w:val="54E342848DAD4937A9F3A4E537BF50FE"/>
    <w:rsid w:val="00C7513D"/>
  </w:style>
  <w:style w:type="paragraph" w:customStyle="1" w:styleId="CD79010434F545CB8DF14FAD98F9E322">
    <w:name w:val="CD79010434F545CB8DF14FAD98F9E322"/>
    <w:rsid w:val="00C7513D"/>
  </w:style>
  <w:style w:type="paragraph" w:customStyle="1" w:styleId="DAFC5D802F8E47B69DF0F11ACD340A49">
    <w:name w:val="DAFC5D802F8E47B69DF0F11ACD340A49"/>
    <w:rsid w:val="00C7513D"/>
  </w:style>
  <w:style w:type="paragraph" w:customStyle="1" w:styleId="E53D37D405E844F7AFC6D60C12AAB1A4">
    <w:name w:val="E53D37D405E844F7AFC6D60C12AAB1A4"/>
    <w:rsid w:val="00C7513D"/>
  </w:style>
  <w:style w:type="paragraph" w:customStyle="1" w:styleId="258957E2F4D84F099F9D6756626C073F">
    <w:name w:val="258957E2F4D84F099F9D6756626C073F"/>
    <w:rsid w:val="00C7513D"/>
  </w:style>
  <w:style w:type="paragraph" w:customStyle="1" w:styleId="F46AC317FE744BE18CB74F306027159D">
    <w:name w:val="F46AC317FE744BE18CB74F306027159D"/>
    <w:rsid w:val="00C7513D"/>
  </w:style>
  <w:style w:type="paragraph" w:customStyle="1" w:styleId="A1384A4728204170AFB5B3B85F95FC0A">
    <w:name w:val="A1384A4728204170AFB5B3B85F95FC0A"/>
    <w:rsid w:val="00C7513D"/>
  </w:style>
  <w:style w:type="paragraph" w:customStyle="1" w:styleId="56E5E7D3123F4F45BAFEE0C9663048E6">
    <w:name w:val="56E5E7D3123F4F45BAFEE0C9663048E6"/>
    <w:rsid w:val="00C7513D"/>
  </w:style>
  <w:style w:type="paragraph" w:customStyle="1" w:styleId="08A12D21BB854E15B9D9B70526973418">
    <w:name w:val="08A12D21BB854E15B9D9B70526973418"/>
    <w:rsid w:val="00C7513D"/>
  </w:style>
  <w:style w:type="paragraph" w:customStyle="1" w:styleId="0BBCFCB94EB2472BA8426367DAB07F7E">
    <w:name w:val="0BBCFCB94EB2472BA8426367DAB07F7E"/>
    <w:rsid w:val="00C7513D"/>
  </w:style>
  <w:style w:type="paragraph" w:customStyle="1" w:styleId="DADF71595F6A48428F86D5D5C02233B2">
    <w:name w:val="DADF71595F6A48428F86D5D5C02233B2"/>
    <w:rsid w:val="00C7513D"/>
  </w:style>
  <w:style w:type="paragraph" w:customStyle="1" w:styleId="9E6B04150C9E46AA9A1BA31185864267">
    <w:name w:val="9E6B04150C9E46AA9A1BA31185864267"/>
    <w:rsid w:val="00C7513D"/>
  </w:style>
  <w:style w:type="paragraph" w:customStyle="1" w:styleId="DE22BC0089964AFAAA33653B4261D3DD">
    <w:name w:val="DE22BC0089964AFAAA33653B4261D3DD"/>
    <w:rsid w:val="00C7513D"/>
  </w:style>
  <w:style w:type="paragraph" w:customStyle="1" w:styleId="777CFC0BD79F439DB4562E5294D06443">
    <w:name w:val="777CFC0BD79F439DB4562E5294D06443"/>
    <w:rsid w:val="00B779D6"/>
  </w:style>
  <w:style w:type="paragraph" w:customStyle="1" w:styleId="07076AACA60048C4B02E8473EE9BDF3A">
    <w:name w:val="07076AACA60048C4B02E8473EE9BDF3A"/>
    <w:rsid w:val="00B779D6"/>
  </w:style>
  <w:style w:type="paragraph" w:customStyle="1" w:styleId="52AE76F262AF4E19BB9DFA082597C631">
    <w:name w:val="52AE76F262AF4E19BB9DFA082597C631"/>
    <w:rsid w:val="00B779D6"/>
  </w:style>
  <w:style w:type="paragraph" w:customStyle="1" w:styleId="43A322EB750840F3BD9A298E0666B5E5">
    <w:name w:val="43A322EB750840F3BD9A298E0666B5E5"/>
    <w:rsid w:val="00B779D6"/>
  </w:style>
  <w:style w:type="paragraph" w:customStyle="1" w:styleId="A2F13461EB524264B08E9C306BB3D612">
    <w:name w:val="A2F13461EB524264B08E9C306BB3D612"/>
    <w:rsid w:val="00B779D6"/>
  </w:style>
  <w:style w:type="paragraph" w:customStyle="1" w:styleId="896F463EFD634E7DAE14413F516F2D03">
    <w:name w:val="896F463EFD634E7DAE14413F516F2D03"/>
    <w:rsid w:val="00B779D6"/>
  </w:style>
  <w:style w:type="paragraph" w:customStyle="1" w:styleId="C38F75AFC36D4FD6829C4C7D02EDB307">
    <w:name w:val="C38F75AFC36D4FD6829C4C7D02EDB307"/>
    <w:rsid w:val="00B779D6"/>
  </w:style>
  <w:style w:type="paragraph" w:customStyle="1" w:styleId="85A98611FB684EE3A1D76E5D79D7E16B">
    <w:name w:val="85A98611FB684EE3A1D76E5D79D7E16B"/>
    <w:rsid w:val="00B779D6"/>
  </w:style>
  <w:style w:type="paragraph" w:customStyle="1" w:styleId="C8B8883C8BDE4024A873C0C94CE231B5">
    <w:name w:val="C8B8883C8BDE4024A873C0C94CE231B5"/>
    <w:rsid w:val="00B779D6"/>
  </w:style>
  <w:style w:type="paragraph" w:customStyle="1" w:styleId="41A46707A5F84C19AED7442ABC3DD333">
    <w:name w:val="41A46707A5F84C19AED7442ABC3DD333"/>
    <w:rsid w:val="00B779D6"/>
  </w:style>
  <w:style w:type="paragraph" w:customStyle="1" w:styleId="B5B012A4BDF94C4AB783FC6B78F5E019">
    <w:name w:val="B5B012A4BDF94C4AB783FC6B78F5E019"/>
    <w:rsid w:val="00B779D6"/>
  </w:style>
  <w:style w:type="paragraph" w:customStyle="1" w:styleId="294DA10A8A154F8587430336F8D5BAAD">
    <w:name w:val="294DA10A8A154F8587430336F8D5BAAD"/>
    <w:rsid w:val="00B779D6"/>
  </w:style>
  <w:style w:type="paragraph" w:customStyle="1" w:styleId="CC87F84ABA9E42CF843BFE248EB71407">
    <w:name w:val="CC87F84ABA9E42CF843BFE248EB71407"/>
    <w:rsid w:val="00B779D6"/>
  </w:style>
  <w:style w:type="paragraph" w:customStyle="1" w:styleId="DC50C19332AF4F059D71DC3214CD83FB">
    <w:name w:val="DC50C19332AF4F059D71DC3214CD83FB"/>
    <w:rsid w:val="00B779D6"/>
  </w:style>
  <w:style w:type="paragraph" w:customStyle="1" w:styleId="0107546CB2B04165B136927C937CD5D7">
    <w:name w:val="0107546CB2B04165B136927C937CD5D7"/>
    <w:rsid w:val="00B779D6"/>
  </w:style>
  <w:style w:type="paragraph" w:customStyle="1" w:styleId="2594D8EC9CA048328984EB6FC9579DDD">
    <w:name w:val="2594D8EC9CA048328984EB6FC9579DDD"/>
    <w:rsid w:val="00B779D6"/>
  </w:style>
  <w:style w:type="paragraph" w:customStyle="1" w:styleId="777D9561A13F4929949D31D1F9EB9434">
    <w:name w:val="777D9561A13F4929949D31D1F9EB9434"/>
    <w:rsid w:val="00B779D6"/>
  </w:style>
  <w:style w:type="paragraph" w:customStyle="1" w:styleId="B77B7F17DFEE4810843920E0C92BD90D">
    <w:name w:val="B77B7F17DFEE4810843920E0C92BD90D"/>
    <w:rsid w:val="00B779D6"/>
  </w:style>
  <w:style w:type="paragraph" w:customStyle="1" w:styleId="BCC65FCD9CAB46B3A35AB850773F4A45">
    <w:name w:val="BCC65FCD9CAB46B3A35AB850773F4A45"/>
    <w:rsid w:val="00B779D6"/>
  </w:style>
  <w:style w:type="paragraph" w:customStyle="1" w:styleId="98A9F9A28F5A411783D93699D5BD6933">
    <w:name w:val="98A9F9A28F5A411783D93699D5BD6933"/>
    <w:rsid w:val="00B779D6"/>
  </w:style>
  <w:style w:type="paragraph" w:customStyle="1" w:styleId="5CA8711A1EA64F1B8D80AA5A8880FDCB">
    <w:name w:val="5CA8711A1EA64F1B8D80AA5A8880FDCB"/>
    <w:rsid w:val="00B779D6"/>
  </w:style>
  <w:style w:type="paragraph" w:customStyle="1" w:styleId="047D7C9C5C964D9A941A38CED4249B24">
    <w:name w:val="047D7C9C5C964D9A941A38CED4249B24"/>
    <w:rsid w:val="00B779D6"/>
  </w:style>
  <w:style w:type="paragraph" w:customStyle="1" w:styleId="B896BAE6BC214F2BAB11484A69333CEE">
    <w:name w:val="B896BAE6BC214F2BAB11484A69333CEE"/>
    <w:rsid w:val="00B779D6"/>
  </w:style>
  <w:style w:type="paragraph" w:customStyle="1" w:styleId="84B927DD2DEE4884A1560D56FA08C962">
    <w:name w:val="84B927DD2DEE4884A1560D56FA08C962"/>
    <w:rsid w:val="00B779D6"/>
  </w:style>
  <w:style w:type="paragraph" w:customStyle="1" w:styleId="5A7437AC6DAD4543822D8423457658FF">
    <w:name w:val="5A7437AC6DAD4543822D8423457658FF"/>
    <w:rsid w:val="00B779D6"/>
  </w:style>
  <w:style w:type="paragraph" w:customStyle="1" w:styleId="AD6C477A6C984B619F817F25E0347CA9">
    <w:name w:val="AD6C477A6C984B619F817F25E0347CA9"/>
    <w:rsid w:val="00B779D6"/>
  </w:style>
  <w:style w:type="paragraph" w:customStyle="1" w:styleId="07D23C63964C45BE973FF28872F4BBCC">
    <w:name w:val="07D23C63964C45BE973FF28872F4BBCC"/>
    <w:rsid w:val="00B779D6"/>
  </w:style>
  <w:style w:type="paragraph" w:customStyle="1" w:styleId="BEE9E352EA794D43A9CF6E1426F93EDA">
    <w:name w:val="BEE9E352EA794D43A9CF6E1426F93EDA"/>
    <w:rsid w:val="00B779D6"/>
  </w:style>
  <w:style w:type="paragraph" w:customStyle="1" w:styleId="82B3C43725684E508D0CCECC4D5BE557">
    <w:name w:val="82B3C43725684E508D0CCECC4D5BE557"/>
    <w:rsid w:val="00B779D6"/>
  </w:style>
  <w:style w:type="paragraph" w:customStyle="1" w:styleId="6A10CA8883814E0DA7841DB965A9A824">
    <w:name w:val="6A10CA8883814E0DA7841DB965A9A824"/>
    <w:rsid w:val="00B779D6"/>
  </w:style>
  <w:style w:type="paragraph" w:customStyle="1" w:styleId="573A1781BE974525B7F0911092D05878">
    <w:name w:val="573A1781BE974525B7F0911092D05878"/>
    <w:rsid w:val="00B779D6"/>
  </w:style>
  <w:style w:type="paragraph" w:customStyle="1" w:styleId="E20F396D5D53469BB2C0277E50BFD9BF">
    <w:name w:val="E20F396D5D53469BB2C0277E50BFD9BF"/>
    <w:rsid w:val="00B779D6"/>
  </w:style>
  <w:style w:type="paragraph" w:customStyle="1" w:styleId="869B92C01D8C4E869D6B65A460EA7BE5">
    <w:name w:val="869B92C01D8C4E869D6B65A460EA7BE5"/>
    <w:rsid w:val="00B779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1601</Words>
  <Characters>32254</Characters>
  <Application>Microsoft Office Word</Application>
  <DocSecurity>0</DocSecurity>
  <Lines>268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2018-08-30T13:00:00Z</dcterms:created>
  <dcterms:modified xsi:type="dcterms:W3CDTF">2019-05-08T15:44:00Z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AutoUpdate">
    <vt:lpwstr>ALL</vt:lpwstr>
  </property>
  <property fmtid="{D5CDD505-2E9C-101B-9397-08002B2CF9AE}" pid="3" name="DocsID">
    <vt:lpwstr>\\smss\gls\Doxsera\Forms\Firm Wide\Commercial Lending\Officer Certificate.docx</vt:lpwstr>
  </property>
</Properties>
</file>